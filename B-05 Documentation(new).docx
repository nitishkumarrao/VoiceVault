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AC1C8" w14:textId="0BE9D761" w:rsidR="002D01CE" w:rsidRPr="000A2B08" w:rsidRDefault="005C4D17" w:rsidP="00847F90">
      <w:pPr>
        <w:spacing w:before="65" w:line="360" w:lineRule="auto"/>
        <w:ind w:left="491" w:right="475"/>
        <w:jc w:val="center"/>
        <w:rPr>
          <w:rFonts w:ascii="Times New Roman" w:hAnsi="Times New Roman" w:cs="Times New Roman"/>
          <w:b/>
          <w:color w:val="FF0000"/>
          <w:sz w:val="24"/>
          <w:szCs w:val="24"/>
        </w:rPr>
      </w:pPr>
      <w:bookmarkStart w:id="0" w:name="_Hlk102945981"/>
      <w:bookmarkEnd w:id="0"/>
      <w:r w:rsidRPr="000A2B08">
        <w:rPr>
          <w:rFonts w:ascii="Times New Roman" w:hAnsi="Times New Roman" w:cs="Times New Roman"/>
          <w:b/>
          <w:color w:val="FF0000"/>
          <w:sz w:val="32"/>
          <w:szCs w:val="32"/>
        </w:rPr>
        <w:t>VOICE VAULT</w:t>
      </w:r>
    </w:p>
    <w:p w14:paraId="34590B12" w14:textId="24F84C54" w:rsidR="002D01CE" w:rsidRPr="000A2B08" w:rsidRDefault="00BD3944" w:rsidP="00847F90">
      <w:pPr>
        <w:spacing w:line="360" w:lineRule="auto"/>
        <w:jc w:val="center"/>
        <w:rPr>
          <w:rFonts w:ascii="Times New Roman" w:eastAsia="Times New Roman" w:hAnsi="Times New Roman" w:cs="Times New Roman"/>
          <w:color w:val="000000" w:themeColor="text1"/>
          <w:sz w:val="24"/>
          <w:szCs w:val="24"/>
        </w:rPr>
      </w:pPr>
      <w:r w:rsidRPr="000A2B08">
        <w:rPr>
          <w:rFonts w:ascii="Times New Roman" w:eastAsia="Calibri" w:hAnsi="Times New Roman" w:cs="Times New Roman"/>
          <w:color w:val="000000" w:themeColor="text1"/>
          <w:sz w:val="24"/>
          <w:szCs w:val="24"/>
          <w:lang w:val="en-IN"/>
        </w:rPr>
        <w:t>M</w:t>
      </w:r>
      <w:r w:rsidR="00BF0C91" w:rsidRPr="000A2B08">
        <w:rPr>
          <w:rFonts w:ascii="Times New Roman" w:eastAsia="Calibri" w:hAnsi="Times New Roman" w:cs="Times New Roman"/>
          <w:color w:val="000000" w:themeColor="text1"/>
          <w:sz w:val="24"/>
          <w:szCs w:val="24"/>
          <w:lang w:val="en-IN"/>
        </w:rPr>
        <w:t>ain</w:t>
      </w:r>
      <w:r w:rsidRPr="000A2B08">
        <w:rPr>
          <w:rFonts w:ascii="Times New Roman" w:eastAsia="Calibri" w:hAnsi="Times New Roman" w:cs="Times New Roman"/>
          <w:color w:val="000000" w:themeColor="text1"/>
          <w:sz w:val="24"/>
          <w:szCs w:val="24"/>
          <w:lang w:val="en-IN"/>
        </w:rPr>
        <w:t xml:space="preserve"> </w:t>
      </w:r>
      <w:r w:rsidRPr="000A2B08">
        <w:rPr>
          <w:rFonts w:ascii="Times New Roman" w:eastAsia="Times New Roman" w:hAnsi="Times New Roman" w:cs="Times New Roman"/>
          <w:color w:val="000000" w:themeColor="text1"/>
          <w:sz w:val="24"/>
          <w:szCs w:val="24"/>
        </w:rPr>
        <w:t>Project Report</w:t>
      </w:r>
    </w:p>
    <w:p w14:paraId="570A7D37" w14:textId="6494ECCF" w:rsidR="002D01CE" w:rsidRPr="000A2B08" w:rsidRDefault="00BD3944" w:rsidP="00847F90">
      <w:pPr>
        <w:spacing w:line="360" w:lineRule="auto"/>
        <w:jc w:val="center"/>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submitted in partial fulfillment for the award of the degree of</w:t>
      </w:r>
    </w:p>
    <w:p w14:paraId="4872925A" w14:textId="404DA72D" w:rsidR="002D01CE" w:rsidRPr="000A2B08" w:rsidRDefault="00BD3944" w:rsidP="00847F90">
      <w:pPr>
        <w:spacing w:line="360" w:lineRule="auto"/>
        <w:jc w:val="center"/>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BACHELOR </w:t>
      </w:r>
      <w:r w:rsidRPr="000A2B08">
        <w:rPr>
          <w:rFonts w:ascii="Times New Roman" w:eastAsia="Times New Roman" w:hAnsi="Times New Roman" w:cs="Times New Roman"/>
          <w:color w:val="000000" w:themeColor="text1"/>
          <w:sz w:val="24"/>
          <w:szCs w:val="24"/>
          <w:lang w:val="en-IN"/>
        </w:rPr>
        <w:t>OF</w:t>
      </w:r>
      <w:r w:rsidRPr="000A2B08">
        <w:rPr>
          <w:rFonts w:ascii="Times New Roman" w:eastAsia="Times New Roman" w:hAnsi="Times New Roman" w:cs="Times New Roman"/>
          <w:color w:val="000000" w:themeColor="text1"/>
          <w:sz w:val="24"/>
          <w:szCs w:val="24"/>
        </w:rPr>
        <w:t xml:space="preserve"> TECHNOLOGY</w:t>
      </w:r>
    </w:p>
    <w:p w14:paraId="6E656BB2" w14:textId="77777777" w:rsidR="002D01CE" w:rsidRPr="000A2B08" w:rsidRDefault="00BD3944" w:rsidP="00847F90">
      <w:pPr>
        <w:spacing w:line="360" w:lineRule="auto"/>
        <w:jc w:val="center"/>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in</w:t>
      </w:r>
    </w:p>
    <w:p w14:paraId="43E1862C" w14:textId="551B417F" w:rsidR="002D01CE" w:rsidRPr="000A2B08" w:rsidRDefault="00BD3944" w:rsidP="00847F90">
      <w:pPr>
        <w:spacing w:line="360" w:lineRule="auto"/>
        <w:jc w:val="center"/>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COMPUTER SCIENCE </w:t>
      </w:r>
      <w:r w:rsidR="00332ADE" w:rsidRPr="000A2B08">
        <w:rPr>
          <w:rFonts w:ascii="Times New Roman" w:eastAsia="Times New Roman" w:hAnsi="Times New Roman" w:cs="Times New Roman"/>
          <w:color w:val="000000" w:themeColor="text1"/>
          <w:sz w:val="24"/>
          <w:szCs w:val="24"/>
        </w:rPr>
        <w:t>&amp;</w:t>
      </w:r>
      <w:r w:rsidRPr="000A2B08">
        <w:rPr>
          <w:rFonts w:ascii="Times New Roman" w:eastAsia="Times New Roman" w:hAnsi="Times New Roman" w:cs="Times New Roman"/>
          <w:color w:val="000000" w:themeColor="text1"/>
          <w:sz w:val="24"/>
          <w:szCs w:val="24"/>
        </w:rPr>
        <w:t xml:space="preserve"> ENGINEERING</w:t>
      </w:r>
    </w:p>
    <w:p w14:paraId="3DE51F39" w14:textId="79359040" w:rsidR="002D01CE" w:rsidRPr="000A2B08" w:rsidRDefault="00332ADE" w:rsidP="00847F90">
      <w:pPr>
        <w:spacing w:line="360" w:lineRule="auto"/>
        <w:jc w:val="center"/>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b</w:t>
      </w:r>
      <w:r w:rsidR="00BD3944" w:rsidRPr="000A2B08">
        <w:rPr>
          <w:rFonts w:ascii="Times New Roman" w:eastAsia="Times New Roman" w:hAnsi="Times New Roman" w:cs="Times New Roman"/>
          <w:color w:val="000000" w:themeColor="text1"/>
          <w:sz w:val="24"/>
          <w:szCs w:val="24"/>
        </w:rPr>
        <w:t>y</w:t>
      </w:r>
    </w:p>
    <w:p w14:paraId="28E6E597" w14:textId="10799E91" w:rsidR="005009A2" w:rsidRDefault="00E55262" w:rsidP="00847F90">
      <w:pPr>
        <w:spacing w:line="360" w:lineRule="auto"/>
        <w:jc w:val="center"/>
        <w:rPr>
          <w:rFonts w:ascii="Times New Roman" w:hAnsi="Times New Roman" w:cs="Times New Roman"/>
          <w:sz w:val="24"/>
          <w:szCs w:val="24"/>
        </w:rPr>
      </w:pPr>
      <w:r w:rsidRPr="000A2B08">
        <w:rPr>
          <w:rFonts w:ascii="Times New Roman" w:hAnsi="Times New Roman" w:cs="Times New Roman"/>
          <w:sz w:val="24"/>
          <w:szCs w:val="24"/>
        </w:rPr>
        <w:t>BODDU NITISH KUMAR RAO</w:t>
      </w:r>
      <w:r w:rsidRPr="000A2B08">
        <w:rPr>
          <w:rFonts w:ascii="Times New Roman" w:hAnsi="Times New Roman" w:cs="Times New Roman"/>
          <w:color w:val="000000" w:themeColor="text1"/>
          <w:sz w:val="24"/>
          <w:szCs w:val="24"/>
        </w:rPr>
        <w:t xml:space="preserve">      </w:t>
      </w:r>
      <w:r w:rsidR="00DB4D1C" w:rsidRPr="000A2B08">
        <w:rPr>
          <w:rFonts w:ascii="Times New Roman" w:hAnsi="Times New Roman" w:cs="Times New Roman"/>
          <w:color w:val="000000" w:themeColor="text1"/>
          <w:sz w:val="24"/>
          <w:szCs w:val="24"/>
        </w:rPr>
        <w:t xml:space="preserve">    </w:t>
      </w:r>
      <w:r w:rsidRPr="000A2B08">
        <w:rPr>
          <w:rFonts w:ascii="Times New Roman" w:hAnsi="Times New Roman" w:cs="Times New Roman"/>
          <w:color w:val="000000" w:themeColor="text1"/>
          <w:sz w:val="24"/>
          <w:szCs w:val="24"/>
        </w:rPr>
        <w:t xml:space="preserve">            </w:t>
      </w:r>
      <w:r w:rsidRPr="000A2B08">
        <w:rPr>
          <w:rFonts w:ascii="Times New Roman" w:hAnsi="Times New Roman" w:cs="Times New Roman"/>
          <w:sz w:val="24"/>
          <w:szCs w:val="24"/>
        </w:rPr>
        <w:t>18L31A05B7</w:t>
      </w:r>
    </w:p>
    <w:p w14:paraId="24C4E9A8" w14:textId="3144A8B9" w:rsidR="00AB4782" w:rsidRPr="000A2B08" w:rsidRDefault="00AB4782" w:rsidP="00847F90">
      <w:pPr>
        <w:spacing w:line="360" w:lineRule="auto"/>
        <w:jc w:val="center"/>
        <w:rPr>
          <w:rFonts w:ascii="Times New Roman" w:hAnsi="Times New Roman" w:cs="Times New Roman"/>
          <w:sz w:val="24"/>
          <w:szCs w:val="24"/>
        </w:rPr>
      </w:pPr>
      <w:r w:rsidRPr="000A2B08">
        <w:rPr>
          <w:rFonts w:ascii="Times New Roman" w:hAnsi="Times New Roman" w:cs="Times New Roman"/>
          <w:sz w:val="24"/>
          <w:szCs w:val="24"/>
        </w:rPr>
        <w:t>KAVALAPATI CHANDRA PRIYA</w:t>
      </w:r>
      <w:r>
        <w:rPr>
          <w:rFonts w:ascii="Times New Roman" w:hAnsi="Times New Roman" w:cs="Times New Roman"/>
          <w:sz w:val="24"/>
          <w:szCs w:val="24"/>
        </w:rPr>
        <w:t xml:space="preserve">      </w:t>
      </w:r>
      <w:r w:rsidRPr="000A2B08">
        <w:rPr>
          <w:rFonts w:ascii="Times New Roman" w:hAnsi="Times New Roman" w:cs="Times New Roman"/>
          <w:sz w:val="24"/>
          <w:szCs w:val="24"/>
        </w:rPr>
        <w:t xml:space="preserve">          18L31A05F6</w:t>
      </w:r>
    </w:p>
    <w:p w14:paraId="0273016C" w14:textId="7E134B5A" w:rsidR="002D01CE" w:rsidRPr="000A2B08" w:rsidRDefault="00A13903" w:rsidP="00847F90">
      <w:pPr>
        <w:spacing w:line="360" w:lineRule="auto"/>
        <w:jc w:val="center"/>
        <w:rPr>
          <w:rFonts w:ascii="Times New Roman" w:hAnsi="Times New Roman" w:cs="Times New Roman"/>
          <w:sz w:val="24"/>
          <w:szCs w:val="24"/>
        </w:rPr>
      </w:pPr>
      <w:r w:rsidRPr="000A2B08">
        <w:rPr>
          <w:rFonts w:ascii="Times New Roman" w:hAnsi="Times New Roman" w:cs="Times New Roman"/>
          <w:sz w:val="24"/>
          <w:szCs w:val="24"/>
        </w:rPr>
        <w:t>SINGULURI SAI MITHILESH</w:t>
      </w:r>
      <w:r w:rsidRPr="000A2B08">
        <w:rPr>
          <w:rFonts w:ascii="Times New Roman" w:hAnsi="Times New Roman" w:cs="Times New Roman"/>
          <w:color w:val="000000" w:themeColor="text1"/>
          <w:sz w:val="24"/>
          <w:szCs w:val="24"/>
        </w:rPr>
        <w:t xml:space="preserve">                        </w:t>
      </w:r>
      <w:r w:rsidR="00E55262" w:rsidRPr="000A2B08">
        <w:rPr>
          <w:rFonts w:ascii="Times New Roman" w:hAnsi="Times New Roman" w:cs="Times New Roman"/>
          <w:sz w:val="24"/>
          <w:szCs w:val="24"/>
        </w:rPr>
        <w:t>18L31A05F9</w:t>
      </w:r>
    </w:p>
    <w:p w14:paraId="589FA9B7" w14:textId="3209A11E" w:rsidR="00E55262" w:rsidRPr="000A2B08" w:rsidRDefault="00E55262" w:rsidP="00847F90">
      <w:pPr>
        <w:spacing w:line="360" w:lineRule="auto"/>
        <w:jc w:val="center"/>
        <w:rPr>
          <w:rFonts w:ascii="Times New Roman" w:eastAsia="Times New Roman" w:hAnsi="Times New Roman" w:cs="Times New Roman"/>
          <w:color w:val="000000" w:themeColor="text1"/>
          <w:sz w:val="24"/>
          <w:szCs w:val="24"/>
        </w:rPr>
      </w:pPr>
      <w:r w:rsidRPr="000A2B08">
        <w:rPr>
          <w:rFonts w:ascii="Times New Roman" w:hAnsi="Times New Roman" w:cs="Times New Roman"/>
          <w:sz w:val="24"/>
          <w:szCs w:val="24"/>
        </w:rPr>
        <w:t xml:space="preserve">RAJAMUDILI AJAY                            </w:t>
      </w:r>
      <w:r w:rsidR="000C7249" w:rsidRPr="000A2B08">
        <w:rPr>
          <w:rFonts w:ascii="Times New Roman" w:hAnsi="Times New Roman" w:cs="Times New Roman"/>
          <w:sz w:val="24"/>
          <w:szCs w:val="24"/>
        </w:rPr>
        <w:t xml:space="preserve"> </w:t>
      </w:r>
      <w:r w:rsidRPr="000A2B08">
        <w:rPr>
          <w:rFonts w:ascii="Times New Roman" w:hAnsi="Times New Roman" w:cs="Times New Roman"/>
          <w:sz w:val="24"/>
          <w:szCs w:val="24"/>
        </w:rPr>
        <w:t xml:space="preserve">           18L31A05G0</w:t>
      </w:r>
    </w:p>
    <w:p w14:paraId="110A311A" w14:textId="453EAC03" w:rsidR="002D01CE" w:rsidRPr="000A2B08" w:rsidRDefault="002D01CE" w:rsidP="00847F90">
      <w:pPr>
        <w:spacing w:line="360" w:lineRule="auto"/>
        <w:jc w:val="center"/>
        <w:rPr>
          <w:rFonts w:ascii="Times New Roman" w:eastAsia="Times New Roman" w:hAnsi="Times New Roman" w:cs="Times New Roman"/>
          <w:color w:val="000000" w:themeColor="text1"/>
          <w:sz w:val="24"/>
          <w:szCs w:val="24"/>
        </w:rPr>
      </w:pPr>
    </w:p>
    <w:p w14:paraId="4F0A7402" w14:textId="1059D3B9" w:rsidR="002D01CE" w:rsidRPr="000A2B08" w:rsidRDefault="00BD3944" w:rsidP="00847F90">
      <w:pPr>
        <w:spacing w:line="360" w:lineRule="auto"/>
        <w:ind w:left="3402"/>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Under the guidance of</w:t>
      </w:r>
    </w:p>
    <w:p w14:paraId="5F115F18" w14:textId="611C1182" w:rsidR="002D01CE" w:rsidRPr="000A2B08" w:rsidRDefault="00E55262" w:rsidP="00847F90">
      <w:pPr>
        <w:spacing w:line="360" w:lineRule="auto"/>
        <w:jc w:val="center"/>
        <w:rPr>
          <w:rFonts w:ascii="Times New Roman" w:hAnsi="Times New Roman" w:cs="Times New Roman"/>
          <w:b/>
          <w:sz w:val="24"/>
          <w:szCs w:val="24"/>
        </w:rPr>
      </w:pPr>
      <w:r w:rsidRPr="000A2B08">
        <w:rPr>
          <w:rFonts w:ascii="Times New Roman" w:hAnsi="Times New Roman" w:cs="Times New Roman"/>
          <w:b/>
          <w:sz w:val="24"/>
          <w:szCs w:val="24"/>
        </w:rPr>
        <w:t>Mrs.Ch. Swapna Priya</w:t>
      </w:r>
    </w:p>
    <w:p w14:paraId="386A26A8" w14:textId="4D60A28F" w:rsidR="00E55262" w:rsidRPr="000A2B08" w:rsidRDefault="00847F90" w:rsidP="00847F90">
      <w:pPr>
        <w:pStyle w:val="BodyText"/>
        <w:spacing w:line="273" w:lineRule="exact"/>
        <w:ind w:left="3402" w:right="698"/>
        <w:rPr>
          <w:b/>
          <w:bCs/>
        </w:rPr>
      </w:pPr>
      <w:r>
        <w:rPr>
          <w:b/>
          <w:bCs/>
        </w:rPr>
        <w:t xml:space="preserve">       </w:t>
      </w:r>
      <w:r w:rsidR="00E55262" w:rsidRPr="000A2B08">
        <w:rPr>
          <w:b/>
          <w:bCs/>
        </w:rPr>
        <w:t>Asst Professor</w:t>
      </w:r>
    </w:p>
    <w:p w14:paraId="0D34A9FE" w14:textId="77777777" w:rsidR="00E55262" w:rsidRPr="000A2B08" w:rsidRDefault="00E55262" w:rsidP="00847F90">
      <w:pPr>
        <w:spacing w:line="360" w:lineRule="auto"/>
        <w:jc w:val="center"/>
        <w:rPr>
          <w:rFonts w:ascii="Times New Roman" w:eastAsia="Times New Roman" w:hAnsi="Times New Roman" w:cs="Times New Roman"/>
          <w:color w:val="000000" w:themeColor="text1"/>
          <w:sz w:val="24"/>
          <w:szCs w:val="24"/>
        </w:rPr>
      </w:pPr>
    </w:p>
    <w:p w14:paraId="387A0AEA" w14:textId="0F4932BA" w:rsidR="002D01CE" w:rsidRPr="000A2B08" w:rsidRDefault="00847F90" w:rsidP="00847F90">
      <w:pPr>
        <w:spacing w:line="360" w:lineRule="auto"/>
        <w:jc w:val="center"/>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 xml:space="preserve"> </w:t>
      </w:r>
      <w:r w:rsidR="00BD3944" w:rsidRPr="000A2B08">
        <w:rPr>
          <w:rFonts w:ascii="Times New Roman" w:hAnsi="Times New Roman" w:cs="Times New Roman"/>
          <w:noProof/>
          <w:sz w:val="24"/>
          <w:szCs w:val="24"/>
        </w:rPr>
        <w:drawing>
          <wp:inline distT="0" distB="0" distL="114300" distR="114300" wp14:anchorId="4BCFA998" wp14:editId="6F9338F1">
            <wp:extent cx="708660" cy="666974"/>
            <wp:effectExtent l="0" t="0" r="0" b="0"/>
            <wp:docPr id="658144657" name="Picture 658144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44657" name="Picture 65814465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9190" cy="667473"/>
                    </a:xfrm>
                    <a:prstGeom prst="rect">
                      <a:avLst/>
                    </a:prstGeom>
                  </pic:spPr>
                </pic:pic>
              </a:graphicData>
            </a:graphic>
          </wp:inline>
        </w:drawing>
      </w:r>
    </w:p>
    <w:p w14:paraId="3D017BC4" w14:textId="77777777" w:rsidR="002D01CE" w:rsidRPr="000A2B08" w:rsidRDefault="00BD3944" w:rsidP="00847F90">
      <w:pPr>
        <w:ind w:left="720"/>
        <w:jc w:val="center"/>
        <w:rPr>
          <w:rFonts w:ascii="Times New Roman" w:eastAsia="Times New Roman" w:hAnsi="Times New Roman" w:cs="Times New Roman"/>
          <w:color w:val="FF0000"/>
          <w:sz w:val="24"/>
          <w:szCs w:val="24"/>
        </w:rPr>
      </w:pPr>
      <w:r w:rsidRPr="000A2B08">
        <w:rPr>
          <w:rFonts w:ascii="Times New Roman" w:eastAsia="Times New Roman" w:hAnsi="Times New Roman" w:cs="Times New Roman"/>
          <w:b/>
          <w:bCs/>
          <w:color w:val="000000" w:themeColor="text1"/>
          <w:sz w:val="24"/>
          <w:szCs w:val="24"/>
        </w:rPr>
        <w:t xml:space="preserve">DEPARTMENT OF </w:t>
      </w:r>
      <w:r w:rsidRPr="000A2B08">
        <w:rPr>
          <w:rFonts w:ascii="Times New Roman" w:eastAsia="Times New Roman" w:hAnsi="Times New Roman" w:cs="Times New Roman"/>
          <w:b/>
          <w:bCs/>
          <w:color w:val="FF0000"/>
          <w:sz w:val="24"/>
          <w:szCs w:val="24"/>
        </w:rPr>
        <w:t>COMPUTER SCIENCE AND ENGINEERING</w:t>
      </w:r>
    </w:p>
    <w:p w14:paraId="7CF5CFFD" w14:textId="77777777" w:rsidR="002D01CE" w:rsidRPr="000A2B08" w:rsidRDefault="00BD3944" w:rsidP="00847F90">
      <w:pPr>
        <w:ind w:left="720"/>
        <w:jc w:val="center"/>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b/>
          <w:bCs/>
          <w:color w:val="000000" w:themeColor="text1"/>
          <w:sz w:val="24"/>
          <w:szCs w:val="24"/>
        </w:rPr>
        <w:t>VIGNAN’S INSTITUTE OF INFORMATION TECHNOLOGY</w:t>
      </w:r>
    </w:p>
    <w:p w14:paraId="7D39092E" w14:textId="77777777" w:rsidR="002D01CE" w:rsidRPr="000A2B08" w:rsidRDefault="00BD3944" w:rsidP="00847F90">
      <w:pPr>
        <w:ind w:left="720"/>
        <w:jc w:val="center"/>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(Autonomous) Affiliated to JNTU Kakinada &amp; Approved by AICTE, New Delhi</w:t>
      </w:r>
    </w:p>
    <w:p w14:paraId="102215B0" w14:textId="77777777" w:rsidR="002D01CE" w:rsidRPr="000A2B08" w:rsidRDefault="00BD3944" w:rsidP="00847F90">
      <w:pPr>
        <w:ind w:left="720"/>
        <w:jc w:val="center"/>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Re-Accredited by NBA &amp; NAAC (CGPA of 3.41/ 4.00)</w:t>
      </w:r>
    </w:p>
    <w:p w14:paraId="06A6AAAD" w14:textId="77777777" w:rsidR="002D01CE" w:rsidRPr="000A2B08" w:rsidRDefault="00BD3944" w:rsidP="00847F90">
      <w:pPr>
        <w:ind w:left="720"/>
        <w:jc w:val="center"/>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ISO 9001:2008, ISO 14001:2004, OHSAS 18001:2007 Certified Institution</w:t>
      </w:r>
    </w:p>
    <w:p w14:paraId="42EE68FE" w14:textId="77777777" w:rsidR="002D01CE" w:rsidRPr="000A2B08" w:rsidRDefault="00BD3944" w:rsidP="00847F90">
      <w:pPr>
        <w:ind w:left="720"/>
        <w:jc w:val="center"/>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VISAKHAPATNAM – 530 039</w:t>
      </w:r>
    </w:p>
    <w:p w14:paraId="4F3EB050" w14:textId="221DDA1A" w:rsidR="002D01CE" w:rsidRPr="000A2B08" w:rsidRDefault="00E55262" w:rsidP="00847F90">
      <w:pPr>
        <w:ind w:left="720"/>
        <w:jc w:val="center"/>
        <w:rPr>
          <w:rFonts w:ascii="Times New Roman" w:eastAsia="Times New Roman" w:hAnsi="Times New Roman" w:cs="Times New Roman"/>
          <w:b/>
          <w:bCs/>
          <w:color w:val="000000" w:themeColor="text1"/>
          <w:sz w:val="24"/>
          <w:szCs w:val="24"/>
        </w:rPr>
      </w:pPr>
      <w:r w:rsidRPr="000A2B08">
        <w:rPr>
          <w:rFonts w:ascii="Times New Roman" w:eastAsia="Times New Roman" w:hAnsi="Times New Roman" w:cs="Times New Roman"/>
          <w:b/>
          <w:bCs/>
          <w:color w:val="000000" w:themeColor="text1"/>
          <w:sz w:val="24"/>
          <w:szCs w:val="24"/>
        </w:rPr>
        <w:t>MAY</w:t>
      </w:r>
      <w:r w:rsidR="00BD3944" w:rsidRPr="000A2B08">
        <w:rPr>
          <w:rFonts w:ascii="Times New Roman" w:eastAsia="Times New Roman" w:hAnsi="Times New Roman" w:cs="Times New Roman"/>
          <w:b/>
          <w:bCs/>
          <w:color w:val="000000" w:themeColor="text1"/>
          <w:sz w:val="24"/>
          <w:szCs w:val="24"/>
        </w:rPr>
        <w:t xml:space="preserve"> 202</w:t>
      </w:r>
      <w:r w:rsidRPr="000A2B08">
        <w:rPr>
          <w:rFonts w:ascii="Times New Roman" w:eastAsia="Times New Roman" w:hAnsi="Times New Roman" w:cs="Times New Roman"/>
          <w:b/>
          <w:bCs/>
          <w:color w:val="000000" w:themeColor="text1"/>
          <w:sz w:val="24"/>
          <w:szCs w:val="24"/>
        </w:rPr>
        <w:t>2</w:t>
      </w:r>
    </w:p>
    <w:p w14:paraId="32FED750" w14:textId="77777777" w:rsidR="002D01CE" w:rsidRPr="000A2B08" w:rsidRDefault="002D01CE">
      <w:pPr>
        <w:jc w:val="center"/>
        <w:rPr>
          <w:rFonts w:ascii="Times New Roman" w:eastAsia="Calibri" w:hAnsi="Times New Roman" w:cs="Times New Roman"/>
          <w:b/>
          <w:bCs/>
          <w:color w:val="000000" w:themeColor="text1"/>
          <w:sz w:val="24"/>
          <w:szCs w:val="24"/>
        </w:rPr>
      </w:pPr>
    </w:p>
    <w:p w14:paraId="7596E144" w14:textId="77777777" w:rsidR="002D01CE" w:rsidRPr="000A2B08" w:rsidRDefault="002D01CE">
      <w:pPr>
        <w:jc w:val="center"/>
        <w:rPr>
          <w:rFonts w:ascii="Times New Roman" w:eastAsia="Calibri" w:hAnsi="Times New Roman" w:cs="Times New Roman"/>
          <w:b/>
          <w:bCs/>
          <w:color w:val="000000" w:themeColor="text1"/>
          <w:sz w:val="24"/>
          <w:szCs w:val="24"/>
        </w:rPr>
      </w:pPr>
    </w:p>
    <w:p w14:paraId="384CD94D" w14:textId="77777777" w:rsidR="002D01CE" w:rsidRPr="000A2B08" w:rsidRDefault="002D01CE">
      <w:pPr>
        <w:jc w:val="center"/>
        <w:rPr>
          <w:rFonts w:ascii="Times New Roman" w:eastAsia="Calibri" w:hAnsi="Times New Roman" w:cs="Times New Roman"/>
          <w:b/>
          <w:bCs/>
          <w:color w:val="000000" w:themeColor="text1"/>
          <w:sz w:val="24"/>
          <w:szCs w:val="24"/>
        </w:rPr>
      </w:pPr>
    </w:p>
    <w:p w14:paraId="5720B455" w14:textId="77777777" w:rsidR="00954939" w:rsidRPr="000A2B08" w:rsidRDefault="00954939" w:rsidP="00864422">
      <w:pPr>
        <w:jc w:val="center"/>
        <w:rPr>
          <w:rFonts w:ascii="Times New Roman" w:eastAsia="Calibri" w:hAnsi="Times New Roman" w:cs="Times New Roman"/>
          <w:b/>
          <w:bCs/>
          <w:color w:val="000000" w:themeColor="text1"/>
          <w:sz w:val="24"/>
          <w:szCs w:val="24"/>
        </w:rPr>
      </w:pPr>
    </w:p>
    <w:p w14:paraId="2DAD8973" w14:textId="605B6098" w:rsidR="002D01CE" w:rsidRPr="000A2B08" w:rsidRDefault="00864422" w:rsidP="00864422">
      <w:pPr>
        <w:rPr>
          <w:rFonts w:ascii="Times New Roman" w:eastAsia="Calibri" w:hAnsi="Times New Roman" w:cs="Times New Roman"/>
          <w:color w:val="000000" w:themeColor="text1"/>
          <w:sz w:val="24"/>
          <w:szCs w:val="24"/>
        </w:rPr>
      </w:pPr>
      <w:r>
        <w:rPr>
          <w:rFonts w:ascii="Times New Roman" w:eastAsia="Calibri" w:hAnsi="Times New Roman" w:cs="Times New Roman"/>
          <w:b/>
          <w:bCs/>
          <w:color w:val="000000" w:themeColor="text1"/>
          <w:sz w:val="24"/>
          <w:szCs w:val="24"/>
        </w:rPr>
        <w:t xml:space="preserve">                    </w:t>
      </w:r>
      <w:r w:rsidR="00BD3944" w:rsidRPr="000A2B08">
        <w:rPr>
          <w:rFonts w:ascii="Times New Roman" w:eastAsia="Calibri" w:hAnsi="Times New Roman" w:cs="Times New Roman"/>
          <w:b/>
          <w:bCs/>
          <w:color w:val="000000" w:themeColor="text1"/>
          <w:sz w:val="24"/>
          <w:szCs w:val="24"/>
        </w:rPr>
        <w:t>VIGNAN’S INSTITUTE OF INFORMATION TECHNOLOGY</w:t>
      </w:r>
    </w:p>
    <w:p w14:paraId="757EB992" w14:textId="77777777" w:rsidR="002D01CE" w:rsidRPr="000A2B08" w:rsidRDefault="00BD3944" w:rsidP="00864422">
      <w:pPr>
        <w:spacing w:line="360" w:lineRule="auto"/>
        <w:jc w:val="center"/>
        <w:rPr>
          <w:rFonts w:ascii="Times New Roman" w:eastAsia="Calibri" w:hAnsi="Times New Roman" w:cs="Times New Roman"/>
          <w:color w:val="000000" w:themeColor="text1"/>
          <w:sz w:val="24"/>
          <w:szCs w:val="24"/>
        </w:rPr>
      </w:pPr>
      <w:r w:rsidRPr="000A2B08">
        <w:rPr>
          <w:rFonts w:ascii="Times New Roman" w:eastAsia="Calibri" w:hAnsi="Times New Roman" w:cs="Times New Roman"/>
          <w:b/>
          <w:bCs/>
          <w:color w:val="000000" w:themeColor="text1"/>
          <w:sz w:val="24"/>
          <w:szCs w:val="24"/>
        </w:rPr>
        <w:t>Department of Computer Science and Engineering</w:t>
      </w:r>
    </w:p>
    <w:p w14:paraId="19A20A1B" w14:textId="4DCA51E6" w:rsidR="002D01CE" w:rsidRPr="000A2B08" w:rsidRDefault="00864422" w:rsidP="00864422">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BD3944" w:rsidRPr="000A2B08">
        <w:rPr>
          <w:rFonts w:ascii="Times New Roman" w:hAnsi="Times New Roman" w:cs="Times New Roman"/>
          <w:noProof/>
          <w:sz w:val="24"/>
          <w:szCs w:val="24"/>
        </w:rPr>
        <w:drawing>
          <wp:inline distT="0" distB="0" distL="114300" distR="114300" wp14:anchorId="30BF5C34" wp14:editId="38411022">
            <wp:extent cx="514350" cy="514350"/>
            <wp:effectExtent l="0" t="0" r="0" b="0"/>
            <wp:docPr id="1404271947" name="Picture 1404271947" descr="C:\Users\vignan\Desktop\vig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71947" name="Picture 1404271947" descr="C:\Users\vignan\Desktop\vig logo.jp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14350" cy="514350"/>
                    </a:xfrm>
                    <a:prstGeom prst="rect">
                      <a:avLst/>
                    </a:prstGeom>
                  </pic:spPr>
                </pic:pic>
              </a:graphicData>
            </a:graphic>
          </wp:inline>
        </w:drawing>
      </w:r>
    </w:p>
    <w:p w14:paraId="786A6F38" w14:textId="1E9D1292" w:rsidR="002D01CE" w:rsidRPr="000A2B08" w:rsidRDefault="00BD3944" w:rsidP="00864422">
      <w:pPr>
        <w:spacing w:line="360" w:lineRule="auto"/>
        <w:jc w:val="center"/>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t>CERTIFICATE</w:t>
      </w:r>
    </w:p>
    <w:p w14:paraId="55524E93" w14:textId="77777777" w:rsidR="000C7249" w:rsidRPr="000A2B08" w:rsidRDefault="000C7249" w:rsidP="00511FB1">
      <w:pPr>
        <w:spacing w:line="360" w:lineRule="auto"/>
        <w:ind w:left="3600"/>
        <w:rPr>
          <w:rFonts w:ascii="Times New Roman" w:eastAsia="Times New Roman" w:hAnsi="Times New Roman" w:cs="Times New Roman"/>
          <w:color w:val="FF0000"/>
          <w:sz w:val="24"/>
          <w:szCs w:val="24"/>
        </w:rPr>
      </w:pPr>
    </w:p>
    <w:p w14:paraId="2E260381" w14:textId="103C7E3C" w:rsidR="00A85CD1" w:rsidRPr="000A2B08" w:rsidRDefault="00A85CD1" w:rsidP="000C7249">
      <w:pPr>
        <w:spacing w:before="65" w:line="360" w:lineRule="auto"/>
        <w:ind w:left="567" w:right="475"/>
        <w:jc w:val="both"/>
        <w:rPr>
          <w:rFonts w:ascii="Times New Roman" w:hAnsi="Times New Roman" w:cs="Times New Roman"/>
          <w:b/>
          <w:bCs/>
          <w:sz w:val="24"/>
          <w:szCs w:val="24"/>
        </w:rPr>
      </w:pPr>
      <w:r w:rsidRPr="000A2B08">
        <w:rPr>
          <w:rFonts w:ascii="Times New Roman" w:eastAsia="Times New Roman" w:hAnsi="Times New Roman" w:cs="Times New Roman"/>
          <w:color w:val="000000" w:themeColor="text1"/>
          <w:sz w:val="24"/>
          <w:szCs w:val="24"/>
        </w:rPr>
        <w:t xml:space="preserve"> </w:t>
      </w:r>
      <w:r w:rsidRPr="000A2B08">
        <w:rPr>
          <w:rFonts w:ascii="Times New Roman" w:hAnsi="Times New Roman" w:cs="Times New Roman"/>
          <w:b/>
          <w:bCs/>
          <w:sz w:val="24"/>
          <w:szCs w:val="24"/>
        </w:rPr>
        <w:t xml:space="preserve">This </w:t>
      </w:r>
      <w:r w:rsidRPr="000A2B08">
        <w:rPr>
          <w:rFonts w:ascii="Times New Roman" w:hAnsi="Times New Roman" w:cs="Times New Roman"/>
          <w:b/>
          <w:bCs/>
          <w:spacing w:val="-12"/>
          <w:sz w:val="24"/>
          <w:szCs w:val="24"/>
        </w:rPr>
        <w:t xml:space="preserve"> </w:t>
      </w:r>
      <w:r w:rsidRPr="000A2B08">
        <w:rPr>
          <w:rFonts w:ascii="Times New Roman" w:hAnsi="Times New Roman" w:cs="Times New Roman"/>
          <w:b/>
          <w:bCs/>
          <w:sz w:val="24"/>
          <w:szCs w:val="24"/>
        </w:rPr>
        <w:t xml:space="preserve">is </w:t>
      </w:r>
      <w:r w:rsidRPr="000A2B08">
        <w:rPr>
          <w:rFonts w:ascii="Times New Roman" w:hAnsi="Times New Roman" w:cs="Times New Roman"/>
          <w:b/>
          <w:bCs/>
          <w:spacing w:val="-14"/>
          <w:sz w:val="24"/>
          <w:szCs w:val="24"/>
        </w:rPr>
        <w:t xml:space="preserve"> </w:t>
      </w:r>
      <w:r w:rsidRPr="000A2B08">
        <w:rPr>
          <w:rFonts w:ascii="Times New Roman" w:hAnsi="Times New Roman" w:cs="Times New Roman"/>
          <w:b/>
          <w:bCs/>
          <w:sz w:val="24"/>
          <w:szCs w:val="24"/>
        </w:rPr>
        <w:t xml:space="preserve">to </w:t>
      </w:r>
      <w:r w:rsidRPr="000A2B08">
        <w:rPr>
          <w:rFonts w:ascii="Times New Roman" w:hAnsi="Times New Roman" w:cs="Times New Roman"/>
          <w:b/>
          <w:bCs/>
          <w:spacing w:val="-12"/>
          <w:sz w:val="24"/>
          <w:szCs w:val="24"/>
        </w:rPr>
        <w:t xml:space="preserve"> </w:t>
      </w:r>
      <w:r w:rsidRPr="000A2B08">
        <w:rPr>
          <w:rFonts w:ascii="Times New Roman" w:hAnsi="Times New Roman" w:cs="Times New Roman"/>
          <w:b/>
          <w:bCs/>
          <w:spacing w:val="-1"/>
          <w:sz w:val="24"/>
          <w:szCs w:val="24"/>
        </w:rPr>
        <w:t>ce</w:t>
      </w:r>
      <w:r w:rsidRPr="000A2B08">
        <w:rPr>
          <w:rFonts w:ascii="Times New Roman" w:hAnsi="Times New Roman" w:cs="Times New Roman"/>
          <w:b/>
          <w:bCs/>
          <w:sz w:val="24"/>
          <w:szCs w:val="24"/>
        </w:rPr>
        <w:t>rti</w:t>
      </w:r>
      <w:r w:rsidRPr="000A2B08">
        <w:rPr>
          <w:rFonts w:ascii="Times New Roman" w:hAnsi="Times New Roman" w:cs="Times New Roman"/>
          <w:b/>
          <w:bCs/>
          <w:spacing w:val="1"/>
          <w:sz w:val="24"/>
          <w:szCs w:val="24"/>
        </w:rPr>
        <w:t>f</w:t>
      </w:r>
      <w:r w:rsidRPr="000A2B08">
        <w:rPr>
          <w:rFonts w:ascii="Times New Roman" w:hAnsi="Times New Roman" w:cs="Times New Roman"/>
          <w:b/>
          <w:bCs/>
          <w:sz w:val="24"/>
          <w:szCs w:val="24"/>
        </w:rPr>
        <w:t xml:space="preserve">y </w:t>
      </w:r>
      <w:r w:rsidRPr="000A2B08">
        <w:rPr>
          <w:rFonts w:ascii="Times New Roman" w:hAnsi="Times New Roman" w:cs="Times New Roman"/>
          <w:b/>
          <w:bCs/>
          <w:spacing w:val="-20"/>
          <w:sz w:val="24"/>
          <w:szCs w:val="24"/>
        </w:rPr>
        <w:t xml:space="preserve"> </w:t>
      </w:r>
      <w:r w:rsidRPr="000A2B08">
        <w:rPr>
          <w:rFonts w:ascii="Times New Roman" w:hAnsi="Times New Roman" w:cs="Times New Roman"/>
          <w:b/>
          <w:bCs/>
          <w:sz w:val="24"/>
          <w:szCs w:val="24"/>
        </w:rPr>
        <w:t>t</w:t>
      </w:r>
      <w:r w:rsidRPr="000A2B08">
        <w:rPr>
          <w:rFonts w:ascii="Times New Roman" w:hAnsi="Times New Roman" w:cs="Times New Roman"/>
          <w:b/>
          <w:bCs/>
          <w:spacing w:val="2"/>
          <w:sz w:val="24"/>
          <w:szCs w:val="24"/>
        </w:rPr>
        <w:t>h</w:t>
      </w:r>
      <w:r w:rsidRPr="000A2B08">
        <w:rPr>
          <w:rFonts w:ascii="Times New Roman" w:hAnsi="Times New Roman" w:cs="Times New Roman"/>
          <w:b/>
          <w:bCs/>
          <w:spacing w:val="-1"/>
          <w:sz w:val="24"/>
          <w:szCs w:val="24"/>
        </w:rPr>
        <w:t>a</w:t>
      </w:r>
      <w:r w:rsidRPr="000A2B08">
        <w:rPr>
          <w:rFonts w:ascii="Times New Roman" w:hAnsi="Times New Roman" w:cs="Times New Roman"/>
          <w:b/>
          <w:bCs/>
          <w:sz w:val="24"/>
          <w:szCs w:val="24"/>
        </w:rPr>
        <w:t xml:space="preserve">t </w:t>
      </w:r>
      <w:r w:rsidRPr="000A2B08">
        <w:rPr>
          <w:rFonts w:ascii="Times New Roman" w:hAnsi="Times New Roman" w:cs="Times New Roman"/>
          <w:b/>
          <w:bCs/>
          <w:spacing w:val="-12"/>
          <w:sz w:val="24"/>
          <w:szCs w:val="24"/>
        </w:rPr>
        <w:t xml:space="preserve"> </w:t>
      </w:r>
      <w:r w:rsidRPr="000A2B08">
        <w:rPr>
          <w:rFonts w:ascii="Times New Roman" w:hAnsi="Times New Roman" w:cs="Times New Roman"/>
          <w:b/>
          <w:bCs/>
          <w:sz w:val="24"/>
          <w:szCs w:val="24"/>
        </w:rPr>
        <w:t xml:space="preserve">the </w:t>
      </w:r>
      <w:r w:rsidRPr="000A2B08">
        <w:rPr>
          <w:rFonts w:ascii="Times New Roman" w:hAnsi="Times New Roman" w:cs="Times New Roman"/>
          <w:b/>
          <w:bCs/>
          <w:spacing w:val="-13"/>
          <w:sz w:val="24"/>
          <w:szCs w:val="24"/>
        </w:rPr>
        <w:t xml:space="preserve"> </w:t>
      </w:r>
      <w:r w:rsidRPr="000A2B08">
        <w:rPr>
          <w:rFonts w:ascii="Times New Roman" w:hAnsi="Times New Roman" w:cs="Times New Roman"/>
          <w:b/>
          <w:bCs/>
          <w:sz w:val="24"/>
          <w:szCs w:val="24"/>
        </w:rPr>
        <w:t>p</w:t>
      </w:r>
      <w:r w:rsidRPr="000A2B08">
        <w:rPr>
          <w:rFonts w:ascii="Times New Roman" w:hAnsi="Times New Roman" w:cs="Times New Roman"/>
          <w:b/>
          <w:bCs/>
          <w:spacing w:val="-1"/>
          <w:sz w:val="24"/>
          <w:szCs w:val="24"/>
        </w:rPr>
        <w:t>r</w:t>
      </w:r>
      <w:r w:rsidRPr="000A2B08">
        <w:rPr>
          <w:rFonts w:ascii="Times New Roman" w:hAnsi="Times New Roman" w:cs="Times New Roman"/>
          <w:b/>
          <w:bCs/>
          <w:sz w:val="24"/>
          <w:szCs w:val="24"/>
        </w:rPr>
        <w:t>oje</w:t>
      </w:r>
      <w:r w:rsidRPr="000A2B08">
        <w:rPr>
          <w:rFonts w:ascii="Times New Roman" w:hAnsi="Times New Roman" w:cs="Times New Roman"/>
          <w:b/>
          <w:bCs/>
          <w:spacing w:val="-2"/>
          <w:sz w:val="24"/>
          <w:szCs w:val="24"/>
        </w:rPr>
        <w:t>c</w:t>
      </w:r>
      <w:r w:rsidRPr="000A2B08">
        <w:rPr>
          <w:rFonts w:ascii="Times New Roman" w:hAnsi="Times New Roman" w:cs="Times New Roman"/>
          <w:b/>
          <w:bCs/>
          <w:sz w:val="24"/>
          <w:szCs w:val="24"/>
        </w:rPr>
        <w:t xml:space="preserve">t </w:t>
      </w:r>
      <w:r w:rsidRPr="000A2B08">
        <w:rPr>
          <w:rFonts w:ascii="Times New Roman" w:hAnsi="Times New Roman" w:cs="Times New Roman"/>
          <w:b/>
          <w:bCs/>
          <w:spacing w:val="-12"/>
          <w:sz w:val="24"/>
          <w:szCs w:val="24"/>
        </w:rPr>
        <w:t xml:space="preserve"> </w:t>
      </w:r>
      <w:r w:rsidRPr="000A2B08">
        <w:rPr>
          <w:rFonts w:ascii="Times New Roman" w:hAnsi="Times New Roman" w:cs="Times New Roman"/>
          <w:b/>
          <w:bCs/>
          <w:sz w:val="24"/>
          <w:szCs w:val="24"/>
        </w:rPr>
        <w:t>r</w:t>
      </w:r>
      <w:r w:rsidRPr="000A2B08">
        <w:rPr>
          <w:rFonts w:ascii="Times New Roman" w:hAnsi="Times New Roman" w:cs="Times New Roman"/>
          <w:b/>
          <w:bCs/>
          <w:spacing w:val="-2"/>
          <w:sz w:val="24"/>
          <w:szCs w:val="24"/>
        </w:rPr>
        <w:t>e</w:t>
      </w:r>
      <w:r w:rsidRPr="000A2B08">
        <w:rPr>
          <w:rFonts w:ascii="Times New Roman" w:hAnsi="Times New Roman" w:cs="Times New Roman"/>
          <w:b/>
          <w:bCs/>
          <w:sz w:val="24"/>
          <w:szCs w:val="24"/>
        </w:rPr>
        <w:t xml:space="preserve">port </w:t>
      </w:r>
      <w:r w:rsidRPr="000A2B08">
        <w:rPr>
          <w:rFonts w:ascii="Times New Roman" w:hAnsi="Times New Roman" w:cs="Times New Roman"/>
          <w:b/>
          <w:bCs/>
          <w:spacing w:val="-13"/>
          <w:sz w:val="24"/>
          <w:szCs w:val="24"/>
        </w:rPr>
        <w:t xml:space="preserve"> </w:t>
      </w:r>
      <w:r w:rsidRPr="000A2B08">
        <w:rPr>
          <w:rFonts w:ascii="Times New Roman" w:hAnsi="Times New Roman" w:cs="Times New Roman"/>
          <w:b/>
          <w:bCs/>
          <w:spacing w:val="-1"/>
          <w:sz w:val="24"/>
          <w:szCs w:val="24"/>
        </w:rPr>
        <w:t>e</w:t>
      </w:r>
      <w:r w:rsidRPr="000A2B08">
        <w:rPr>
          <w:rFonts w:ascii="Times New Roman" w:hAnsi="Times New Roman" w:cs="Times New Roman"/>
          <w:b/>
          <w:bCs/>
          <w:sz w:val="24"/>
          <w:szCs w:val="24"/>
        </w:rPr>
        <w:t>ntitl</w:t>
      </w:r>
      <w:r w:rsidRPr="000A2B08">
        <w:rPr>
          <w:rFonts w:ascii="Times New Roman" w:hAnsi="Times New Roman" w:cs="Times New Roman"/>
          <w:b/>
          <w:bCs/>
          <w:spacing w:val="-1"/>
          <w:sz w:val="24"/>
          <w:szCs w:val="24"/>
        </w:rPr>
        <w:t>e</w:t>
      </w:r>
      <w:r w:rsidRPr="000A2B08">
        <w:rPr>
          <w:rFonts w:ascii="Times New Roman" w:hAnsi="Times New Roman" w:cs="Times New Roman"/>
          <w:b/>
          <w:bCs/>
          <w:sz w:val="24"/>
          <w:szCs w:val="24"/>
        </w:rPr>
        <w:t xml:space="preserve">d </w:t>
      </w:r>
      <w:r w:rsidRPr="000A2B08">
        <w:rPr>
          <w:rFonts w:ascii="Times New Roman" w:hAnsi="Times New Roman" w:cs="Times New Roman"/>
          <w:b/>
          <w:bCs/>
          <w:spacing w:val="-13"/>
          <w:sz w:val="24"/>
          <w:szCs w:val="24"/>
        </w:rPr>
        <w:t xml:space="preserve"> </w:t>
      </w:r>
      <w:r w:rsidRPr="000A2B08">
        <w:rPr>
          <w:rFonts w:ascii="Times New Roman" w:hAnsi="Times New Roman" w:cs="Times New Roman"/>
          <w:b/>
          <w:bCs/>
          <w:spacing w:val="2"/>
          <w:w w:val="44"/>
          <w:sz w:val="24"/>
          <w:szCs w:val="24"/>
        </w:rPr>
        <w:t>―</w:t>
      </w:r>
      <w:r w:rsidRPr="000A2B08">
        <w:rPr>
          <w:rFonts w:ascii="Times New Roman" w:hAnsi="Times New Roman" w:cs="Times New Roman"/>
          <w:b/>
          <w:bCs/>
          <w:sz w:val="24"/>
          <w:szCs w:val="24"/>
        </w:rPr>
        <w:t xml:space="preserve"> </w:t>
      </w:r>
      <w:r w:rsidR="005C4D17" w:rsidRPr="000A2B08">
        <w:rPr>
          <w:rFonts w:ascii="Times New Roman" w:hAnsi="Times New Roman" w:cs="Times New Roman"/>
          <w:b/>
          <w:bCs/>
          <w:sz w:val="24"/>
          <w:szCs w:val="24"/>
        </w:rPr>
        <w:t xml:space="preserve">“ Voice Vault ” </w:t>
      </w:r>
      <w:r w:rsidRPr="000A2B08">
        <w:rPr>
          <w:rFonts w:ascii="Times New Roman" w:hAnsi="Times New Roman" w:cs="Times New Roman"/>
          <w:b/>
          <w:bCs/>
          <w:sz w:val="24"/>
          <w:szCs w:val="24"/>
        </w:rPr>
        <w:t xml:space="preserve">is the </w:t>
      </w:r>
      <w:r w:rsidRPr="000A2B08">
        <w:rPr>
          <w:rFonts w:ascii="Times New Roman" w:hAnsi="Times New Roman" w:cs="Times New Roman"/>
          <w:b/>
          <w:bCs/>
          <w:spacing w:val="-4"/>
          <w:sz w:val="24"/>
          <w:szCs w:val="24"/>
        </w:rPr>
        <w:t xml:space="preserve">bonafide </w:t>
      </w:r>
      <w:r w:rsidRPr="000A2B08">
        <w:rPr>
          <w:rFonts w:ascii="Times New Roman" w:hAnsi="Times New Roman" w:cs="Times New Roman"/>
          <w:b/>
          <w:bCs/>
          <w:sz w:val="24"/>
          <w:szCs w:val="24"/>
        </w:rPr>
        <w:t xml:space="preserve">record of project work carried out under </w:t>
      </w:r>
      <w:r w:rsidRPr="000A2B08">
        <w:rPr>
          <w:rFonts w:ascii="Times New Roman" w:hAnsi="Times New Roman" w:cs="Times New Roman"/>
          <w:b/>
          <w:bCs/>
          <w:spacing w:val="2"/>
          <w:sz w:val="24"/>
          <w:szCs w:val="24"/>
        </w:rPr>
        <w:t xml:space="preserve">my </w:t>
      </w:r>
      <w:r w:rsidRPr="000A2B08">
        <w:rPr>
          <w:rFonts w:ascii="Times New Roman" w:hAnsi="Times New Roman" w:cs="Times New Roman"/>
          <w:b/>
          <w:bCs/>
          <w:sz w:val="24"/>
          <w:szCs w:val="24"/>
        </w:rPr>
        <w:t xml:space="preserve">supervision by </w:t>
      </w:r>
      <w:r w:rsidR="000C7249" w:rsidRPr="000A2B08">
        <w:rPr>
          <w:rFonts w:ascii="Times New Roman" w:hAnsi="Times New Roman" w:cs="Times New Roman"/>
          <w:b/>
          <w:bCs/>
          <w:sz w:val="24"/>
          <w:szCs w:val="24"/>
        </w:rPr>
        <w:t xml:space="preserve">B. Nitish Kumar Rao (18L31A05B7), </w:t>
      </w:r>
      <w:r w:rsidRPr="000A2B08">
        <w:rPr>
          <w:rFonts w:ascii="Times New Roman" w:hAnsi="Times New Roman" w:cs="Times New Roman"/>
          <w:b/>
          <w:bCs/>
          <w:sz w:val="24"/>
          <w:szCs w:val="24"/>
        </w:rPr>
        <w:t>S.</w:t>
      </w:r>
      <w:r w:rsidR="003D6FE0" w:rsidRPr="000A2B08">
        <w:rPr>
          <w:rFonts w:ascii="Times New Roman" w:hAnsi="Times New Roman" w:cs="Times New Roman"/>
          <w:b/>
          <w:bCs/>
          <w:sz w:val="24"/>
          <w:szCs w:val="24"/>
        </w:rPr>
        <w:t xml:space="preserve"> </w:t>
      </w:r>
      <w:r w:rsidRPr="000A2B08">
        <w:rPr>
          <w:rFonts w:ascii="Times New Roman" w:hAnsi="Times New Roman" w:cs="Times New Roman"/>
          <w:b/>
          <w:bCs/>
          <w:sz w:val="24"/>
          <w:szCs w:val="24"/>
        </w:rPr>
        <w:t>Sai</w:t>
      </w:r>
      <w:r w:rsidR="003D6FE0" w:rsidRPr="000A2B08">
        <w:rPr>
          <w:rFonts w:ascii="Times New Roman" w:hAnsi="Times New Roman" w:cs="Times New Roman"/>
          <w:b/>
          <w:bCs/>
          <w:sz w:val="24"/>
          <w:szCs w:val="24"/>
        </w:rPr>
        <w:t xml:space="preserve"> </w:t>
      </w:r>
      <w:r w:rsidRPr="000A2B08">
        <w:rPr>
          <w:rFonts w:ascii="Times New Roman" w:hAnsi="Times New Roman" w:cs="Times New Roman"/>
          <w:b/>
          <w:bCs/>
          <w:sz w:val="24"/>
          <w:szCs w:val="24"/>
        </w:rPr>
        <w:t xml:space="preserve">Mithilesh (18L31A05F9), </w:t>
      </w:r>
      <w:r w:rsidR="00554557" w:rsidRPr="000A2B08">
        <w:rPr>
          <w:rFonts w:ascii="Times New Roman" w:hAnsi="Times New Roman" w:cs="Times New Roman"/>
          <w:b/>
          <w:bCs/>
          <w:sz w:val="24"/>
          <w:szCs w:val="24"/>
        </w:rPr>
        <w:t xml:space="preserve">K. Chandra Priya (18L31A05F6), </w:t>
      </w:r>
      <w:r w:rsidRPr="000A2B08">
        <w:rPr>
          <w:rFonts w:ascii="Times New Roman" w:hAnsi="Times New Roman" w:cs="Times New Roman"/>
          <w:b/>
          <w:bCs/>
          <w:sz w:val="24"/>
          <w:szCs w:val="24"/>
        </w:rPr>
        <w:t>and R.</w:t>
      </w:r>
      <w:r w:rsidR="003D6FE0" w:rsidRPr="000A2B08">
        <w:rPr>
          <w:rFonts w:ascii="Times New Roman" w:hAnsi="Times New Roman" w:cs="Times New Roman"/>
          <w:b/>
          <w:bCs/>
          <w:sz w:val="24"/>
          <w:szCs w:val="24"/>
        </w:rPr>
        <w:t xml:space="preserve"> </w:t>
      </w:r>
      <w:r w:rsidRPr="000A2B08">
        <w:rPr>
          <w:rFonts w:ascii="Times New Roman" w:hAnsi="Times New Roman" w:cs="Times New Roman"/>
          <w:b/>
          <w:bCs/>
          <w:sz w:val="24"/>
          <w:szCs w:val="24"/>
        </w:rPr>
        <w:t>Ajay</w:t>
      </w:r>
      <w:r w:rsidRPr="000A2B08">
        <w:rPr>
          <w:rFonts w:ascii="Times New Roman" w:hAnsi="Times New Roman" w:cs="Times New Roman"/>
          <w:b/>
          <w:bCs/>
          <w:spacing w:val="20"/>
          <w:sz w:val="24"/>
          <w:szCs w:val="24"/>
        </w:rPr>
        <w:t xml:space="preserve"> </w:t>
      </w:r>
      <w:r w:rsidRPr="000A2B08">
        <w:rPr>
          <w:rFonts w:ascii="Times New Roman" w:hAnsi="Times New Roman" w:cs="Times New Roman"/>
          <w:b/>
          <w:bCs/>
          <w:sz w:val="24"/>
          <w:szCs w:val="24"/>
        </w:rPr>
        <w:t>(18L31A05G0),</w:t>
      </w:r>
      <w:r w:rsidR="003D6FE0" w:rsidRPr="000A2B08">
        <w:rPr>
          <w:rFonts w:ascii="Times New Roman" w:hAnsi="Times New Roman" w:cs="Times New Roman"/>
          <w:b/>
          <w:bCs/>
          <w:sz w:val="24"/>
          <w:szCs w:val="24"/>
        </w:rPr>
        <w:t xml:space="preserve"> </w:t>
      </w:r>
      <w:r w:rsidRPr="000A2B08">
        <w:rPr>
          <w:rFonts w:ascii="Times New Roman" w:hAnsi="Times New Roman" w:cs="Times New Roman"/>
          <w:b/>
          <w:bCs/>
          <w:sz w:val="24"/>
          <w:szCs w:val="24"/>
        </w:rPr>
        <w:t>during the academic year 2021-2022, in partial fulfilment of the requirements for the award of the degree of Bachelor of Technology in Computer Science and Engineering of Jawaharlal Nehru Technological University, Kakinada. The results embodied in this project report have not been submitted to any other University or Institute for the award of any Degree</w:t>
      </w:r>
      <w:r w:rsidR="00332ADE" w:rsidRPr="000A2B08">
        <w:rPr>
          <w:rFonts w:ascii="Times New Roman" w:hAnsi="Times New Roman" w:cs="Times New Roman"/>
          <w:b/>
          <w:bCs/>
          <w:sz w:val="24"/>
          <w:szCs w:val="24"/>
        </w:rPr>
        <w:t>.</w:t>
      </w:r>
    </w:p>
    <w:p w14:paraId="2639A723" w14:textId="03612F14" w:rsidR="002D01CE" w:rsidRPr="000A2B08" w:rsidRDefault="002D01CE" w:rsidP="00954939">
      <w:pPr>
        <w:spacing w:line="360" w:lineRule="auto"/>
        <w:ind w:left="720"/>
        <w:jc w:val="both"/>
        <w:rPr>
          <w:rFonts w:ascii="Times New Roman" w:eastAsia="Times New Roman" w:hAnsi="Times New Roman" w:cs="Times New Roman"/>
          <w:color w:val="000000" w:themeColor="text1"/>
          <w:sz w:val="24"/>
          <w:szCs w:val="24"/>
        </w:rPr>
      </w:pPr>
    </w:p>
    <w:p w14:paraId="4CDF6FBD" w14:textId="77777777" w:rsidR="002D01CE" w:rsidRPr="000A2B08" w:rsidRDefault="002D01CE" w:rsidP="00DE398E">
      <w:pPr>
        <w:rPr>
          <w:rFonts w:ascii="Times New Roman" w:eastAsia="Times New Roman" w:hAnsi="Times New Roman" w:cs="Times New Roman"/>
          <w:b/>
          <w:bCs/>
          <w:color w:val="000000" w:themeColor="text1"/>
          <w:sz w:val="24"/>
          <w:szCs w:val="24"/>
        </w:rPr>
      </w:pPr>
    </w:p>
    <w:p w14:paraId="32CE94EE" w14:textId="77777777" w:rsidR="002D01CE" w:rsidRPr="000A2B08" w:rsidRDefault="002D01CE" w:rsidP="00954939">
      <w:pPr>
        <w:ind w:left="720"/>
        <w:rPr>
          <w:rFonts w:ascii="Times New Roman" w:eastAsia="Times New Roman" w:hAnsi="Times New Roman" w:cs="Times New Roman"/>
          <w:b/>
          <w:bCs/>
          <w:color w:val="000000" w:themeColor="text1"/>
          <w:sz w:val="24"/>
          <w:szCs w:val="24"/>
        </w:rPr>
      </w:pPr>
    </w:p>
    <w:p w14:paraId="3A343E2F" w14:textId="77777777" w:rsidR="002D01CE" w:rsidRPr="000A2B08" w:rsidRDefault="002D01CE" w:rsidP="00954939">
      <w:pPr>
        <w:ind w:left="720"/>
        <w:rPr>
          <w:rFonts w:ascii="Times New Roman" w:eastAsia="Times New Roman" w:hAnsi="Times New Roman" w:cs="Times New Roman"/>
          <w:b/>
          <w:bCs/>
          <w:color w:val="000000" w:themeColor="text1"/>
          <w:sz w:val="24"/>
          <w:szCs w:val="24"/>
        </w:rPr>
      </w:pPr>
    </w:p>
    <w:p w14:paraId="0142751C" w14:textId="77777777" w:rsidR="002D01CE" w:rsidRPr="000A2B08" w:rsidRDefault="002D01CE" w:rsidP="00954939">
      <w:pPr>
        <w:ind w:left="720"/>
        <w:rPr>
          <w:rFonts w:ascii="Times New Roman" w:eastAsia="Times New Roman" w:hAnsi="Times New Roman" w:cs="Times New Roman"/>
          <w:b/>
          <w:bCs/>
          <w:color w:val="000000" w:themeColor="text1"/>
          <w:sz w:val="24"/>
          <w:szCs w:val="24"/>
        </w:rPr>
      </w:pPr>
    </w:p>
    <w:p w14:paraId="6D935317" w14:textId="77777777" w:rsidR="002D01CE" w:rsidRPr="000A2B08" w:rsidRDefault="002D01CE" w:rsidP="00954939">
      <w:pPr>
        <w:ind w:left="720"/>
        <w:rPr>
          <w:rFonts w:ascii="Times New Roman" w:eastAsia="Times New Roman" w:hAnsi="Times New Roman" w:cs="Times New Roman"/>
          <w:b/>
          <w:bCs/>
          <w:color w:val="000000" w:themeColor="text1"/>
          <w:sz w:val="24"/>
          <w:szCs w:val="24"/>
        </w:rPr>
      </w:pPr>
    </w:p>
    <w:p w14:paraId="47E781BB" w14:textId="77777777" w:rsidR="002D01CE" w:rsidRPr="000A2B08" w:rsidRDefault="00BD3944" w:rsidP="00B0029A">
      <w:pPr>
        <w:ind w:left="851"/>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b/>
          <w:bCs/>
          <w:color w:val="000000" w:themeColor="text1"/>
          <w:sz w:val="24"/>
          <w:szCs w:val="24"/>
        </w:rPr>
        <w:t>Head of the Department</w:t>
      </w:r>
      <w:r w:rsidRPr="000A2B08">
        <w:rPr>
          <w:rFonts w:ascii="Times New Roman" w:eastAsia="Times New Roman" w:hAnsi="Times New Roman" w:cs="Times New Roman"/>
          <w:color w:val="000000" w:themeColor="text1"/>
          <w:sz w:val="24"/>
          <w:szCs w:val="24"/>
        </w:rPr>
        <w:t xml:space="preserve">       </w:t>
      </w:r>
      <w:r w:rsidRPr="000A2B08">
        <w:rPr>
          <w:rFonts w:ascii="Times New Roman" w:eastAsia="Times New Roman" w:hAnsi="Times New Roman" w:cs="Times New Roman"/>
          <w:color w:val="000000" w:themeColor="text1"/>
          <w:sz w:val="24"/>
          <w:szCs w:val="24"/>
          <w:lang w:val="en-IN"/>
        </w:rPr>
        <w:t xml:space="preserve">                                   </w:t>
      </w:r>
      <w:r w:rsidRPr="000A2B08">
        <w:rPr>
          <w:rFonts w:ascii="Times New Roman" w:eastAsia="Times New Roman" w:hAnsi="Times New Roman" w:cs="Times New Roman"/>
          <w:b/>
          <w:bCs/>
          <w:color w:val="000000" w:themeColor="text1"/>
          <w:sz w:val="24"/>
          <w:szCs w:val="24"/>
          <w:lang w:val="en-IN"/>
        </w:rPr>
        <w:t xml:space="preserve"> </w:t>
      </w:r>
      <w:r w:rsidRPr="000A2B08">
        <w:rPr>
          <w:rFonts w:ascii="Times New Roman" w:eastAsia="Times New Roman" w:hAnsi="Times New Roman" w:cs="Times New Roman"/>
          <w:b/>
          <w:bCs/>
          <w:color w:val="000000" w:themeColor="text1"/>
          <w:sz w:val="24"/>
          <w:szCs w:val="24"/>
        </w:rPr>
        <w:t xml:space="preserve">Signature of Project Guide </w:t>
      </w:r>
      <w:r w:rsidRPr="000A2B08">
        <w:rPr>
          <w:rFonts w:ascii="Times New Roman" w:eastAsia="Times New Roman" w:hAnsi="Times New Roman" w:cs="Times New Roman"/>
          <w:color w:val="000000" w:themeColor="text1"/>
          <w:sz w:val="24"/>
          <w:szCs w:val="24"/>
        </w:rPr>
        <w:t xml:space="preserve">            </w:t>
      </w:r>
    </w:p>
    <w:p w14:paraId="1768C95D" w14:textId="36C14EB5" w:rsidR="002D01CE" w:rsidRPr="000A2B08" w:rsidRDefault="00BD3944" w:rsidP="00B0029A">
      <w:pPr>
        <w:ind w:left="851"/>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     Mr.</w:t>
      </w:r>
      <w:r w:rsidR="00332ADE" w:rsidRPr="000A2B08">
        <w:rPr>
          <w:rFonts w:ascii="Times New Roman" w:eastAsia="Times New Roman" w:hAnsi="Times New Roman" w:cs="Times New Roman"/>
          <w:color w:val="000000" w:themeColor="text1"/>
          <w:sz w:val="24"/>
          <w:szCs w:val="24"/>
        </w:rPr>
        <w:t>B.</w:t>
      </w:r>
      <w:r w:rsidRPr="000A2B08">
        <w:rPr>
          <w:rFonts w:ascii="Times New Roman" w:eastAsia="Times New Roman" w:hAnsi="Times New Roman" w:cs="Times New Roman"/>
          <w:color w:val="000000" w:themeColor="text1"/>
          <w:sz w:val="24"/>
          <w:szCs w:val="24"/>
        </w:rPr>
        <w:t xml:space="preserve"> Dinesh Reddy                            </w:t>
      </w:r>
      <w:r w:rsidRPr="000A2B08">
        <w:rPr>
          <w:rFonts w:ascii="Times New Roman" w:eastAsia="Times New Roman" w:hAnsi="Times New Roman" w:cs="Times New Roman"/>
          <w:color w:val="000000" w:themeColor="text1"/>
          <w:sz w:val="24"/>
          <w:szCs w:val="24"/>
          <w:lang w:val="en-IN"/>
        </w:rPr>
        <w:t xml:space="preserve">                       </w:t>
      </w:r>
      <w:r w:rsidR="00A85CD1" w:rsidRPr="000A2B08">
        <w:rPr>
          <w:rFonts w:ascii="Times New Roman" w:eastAsia="Times New Roman" w:hAnsi="Times New Roman" w:cs="Times New Roman"/>
          <w:color w:val="000000" w:themeColor="text1"/>
          <w:sz w:val="24"/>
          <w:szCs w:val="24"/>
        </w:rPr>
        <w:t xml:space="preserve"> </w:t>
      </w:r>
      <w:r w:rsidR="00A85CD1" w:rsidRPr="000A2B08">
        <w:rPr>
          <w:rFonts w:ascii="Times New Roman" w:hAnsi="Times New Roman" w:cs="Times New Roman"/>
          <w:sz w:val="24"/>
          <w:szCs w:val="24"/>
        </w:rPr>
        <w:t>Mrs.</w:t>
      </w:r>
      <w:r w:rsidR="00332ADE" w:rsidRPr="000A2B08">
        <w:rPr>
          <w:rFonts w:ascii="Times New Roman" w:hAnsi="Times New Roman" w:cs="Times New Roman"/>
          <w:sz w:val="24"/>
          <w:szCs w:val="24"/>
        </w:rPr>
        <w:t>Ch.</w:t>
      </w:r>
      <w:r w:rsidR="00A85CD1" w:rsidRPr="000A2B08">
        <w:rPr>
          <w:rFonts w:ascii="Times New Roman" w:hAnsi="Times New Roman" w:cs="Times New Roman"/>
          <w:sz w:val="24"/>
          <w:szCs w:val="24"/>
        </w:rPr>
        <w:t xml:space="preserve"> Swapna </w:t>
      </w:r>
      <w:r w:rsidR="003D6FE0" w:rsidRPr="000A2B08">
        <w:rPr>
          <w:rFonts w:ascii="Times New Roman" w:hAnsi="Times New Roman" w:cs="Times New Roman"/>
          <w:sz w:val="24"/>
          <w:szCs w:val="24"/>
        </w:rPr>
        <w:t>P</w:t>
      </w:r>
      <w:r w:rsidR="00A85CD1" w:rsidRPr="000A2B08">
        <w:rPr>
          <w:rFonts w:ascii="Times New Roman" w:hAnsi="Times New Roman" w:cs="Times New Roman"/>
          <w:sz w:val="24"/>
          <w:szCs w:val="24"/>
        </w:rPr>
        <w:t>riya</w:t>
      </w:r>
    </w:p>
    <w:p w14:paraId="2A01B3E0" w14:textId="4841CDC8" w:rsidR="002D01CE" w:rsidRPr="000A2B08" w:rsidRDefault="00BD3944" w:rsidP="00B0029A">
      <w:pPr>
        <w:spacing w:line="360" w:lineRule="auto"/>
        <w:ind w:left="851"/>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lang w:val="en-IN"/>
        </w:rPr>
        <w:t xml:space="preserve">   </w:t>
      </w:r>
      <w:r w:rsidR="000E1E1B">
        <w:rPr>
          <w:rFonts w:ascii="Times New Roman" w:eastAsia="Times New Roman" w:hAnsi="Times New Roman" w:cs="Times New Roman"/>
          <w:color w:val="000000" w:themeColor="text1"/>
          <w:sz w:val="24"/>
          <w:szCs w:val="24"/>
          <w:lang w:val="en-IN"/>
        </w:rPr>
        <w:t xml:space="preserve"> </w:t>
      </w:r>
      <w:r w:rsidRPr="000A2B08">
        <w:rPr>
          <w:rFonts w:ascii="Times New Roman" w:eastAsia="Times New Roman" w:hAnsi="Times New Roman" w:cs="Times New Roman"/>
          <w:color w:val="000000" w:themeColor="text1"/>
          <w:sz w:val="24"/>
          <w:szCs w:val="24"/>
          <w:lang w:val="en-IN"/>
        </w:rPr>
        <w:t xml:space="preserve"> </w:t>
      </w:r>
      <w:r w:rsidRPr="000A2B08">
        <w:rPr>
          <w:rFonts w:ascii="Times New Roman" w:eastAsia="Times New Roman" w:hAnsi="Times New Roman" w:cs="Times New Roman"/>
          <w:color w:val="000000" w:themeColor="text1"/>
          <w:sz w:val="24"/>
          <w:szCs w:val="24"/>
        </w:rPr>
        <w:t xml:space="preserve"> </w:t>
      </w:r>
      <w:r w:rsidR="003D6FE0" w:rsidRPr="000A2B08">
        <w:rPr>
          <w:rFonts w:ascii="Times New Roman" w:eastAsia="Times New Roman" w:hAnsi="Times New Roman" w:cs="Times New Roman"/>
          <w:color w:val="000000" w:themeColor="text1"/>
          <w:sz w:val="24"/>
          <w:szCs w:val="24"/>
        </w:rPr>
        <w:t xml:space="preserve">  </w:t>
      </w:r>
      <w:r w:rsidR="00332ADE" w:rsidRPr="000A2B08">
        <w:rPr>
          <w:rFonts w:ascii="Times New Roman" w:eastAsia="Times New Roman" w:hAnsi="Times New Roman" w:cs="Times New Roman"/>
          <w:color w:val="000000" w:themeColor="text1"/>
          <w:sz w:val="24"/>
          <w:szCs w:val="24"/>
        </w:rPr>
        <w:t xml:space="preserve">Assoc. </w:t>
      </w:r>
      <w:r w:rsidR="003D6FE0" w:rsidRPr="000A2B08">
        <w:rPr>
          <w:rFonts w:ascii="Times New Roman" w:eastAsia="Times New Roman" w:hAnsi="Times New Roman" w:cs="Times New Roman"/>
          <w:color w:val="000000" w:themeColor="text1"/>
          <w:sz w:val="24"/>
          <w:szCs w:val="24"/>
        </w:rPr>
        <w:t>Professor</w:t>
      </w:r>
      <w:r w:rsidRPr="000A2B08">
        <w:rPr>
          <w:rFonts w:ascii="Times New Roman" w:eastAsia="Times New Roman" w:hAnsi="Times New Roman" w:cs="Times New Roman"/>
          <w:color w:val="000000" w:themeColor="text1"/>
          <w:sz w:val="24"/>
          <w:szCs w:val="24"/>
        </w:rPr>
        <w:t xml:space="preserve">         </w:t>
      </w:r>
      <w:r w:rsidR="002503A2" w:rsidRPr="000A2B08">
        <w:rPr>
          <w:rFonts w:ascii="Times New Roman" w:eastAsia="Times New Roman" w:hAnsi="Times New Roman" w:cs="Times New Roman"/>
          <w:color w:val="000000" w:themeColor="text1"/>
          <w:sz w:val="24"/>
          <w:szCs w:val="24"/>
        </w:rPr>
        <w:t xml:space="preserve">  </w:t>
      </w:r>
      <w:r w:rsidRPr="000A2B08">
        <w:rPr>
          <w:rFonts w:ascii="Times New Roman" w:eastAsia="Times New Roman" w:hAnsi="Times New Roman" w:cs="Times New Roman"/>
          <w:color w:val="000000" w:themeColor="text1"/>
          <w:sz w:val="24"/>
          <w:szCs w:val="24"/>
        </w:rPr>
        <w:t xml:space="preserve">          </w:t>
      </w:r>
      <w:r w:rsidR="002503A2" w:rsidRPr="000A2B08">
        <w:rPr>
          <w:rFonts w:ascii="Times New Roman" w:eastAsia="Times New Roman" w:hAnsi="Times New Roman" w:cs="Times New Roman"/>
          <w:color w:val="000000" w:themeColor="text1"/>
          <w:sz w:val="24"/>
          <w:szCs w:val="24"/>
        </w:rPr>
        <w:t xml:space="preserve">  </w:t>
      </w:r>
      <w:r w:rsidRPr="000A2B08">
        <w:rPr>
          <w:rFonts w:ascii="Times New Roman" w:eastAsia="Times New Roman" w:hAnsi="Times New Roman" w:cs="Times New Roman"/>
          <w:color w:val="000000" w:themeColor="text1"/>
          <w:sz w:val="24"/>
          <w:szCs w:val="24"/>
        </w:rPr>
        <w:t xml:space="preserve">                          </w:t>
      </w:r>
      <w:r w:rsidR="000E1E1B">
        <w:rPr>
          <w:rFonts w:ascii="Times New Roman" w:eastAsia="Times New Roman" w:hAnsi="Times New Roman" w:cs="Times New Roman"/>
          <w:color w:val="000000" w:themeColor="text1"/>
          <w:sz w:val="24"/>
          <w:szCs w:val="24"/>
        </w:rPr>
        <w:t xml:space="preserve"> </w:t>
      </w:r>
      <w:r w:rsidR="003D6FE0" w:rsidRPr="000A2B08">
        <w:rPr>
          <w:rFonts w:ascii="Times New Roman" w:eastAsia="Times New Roman" w:hAnsi="Times New Roman" w:cs="Times New Roman"/>
          <w:color w:val="000000" w:themeColor="text1"/>
          <w:sz w:val="24"/>
          <w:szCs w:val="24"/>
        </w:rPr>
        <w:t xml:space="preserve"> </w:t>
      </w:r>
      <w:r w:rsidRPr="000A2B08">
        <w:rPr>
          <w:rFonts w:ascii="Times New Roman" w:eastAsia="Times New Roman" w:hAnsi="Times New Roman" w:cs="Times New Roman"/>
          <w:color w:val="000000" w:themeColor="text1"/>
          <w:sz w:val="24"/>
          <w:szCs w:val="24"/>
        </w:rPr>
        <w:t xml:space="preserve">     </w:t>
      </w:r>
      <w:r w:rsidR="00A85CD1" w:rsidRPr="000A2B08">
        <w:rPr>
          <w:rFonts w:ascii="Times New Roman" w:eastAsia="Times New Roman" w:hAnsi="Times New Roman" w:cs="Times New Roman"/>
          <w:color w:val="000000" w:themeColor="text1"/>
          <w:sz w:val="24"/>
          <w:szCs w:val="24"/>
        </w:rPr>
        <w:t xml:space="preserve">      </w:t>
      </w:r>
      <w:r w:rsidRPr="000A2B08">
        <w:rPr>
          <w:rFonts w:ascii="Times New Roman" w:eastAsia="Times New Roman" w:hAnsi="Times New Roman" w:cs="Times New Roman"/>
          <w:color w:val="000000" w:themeColor="text1"/>
          <w:sz w:val="24"/>
          <w:szCs w:val="24"/>
        </w:rPr>
        <w:t>Assistant Prof.</w:t>
      </w:r>
    </w:p>
    <w:p w14:paraId="0084F3AD" w14:textId="15AB0746" w:rsidR="00954939" w:rsidRPr="000A2B08" w:rsidRDefault="00BD3944">
      <w:pPr>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t xml:space="preserve">                                </w:t>
      </w:r>
    </w:p>
    <w:p w14:paraId="1085CE83" w14:textId="77777777" w:rsidR="00954939" w:rsidRPr="000A2B08" w:rsidRDefault="00954939">
      <w:pPr>
        <w:rPr>
          <w:rFonts w:ascii="Times New Roman" w:eastAsia="Times New Roman" w:hAnsi="Times New Roman" w:cs="Times New Roman"/>
          <w:b/>
          <w:bCs/>
          <w:color w:val="FF0000"/>
          <w:sz w:val="24"/>
          <w:szCs w:val="24"/>
        </w:rPr>
      </w:pPr>
    </w:p>
    <w:p w14:paraId="67253350" w14:textId="39251E2D" w:rsidR="00DE398E" w:rsidRDefault="00DE398E" w:rsidP="003D6FE0">
      <w:pPr>
        <w:ind w:left="993"/>
        <w:jc w:val="both"/>
        <w:rPr>
          <w:rFonts w:ascii="Times New Roman" w:eastAsia="Times New Roman" w:hAnsi="Times New Roman" w:cs="Times New Roman"/>
          <w:b/>
          <w:bCs/>
          <w:color w:val="FF0000"/>
          <w:sz w:val="24"/>
          <w:szCs w:val="24"/>
        </w:rPr>
      </w:pPr>
    </w:p>
    <w:p w14:paraId="60036C81" w14:textId="7E6667A0" w:rsidR="00593FFE" w:rsidRDefault="00593FFE" w:rsidP="003D6FE0">
      <w:pPr>
        <w:ind w:left="993"/>
        <w:jc w:val="both"/>
        <w:rPr>
          <w:rFonts w:ascii="Times New Roman" w:eastAsia="Times New Roman" w:hAnsi="Times New Roman" w:cs="Times New Roman"/>
          <w:b/>
          <w:bCs/>
          <w:color w:val="FF0000"/>
          <w:sz w:val="24"/>
          <w:szCs w:val="24"/>
        </w:rPr>
      </w:pPr>
    </w:p>
    <w:p w14:paraId="39A2725E" w14:textId="280A42C3" w:rsidR="00593FFE" w:rsidRDefault="00593FFE" w:rsidP="003D6FE0">
      <w:pPr>
        <w:ind w:left="993"/>
        <w:jc w:val="both"/>
        <w:rPr>
          <w:rFonts w:ascii="Times New Roman" w:eastAsia="Times New Roman" w:hAnsi="Times New Roman" w:cs="Times New Roman"/>
          <w:b/>
          <w:bCs/>
          <w:color w:val="FF0000"/>
          <w:sz w:val="24"/>
          <w:szCs w:val="24"/>
        </w:rPr>
      </w:pPr>
    </w:p>
    <w:p w14:paraId="2CAFF8AD" w14:textId="75E3C369" w:rsidR="00593FFE" w:rsidRDefault="00593FFE" w:rsidP="003D6FE0">
      <w:pPr>
        <w:ind w:left="993"/>
        <w:jc w:val="both"/>
        <w:rPr>
          <w:rFonts w:ascii="Times New Roman" w:eastAsia="Times New Roman" w:hAnsi="Times New Roman" w:cs="Times New Roman"/>
          <w:b/>
          <w:bCs/>
          <w:color w:val="FF0000"/>
          <w:sz w:val="24"/>
          <w:szCs w:val="24"/>
        </w:rPr>
      </w:pPr>
    </w:p>
    <w:p w14:paraId="3DCC86AF" w14:textId="77777777" w:rsidR="00593FFE" w:rsidRDefault="00593FFE" w:rsidP="003D6FE0">
      <w:pPr>
        <w:ind w:left="993"/>
        <w:jc w:val="both"/>
        <w:rPr>
          <w:rFonts w:ascii="Times New Roman" w:eastAsia="Times New Roman" w:hAnsi="Times New Roman" w:cs="Times New Roman"/>
          <w:b/>
          <w:bCs/>
          <w:color w:val="FF0000"/>
          <w:sz w:val="24"/>
          <w:szCs w:val="24"/>
        </w:rPr>
      </w:pPr>
    </w:p>
    <w:p w14:paraId="3B0DF2F3" w14:textId="2CC39B2F" w:rsidR="002D01CE" w:rsidRPr="000A2B08" w:rsidRDefault="00BD3944" w:rsidP="003D6FE0">
      <w:pPr>
        <w:ind w:left="993"/>
        <w:jc w:val="both"/>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t xml:space="preserve">                                      DECL</w:t>
      </w:r>
      <w:r w:rsidR="003D6FE0" w:rsidRPr="000A2B08">
        <w:rPr>
          <w:rFonts w:ascii="Times New Roman" w:eastAsia="Times New Roman" w:hAnsi="Times New Roman" w:cs="Times New Roman"/>
          <w:b/>
          <w:bCs/>
          <w:color w:val="FF0000"/>
          <w:sz w:val="24"/>
          <w:szCs w:val="24"/>
        </w:rPr>
        <w:t>A</w:t>
      </w:r>
      <w:r w:rsidRPr="000A2B08">
        <w:rPr>
          <w:rFonts w:ascii="Times New Roman" w:eastAsia="Times New Roman" w:hAnsi="Times New Roman" w:cs="Times New Roman"/>
          <w:b/>
          <w:bCs/>
          <w:color w:val="FF0000"/>
          <w:sz w:val="24"/>
          <w:szCs w:val="24"/>
        </w:rPr>
        <w:t>RATION</w:t>
      </w:r>
    </w:p>
    <w:p w14:paraId="59B0E046" w14:textId="77777777" w:rsidR="003D6FE0" w:rsidRPr="000A2B08" w:rsidRDefault="003D6FE0" w:rsidP="003D6FE0">
      <w:pPr>
        <w:ind w:left="993"/>
        <w:jc w:val="both"/>
        <w:rPr>
          <w:rFonts w:ascii="Times New Roman" w:eastAsia="Times New Roman" w:hAnsi="Times New Roman" w:cs="Times New Roman"/>
          <w:color w:val="000000" w:themeColor="text1"/>
          <w:sz w:val="24"/>
          <w:szCs w:val="24"/>
        </w:rPr>
      </w:pPr>
    </w:p>
    <w:p w14:paraId="46F5F290" w14:textId="6591721A" w:rsidR="0032124E" w:rsidRPr="000A2B08" w:rsidRDefault="0032124E" w:rsidP="003D6FE0">
      <w:pPr>
        <w:spacing w:before="65" w:line="360" w:lineRule="auto"/>
        <w:ind w:left="993" w:right="475"/>
        <w:jc w:val="both"/>
        <w:rPr>
          <w:rFonts w:ascii="Times New Roman" w:hAnsi="Times New Roman" w:cs="Times New Roman"/>
          <w:sz w:val="24"/>
          <w:szCs w:val="24"/>
        </w:rPr>
      </w:pPr>
      <w:r w:rsidRPr="000A2B08">
        <w:rPr>
          <w:rFonts w:ascii="Times New Roman" w:hAnsi="Times New Roman" w:cs="Times New Roman"/>
          <w:sz w:val="24"/>
          <w:szCs w:val="24"/>
        </w:rPr>
        <w:t xml:space="preserve">We   hereby   declare   that   the   project   report   entitled   </w:t>
      </w:r>
      <w:r w:rsidRPr="000A2B08">
        <w:rPr>
          <w:rFonts w:ascii="Times New Roman" w:hAnsi="Times New Roman" w:cs="Times New Roman"/>
          <w:w w:val="44"/>
          <w:sz w:val="24"/>
          <w:szCs w:val="24"/>
        </w:rPr>
        <w:t>―</w:t>
      </w:r>
      <w:r w:rsidRPr="000A2B08">
        <w:rPr>
          <w:rFonts w:ascii="Times New Roman" w:hAnsi="Times New Roman" w:cs="Times New Roman"/>
          <w:b/>
          <w:sz w:val="24"/>
          <w:szCs w:val="24"/>
        </w:rPr>
        <w:t xml:space="preserve"> </w:t>
      </w:r>
      <w:r w:rsidR="003D6FE0" w:rsidRPr="000A2B08">
        <w:rPr>
          <w:rFonts w:ascii="Times New Roman" w:hAnsi="Times New Roman" w:cs="Times New Roman"/>
          <w:b/>
          <w:sz w:val="24"/>
          <w:szCs w:val="24"/>
        </w:rPr>
        <w:t xml:space="preserve">Voice Vault </w:t>
      </w:r>
      <w:r w:rsidRPr="000A2B08">
        <w:rPr>
          <w:rFonts w:ascii="Times New Roman" w:hAnsi="Times New Roman" w:cs="Times New Roman"/>
          <w:sz w:val="24"/>
          <w:szCs w:val="24"/>
        </w:rPr>
        <w:t>has been written by us and has not been submitted either in part or whole for the award of any degree, diploma or any other similar title to this or any other university.</w:t>
      </w:r>
    </w:p>
    <w:p w14:paraId="6DFDB3DE" w14:textId="77777777" w:rsidR="003D6FE0" w:rsidRPr="000A2B08" w:rsidRDefault="003D6FE0" w:rsidP="003D6FE0">
      <w:pPr>
        <w:spacing w:before="65" w:line="360" w:lineRule="auto"/>
        <w:ind w:left="993" w:right="475"/>
        <w:jc w:val="both"/>
        <w:rPr>
          <w:rFonts w:ascii="Times New Roman" w:hAnsi="Times New Roman" w:cs="Times New Roman"/>
          <w:b/>
          <w:sz w:val="24"/>
          <w:szCs w:val="24"/>
        </w:rPr>
      </w:pPr>
    </w:p>
    <w:p w14:paraId="01711585" w14:textId="24F4D137" w:rsidR="003D6FE0" w:rsidRPr="000A2B08" w:rsidRDefault="003D6FE0" w:rsidP="003D6FE0">
      <w:pPr>
        <w:pStyle w:val="BodyText"/>
        <w:numPr>
          <w:ilvl w:val="0"/>
          <w:numId w:val="19"/>
        </w:numPr>
        <w:spacing w:before="1" w:line="360" w:lineRule="auto"/>
        <w:ind w:left="2552" w:right="505"/>
        <w:jc w:val="both"/>
      </w:pPr>
      <w:r w:rsidRPr="000A2B08">
        <w:rPr>
          <w:b/>
        </w:rPr>
        <w:t>Mr. B. Nitish Kumar Rao (18L31A05B7)</w:t>
      </w:r>
    </w:p>
    <w:p w14:paraId="5F0AEA85" w14:textId="2CD648A0" w:rsidR="005C4D17" w:rsidRPr="000A2B08" w:rsidRDefault="005C4D17" w:rsidP="005C4D17">
      <w:pPr>
        <w:pStyle w:val="BodyText"/>
        <w:numPr>
          <w:ilvl w:val="0"/>
          <w:numId w:val="19"/>
        </w:numPr>
        <w:spacing w:before="1" w:line="360" w:lineRule="auto"/>
        <w:ind w:left="2552" w:right="505"/>
        <w:jc w:val="both"/>
      </w:pPr>
      <w:r w:rsidRPr="000A2B08">
        <w:rPr>
          <w:b/>
        </w:rPr>
        <w:t>Mr. S. Sai Mithilesh (18L31A05F9)</w:t>
      </w:r>
    </w:p>
    <w:p w14:paraId="6BD02049" w14:textId="2488FDA2" w:rsidR="0032124E" w:rsidRPr="000A2B08" w:rsidRDefault="0032124E" w:rsidP="003D6FE0">
      <w:pPr>
        <w:pStyle w:val="BodyText"/>
        <w:numPr>
          <w:ilvl w:val="0"/>
          <w:numId w:val="19"/>
        </w:numPr>
        <w:spacing w:before="1" w:line="360" w:lineRule="auto"/>
        <w:ind w:left="2552" w:right="505"/>
        <w:jc w:val="both"/>
      </w:pPr>
      <w:r w:rsidRPr="000A2B08">
        <w:rPr>
          <w:b/>
        </w:rPr>
        <w:t>Miss</w:t>
      </w:r>
      <w:r w:rsidRPr="000A2B08">
        <w:t xml:space="preserve">. </w:t>
      </w:r>
      <w:r w:rsidRPr="000A2B08">
        <w:rPr>
          <w:b/>
        </w:rPr>
        <w:t>K.</w:t>
      </w:r>
      <w:r w:rsidR="003D6FE0" w:rsidRPr="000A2B08">
        <w:rPr>
          <w:b/>
        </w:rPr>
        <w:t xml:space="preserve"> </w:t>
      </w:r>
      <w:r w:rsidRPr="000A2B08">
        <w:rPr>
          <w:b/>
        </w:rPr>
        <w:t>Chandra Priya (18L31A05F6)</w:t>
      </w:r>
    </w:p>
    <w:p w14:paraId="2CC92EDF" w14:textId="367708F1" w:rsidR="0032124E" w:rsidRPr="000A2B08" w:rsidRDefault="0032124E" w:rsidP="003D6FE0">
      <w:pPr>
        <w:pStyle w:val="BodyText"/>
        <w:numPr>
          <w:ilvl w:val="0"/>
          <w:numId w:val="19"/>
        </w:numPr>
        <w:spacing w:before="1" w:line="360" w:lineRule="auto"/>
        <w:ind w:left="2552" w:right="505"/>
        <w:jc w:val="both"/>
      </w:pPr>
      <w:r w:rsidRPr="000A2B08">
        <w:rPr>
          <w:b/>
        </w:rPr>
        <w:t>Mr. R.</w:t>
      </w:r>
      <w:r w:rsidR="003D6FE0" w:rsidRPr="000A2B08">
        <w:rPr>
          <w:b/>
        </w:rPr>
        <w:t xml:space="preserve"> </w:t>
      </w:r>
      <w:r w:rsidRPr="000A2B08">
        <w:rPr>
          <w:b/>
        </w:rPr>
        <w:t>Ajay</w:t>
      </w:r>
      <w:r w:rsidRPr="000A2B08">
        <w:rPr>
          <w:b/>
          <w:spacing w:val="20"/>
        </w:rPr>
        <w:t xml:space="preserve"> </w:t>
      </w:r>
      <w:r w:rsidRPr="000A2B08">
        <w:rPr>
          <w:b/>
        </w:rPr>
        <w:t>(18L31A05G0)</w:t>
      </w:r>
    </w:p>
    <w:p w14:paraId="3D17EFD6" w14:textId="77777777" w:rsidR="0032124E" w:rsidRPr="000A2B08" w:rsidRDefault="0032124E" w:rsidP="003D6FE0">
      <w:pPr>
        <w:ind w:left="993"/>
        <w:jc w:val="both"/>
        <w:rPr>
          <w:rFonts w:ascii="Times New Roman" w:eastAsia="Times New Roman" w:hAnsi="Times New Roman" w:cs="Times New Roman"/>
          <w:color w:val="000000" w:themeColor="text1"/>
          <w:sz w:val="24"/>
          <w:szCs w:val="24"/>
        </w:rPr>
      </w:pPr>
    </w:p>
    <w:p w14:paraId="212E3529" w14:textId="77777777" w:rsidR="002D01CE" w:rsidRPr="000A2B08" w:rsidRDefault="002D01CE" w:rsidP="0032124E">
      <w:pPr>
        <w:rPr>
          <w:rFonts w:ascii="Times New Roman" w:eastAsia="Times New Roman" w:hAnsi="Times New Roman" w:cs="Times New Roman"/>
          <w:color w:val="000000" w:themeColor="text1"/>
          <w:sz w:val="24"/>
          <w:szCs w:val="24"/>
        </w:rPr>
      </w:pPr>
    </w:p>
    <w:p w14:paraId="7D2EDE2D" w14:textId="77777777" w:rsidR="002D01CE" w:rsidRPr="000A2B08" w:rsidRDefault="002D01CE">
      <w:pPr>
        <w:rPr>
          <w:rFonts w:ascii="Times New Roman" w:eastAsia="Times New Roman" w:hAnsi="Times New Roman" w:cs="Times New Roman"/>
          <w:color w:val="000000" w:themeColor="text1"/>
          <w:sz w:val="24"/>
          <w:szCs w:val="24"/>
        </w:rPr>
      </w:pPr>
    </w:p>
    <w:p w14:paraId="0A0E4D1A" w14:textId="77777777" w:rsidR="002D01CE" w:rsidRPr="000A2B08" w:rsidRDefault="002D01CE">
      <w:pPr>
        <w:rPr>
          <w:rFonts w:ascii="Times New Roman" w:eastAsia="Times New Roman" w:hAnsi="Times New Roman" w:cs="Times New Roman"/>
          <w:color w:val="000000" w:themeColor="text1"/>
          <w:sz w:val="24"/>
          <w:szCs w:val="24"/>
        </w:rPr>
      </w:pPr>
    </w:p>
    <w:p w14:paraId="61B08F86" w14:textId="77777777" w:rsidR="002D01CE" w:rsidRPr="000A2B08" w:rsidRDefault="002D01CE">
      <w:pPr>
        <w:rPr>
          <w:rFonts w:ascii="Times New Roman" w:eastAsia="Times New Roman" w:hAnsi="Times New Roman" w:cs="Times New Roman"/>
          <w:color w:val="000000" w:themeColor="text1"/>
          <w:sz w:val="24"/>
          <w:szCs w:val="24"/>
        </w:rPr>
      </w:pPr>
    </w:p>
    <w:p w14:paraId="4D7EE08B" w14:textId="77777777" w:rsidR="002D01CE" w:rsidRPr="000A2B08" w:rsidRDefault="002D01CE">
      <w:pPr>
        <w:rPr>
          <w:rFonts w:ascii="Times New Roman" w:eastAsia="Times New Roman" w:hAnsi="Times New Roman" w:cs="Times New Roman"/>
          <w:color w:val="000000" w:themeColor="text1"/>
          <w:sz w:val="24"/>
          <w:szCs w:val="24"/>
        </w:rPr>
      </w:pPr>
    </w:p>
    <w:p w14:paraId="17791EAC" w14:textId="77777777" w:rsidR="002D01CE" w:rsidRPr="000A2B08" w:rsidRDefault="002D01CE">
      <w:pPr>
        <w:rPr>
          <w:rFonts w:ascii="Times New Roman" w:eastAsia="Times New Roman" w:hAnsi="Times New Roman" w:cs="Times New Roman"/>
          <w:color w:val="000000" w:themeColor="text1"/>
          <w:sz w:val="24"/>
          <w:szCs w:val="24"/>
        </w:rPr>
      </w:pPr>
    </w:p>
    <w:p w14:paraId="1C9A6EB9" w14:textId="1BB67846" w:rsidR="002D01CE" w:rsidRPr="000A2B08" w:rsidRDefault="00BD3944" w:rsidP="00593FFE">
      <w:pPr>
        <w:ind w:left="1134"/>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Date:</w:t>
      </w:r>
    </w:p>
    <w:p w14:paraId="1A2075F1" w14:textId="77777777" w:rsidR="000256CF" w:rsidRDefault="000256CF" w:rsidP="00593FFE">
      <w:pPr>
        <w:pStyle w:val="BodyText"/>
        <w:ind w:left="1134"/>
        <w:rPr>
          <w:color w:val="000000" w:themeColor="text1"/>
        </w:rPr>
      </w:pPr>
    </w:p>
    <w:p w14:paraId="3D676A3E" w14:textId="11FC60F6" w:rsidR="0032124E" w:rsidRPr="000A2B08" w:rsidRDefault="00BD3944" w:rsidP="00593FFE">
      <w:pPr>
        <w:pStyle w:val="BodyText"/>
        <w:ind w:left="1134"/>
      </w:pPr>
      <w:r w:rsidRPr="000A2B08">
        <w:rPr>
          <w:color w:val="000000" w:themeColor="text1"/>
        </w:rPr>
        <w:t>Place:</w:t>
      </w:r>
      <w:r w:rsidR="0032124E" w:rsidRPr="000A2B08">
        <w:t xml:space="preserve"> VISAKHAPATNAM</w:t>
      </w:r>
    </w:p>
    <w:p w14:paraId="5B7E7D3C" w14:textId="4230D3EC" w:rsidR="002D01CE" w:rsidRPr="000A2B08" w:rsidRDefault="002D01CE" w:rsidP="00593FFE">
      <w:pPr>
        <w:ind w:left="1134"/>
        <w:rPr>
          <w:rFonts w:ascii="Times New Roman" w:eastAsia="Times New Roman" w:hAnsi="Times New Roman" w:cs="Times New Roman"/>
          <w:b/>
          <w:bCs/>
          <w:color w:val="000000" w:themeColor="text1"/>
          <w:sz w:val="24"/>
          <w:szCs w:val="24"/>
          <w:lang w:val="en-IN"/>
        </w:rPr>
      </w:pPr>
    </w:p>
    <w:p w14:paraId="7540D726" w14:textId="663ECAF1" w:rsidR="000438C2" w:rsidRPr="000A2B08" w:rsidRDefault="000438C2" w:rsidP="00593FFE">
      <w:pPr>
        <w:ind w:left="1134"/>
        <w:rPr>
          <w:rFonts w:ascii="Times New Roman" w:eastAsia="Times New Roman" w:hAnsi="Times New Roman" w:cs="Times New Roman"/>
          <w:b/>
          <w:bCs/>
          <w:color w:val="000000" w:themeColor="text1"/>
          <w:sz w:val="24"/>
          <w:szCs w:val="24"/>
          <w:lang w:val="en-IN"/>
        </w:rPr>
      </w:pPr>
      <w:r>
        <w:rPr>
          <w:rFonts w:ascii="Times New Roman" w:eastAsia="Times New Roman" w:hAnsi="Times New Roman" w:cs="Times New Roman"/>
          <w:b/>
          <w:bCs/>
          <w:color w:val="000000" w:themeColor="text1"/>
          <w:sz w:val="24"/>
          <w:szCs w:val="24"/>
          <w:lang w:val="en-IN"/>
        </w:rPr>
        <w:t>Signature Of External Examiner:</w:t>
      </w:r>
    </w:p>
    <w:p w14:paraId="2405EACA" w14:textId="332C8577" w:rsidR="00AA3BF8" w:rsidRPr="000A2B08" w:rsidRDefault="00AA3BF8" w:rsidP="00AA3BF8">
      <w:pPr>
        <w:rPr>
          <w:rFonts w:ascii="Times New Roman" w:eastAsia="Times New Roman" w:hAnsi="Times New Roman" w:cs="Times New Roman"/>
          <w:b/>
          <w:bCs/>
          <w:color w:val="000000" w:themeColor="text1"/>
          <w:sz w:val="24"/>
          <w:szCs w:val="24"/>
          <w:lang w:val="en-IN"/>
        </w:rPr>
      </w:pPr>
    </w:p>
    <w:p w14:paraId="1A498DEA" w14:textId="12D60188" w:rsidR="00AA3BF8" w:rsidRPr="000A2B08" w:rsidRDefault="00AA3BF8" w:rsidP="00AA3BF8">
      <w:pPr>
        <w:rPr>
          <w:rFonts w:ascii="Times New Roman" w:eastAsia="Times New Roman" w:hAnsi="Times New Roman" w:cs="Times New Roman"/>
          <w:b/>
          <w:bCs/>
          <w:color w:val="000000" w:themeColor="text1"/>
          <w:sz w:val="24"/>
          <w:szCs w:val="24"/>
          <w:lang w:val="en-IN"/>
        </w:rPr>
      </w:pPr>
    </w:p>
    <w:p w14:paraId="7F78CDBF" w14:textId="587A11B2" w:rsidR="00AA3BF8" w:rsidRPr="000A2B08" w:rsidRDefault="00AA3BF8" w:rsidP="00AA3BF8">
      <w:pPr>
        <w:rPr>
          <w:rFonts w:ascii="Times New Roman" w:eastAsia="Times New Roman" w:hAnsi="Times New Roman" w:cs="Times New Roman"/>
          <w:b/>
          <w:bCs/>
          <w:color w:val="000000" w:themeColor="text1"/>
          <w:sz w:val="24"/>
          <w:szCs w:val="24"/>
          <w:lang w:val="en-IN"/>
        </w:rPr>
      </w:pPr>
    </w:p>
    <w:p w14:paraId="1E9758C4" w14:textId="77777777" w:rsidR="002D01CE" w:rsidRPr="000A2B08" w:rsidRDefault="00BD3944" w:rsidP="00E83C29">
      <w:pPr>
        <w:ind w:left="426"/>
        <w:jc w:val="center"/>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b/>
          <w:bCs/>
          <w:color w:val="FF0000"/>
          <w:sz w:val="24"/>
          <w:szCs w:val="24"/>
        </w:rPr>
        <w:lastRenderedPageBreak/>
        <w:t>ACKNOWLEDGEMENT</w:t>
      </w:r>
    </w:p>
    <w:p w14:paraId="2F35153F" w14:textId="77777777" w:rsidR="002D01CE" w:rsidRPr="000A2B08" w:rsidRDefault="002D01CE" w:rsidP="00954939">
      <w:pPr>
        <w:spacing w:line="360" w:lineRule="auto"/>
        <w:ind w:left="720"/>
        <w:jc w:val="both"/>
        <w:rPr>
          <w:rFonts w:ascii="Times New Roman" w:eastAsia="Times New Roman" w:hAnsi="Times New Roman" w:cs="Times New Roman"/>
          <w:color w:val="000000" w:themeColor="text1"/>
          <w:sz w:val="24"/>
          <w:szCs w:val="24"/>
        </w:rPr>
      </w:pPr>
    </w:p>
    <w:p w14:paraId="4C03C432" w14:textId="5A85943D" w:rsidR="00285AE9" w:rsidRPr="00BB56A1" w:rsidRDefault="00BB56A1" w:rsidP="00285AE9">
      <w:pPr>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85AE9" w:rsidRPr="00285AE9">
        <w:rPr>
          <w:rFonts w:ascii="Times New Roman" w:eastAsia="Times New Roman" w:hAnsi="Times New Roman" w:cs="Times New Roman"/>
          <w:sz w:val="24"/>
          <w:szCs w:val="24"/>
        </w:rPr>
        <w:t xml:space="preserve">I consider it as a privilege to thank all those people who helped me a lot for successful completion of the project </w:t>
      </w:r>
      <w:r w:rsidR="00285AE9" w:rsidRPr="00383029">
        <w:rPr>
          <w:rFonts w:ascii="Times New Roman" w:eastAsia="Times New Roman" w:hAnsi="Times New Roman" w:cs="Times New Roman"/>
          <w:b/>
          <w:bCs/>
          <w:sz w:val="24"/>
          <w:szCs w:val="24"/>
        </w:rPr>
        <w:t>"Voice Vault"</w:t>
      </w:r>
      <w:r>
        <w:rPr>
          <w:rFonts w:ascii="Times New Roman" w:eastAsia="Times New Roman" w:hAnsi="Times New Roman" w:cs="Times New Roman"/>
          <w:sz w:val="24"/>
          <w:szCs w:val="24"/>
        </w:rPr>
        <w:t>.</w:t>
      </w:r>
    </w:p>
    <w:p w14:paraId="478A92BF" w14:textId="5194DC4C" w:rsidR="00285AE9" w:rsidRPr="00285AE9" w:rsidRDefault="00285AE9" w:rsidP="00285AE9">
      <w:pPr>
        <w:ind w:left="709"/>
        <w:jc w:val="both"/>
        <w:rPr>
          <w:rFonts w:ascii="Times New Roman" w:eastAsia="Times New Roman" w:hAnsi="Times New Roman" w:cs="Times New Roman"/>
          <w:sz w:val="24"/>
          <w:szCs w:val="24"/>
        </w:rPr>
      </w:pPr>
      <w:r w:rsidRPr="00285AE9">
        <w:rPr>
          <w:rFonts w:ascii="Times New Roman" w:eastAsia="Times New Roman" w:hAnsi="Times New Roman" w:cs="Times New Roman"/>
          <w:sz w:val="24"/>
          <w:szCs w:val="24"/>
        </w:rPr>
        <w:t xml:space="preserve">             First of all I would like to thanks to my Project Supervisor </w:t>
      </w:r>
      <w:r w:rsidRPr="00285AE9">
        <w:rPr>
          <w:rFonts w:ascii="Times New Roman" w:eastAsia="Times New Roman" w:hAnsi="Times New Roman" w:cs="Times New Roman"/>
          <w:b/>
          <w:bCs/>
          <w:sz w:val="24"/>
          <w:szCs w:val="24"/>
        </w:rPr>
        <w:t>CH. Sekhar, Asst Professor, Department of Computer Science &amp; Engineering</w:t>
      </w:r>
      <w:r w:rsidRPr="00285AE9">
        <w:rPr>
          <w:rFonts w:ascii="Times New Roman" w:eastAsia="Times New Roman" w:hAnsi="Times New Roman" w:cs="Times New Roman"/>
          <w:sz w:val="24"/>
          <w:szCs w:val="24"/>
        </w:rPr>
        <w:t xml:space="preserve"> for helping me a lot in completing any project work and for enlightening me with constructive suggestions for solving my problems patiently and helping me to improve the quality of work</w:t>
      </w:r>
      <w:r w:rsidR="00BB56A1">
        <w:rPr>
          <w:rFonts w:ascii="Times New Roman" w:eastAsia="Times New Roman" w:hAnsi="Times New Roman" w:cs="Times New Roman"/>
          <w:sz w:val="24"/>
          <w:szCs w:val="24"/>
        </w:rPr>
        <w:t>.</w:t>
      </w:r>
    </w:p>
    <w:p w14:paraId="2A2C8866" w14:textId="56D43E47" w:rsidR="00285AE9" w:rsidRPr="00285AE9" w:rsidRDefault="00285AE9" w:rsidP="00285AE9">
      <w:pPr>
        <w:ind w:left="709"/>
        <w:jc w:val="both"/>
        <w:rPr>
          <w:rFonts w:ascii="Times New Roman" w:eastAsia="Times New Roman" w:hAnsi="Times New Roman" w:cs="Times New Roman"/>
          <w:sz w:val="24"/>
          <w:szCs w:val="24"/>
        </w:rPr>
      </w:pPr>
      <w:r w:rsidRPr="00285AE9">
        <w:rPr>
          <w:rFonts w:ascii="Times New Roman" w:eastAsia="Times New Roman" w:hAnsi="Times New Roman" w:cs="Times New Roman"/>
          <w:sz w:val="24"/>
          <w:szCs w:val="24"/>
        </w:rPr>
        <w:t xml:space="preserve">             I would like to thank our ever-inspiring </w:t>
      </w:r>
      <w:r w:rsidRPr="00383029">
        <w:rPr>
          <w:rFonts w:ascii="Times New Roman" w:eastAsia="Times New Roman" w:hAnsi="Times New Roman" w:cs="Times New Roman"/>
          <w:b/>
          <w:bCs/>
          <w:sz w:val="24"/>
          <w:szCs w:val="24"/>
        </w:rPr>
        <w:t>Head of the Department of Computer Science and Engineering, B. Dinesh Reddy</w:t>
      </w:r>
      <w:r w:rsidRPr="00285AE9">
        <w:rPr>
          <w:rFonts w:ascii="Times New Roman" w:eastAsia="Times New Roman" w:hAnsi="Times New Roman" w:cs="Times New Roman"/>
          <w:sz w:val="24"/>
          <w:szCs w:val="24"/>
        </w:rPr>
        <w:t>, for his spontaneous response to every request though he is busy with his hectic schedule of administration and teaching</w:t>
      </w:r>
      <w:r w:rsidR="00BB56A1">
        <w:rPr>
          <w:rFonts w:ascii="Times New Roman" w:eastAsia="Times New Roman" w:hAnsi="Times New Roman" w:cs="Times New Roman"/>
          <w:sz w:val="24"/>
          <w:szCs w:val="24"/>
        </w:rPr>
        <w:t>.</w:t>
      </w:r>
    </w:p>
    <w:p w14:paraId="097970D3" w14:textId="27660E80" w:rsidR="00285AE9" w:rsidRPr="00285AE9" w:rsidRDefault="00285AE9" w:rsidP="00285AE9">
      <w:pPr>
        <w:ind w:left="709"/>
        <w:jc w:val="both"/>
        <w:rPr>
          <w:rFonts w:ascii="Times New Roman" w:eastAsia="Times New Roman" w:hAnsi="Times New Roman" w:cs="Times New Roman"/>
          <w:sz w:val="24"/>
          <w:szCs w:val="24"/>
        </w:rPr>
      </w:pPr>
      <w:r w:rsidRPr="00285AE9">
        <w:rPr>
          <w:rFonts w:ascii="Times New Roman" w:eastAsia="Times New Roman" w:hAnsi="Times New Roman" w:cs="Times New Roman"/>
          <w:sz w:val="24"/>
          <w:szCs w:val="24"/>
        </w:rPr>
        <w:t xml:space="preserve">             I would like to acknowledge with much appreciation the crucial role of my </w:t>
      </w:r>
      <w:r w:rsidR="00383029">
        <w:rPr>
          <w:rFonts w:ascii="Times New Roman" w:eastAsia="Times New Roman" w:hAnsi="Times New Roman" w:cs="Times New Roman"/>
          <w:b/>
          <w:bCs/>
          <w:sz w:val="24"/>
          <w:szCs w:val="24"/>
        </w:rPr>
        <w:t>U</w:t>
      </w:r>
      <w:r w:rsidRPr="00383029">
        <w:rPr>
          <w:rFonts w:ascii="Times New Roman" w:eastAsia="Times New Roman" w:hAnsi="Times New Roman" w:cs="Times New Roman"/>
          <w:b/>
          <w:bCs/>
          <w:sz w:val="24"/>
          <w:szCs w:val="24"/>
        </w:rPr>
        <w:t xml:space="preserve">.G Co-Ordinator, </w:t>
      </w:r>
      <w:r w:rsidR="00BB56A1">
        <w:rPr>
          <w:rFonts w:ascii="Times New Roman" w:eastAsia="Times New Roman" w:hAnsi="Times New Roman" w:cs="Times New Roman"/>
          <w:b/>
          <w:bCs/>
          <w:sz w:val="24"/>
          <w:szCs w:val="24"/>
        </w:rPr>
        <w:t>Ch. Swapna Priya</w:t>
      </w:r>
      <w:r w:rsidRPr="00285AE9">
        <w:rPr>
          <w:rFonts w:ascii="Times New Roman" w:eastAsia="Times New Roman" w:hAnsi="Times New Roman" w:cs="Times New Roman"/>
          <w:sz w:val="24"/>
          <w:szCs w:val="24"/>
        </w:rPr>
        <w:t>, Associate Professor for helping me a lot in completing my project through the academic year. I just wanted to say thank you for being such wonderful educator as well as a person</w:t>
      </w:r>
      <w:r w:rsidR="00BB56A1">
        <w:rPr>
          <w:rFonts w:ascii="Times New Roman" w:eastAsia="Times New Roman" w:hAnsi="Times New Roman" w:cs="Times New Roman"/>
          <w:sz w:val="24"/>
          <w:szCs w:val="24"/>
        </w:rPr>
        <w:t>.</w:t>
      </w:r>
    </w:p>
    <w:p w14:paraId="12E9F1DF" w14:textId="77777777" w:rsidR="00285AE9" w:rsidRPr="00285AE9" w:rsidRDefault="00285AE9" w:rsidP="00285AE9">
      <w:pPr>
        <w:ind w:left="709"/>
        <w:jc w:val="both"/>
        <w:rPr>
          <w:rFonts w:ascii="Times New Roman" w:eastAsia="Times New Roman" w:hAnsi="Times New Roman" w:cs="Times New Roman"/>
          <w:sz w:val="24"/>
          <w:szCs w:val="24"/>
        </w:rPr>
      </w:pPr>
      <w:r w:rsidRPr="00285AE9">
        <w:rPr>
          <w:rFonts w:ascii="Times New Roman" w:eastAsia="Times New Roman" w:hAnsi="Times New Roman" w:cs="Times New Roman"/>
          <w:sz w:val="24"/>
          <w:szCs w:val="24"/>
        </w:rPr>
        <w:t xml:space="preserve">             I would be to thank </w:t>
      </w:r>
      <w:r w:rsidRPr="00BB56A1">
        <w:rPr>
          <w:rFonts w:ascii="Times New Roman" w:eastAsia="Times New Roman" w:hAnsi="Times New Roman" w:cs="Times New Roman"/>
          <w:b/>
          <w:bCs/>
          <w:sz w:val="24"/>
          <w:szCs w:val="24"/>
        </w:rPr>
        <w:t>Principal</w:t>
      </w:r>
      <w:r w:rsidRPr="00285AE9">
        <w:rPr>
          <w:rFonts w:ascii="Times New Roman" w:eastAsia="Times New Roman" w:hAnsi="Times New Roman" w:cs="Times New Roman"/>
          <w:sz w:val="24"/>
          <w:szCs w:val="24"/>
        </w:rPr>
        <w:t xml:space="preserve"> of Vignan's Institute of Information Technology </w:t>
      </w:r>
      <w:r w:rsidRPr="00BB56A1">
        <w:rPr>
          <w:rFonts w:ascii="Times New Roman" w:eastAsia="Times New Roman" w:hAnsi="Times New Roman" w:cs="Times New Roman"/>
          <w:b/>
          <w:bCs/>
          <w:sz w:val="24"/>
          <w:szCs w:val="24"/>
        </w:rPr>
        <w:t>Dr. B. Arundhati</w:t>
      </w:r>
      <w:r w:rsidRPr="00285AE9">
        <w:rPr>
          <w:rFonts w:ascii="Times New Roman" w:eastAsia="Times New Roman" w:hAnsi="Times New Roman" w:cs="Times New Roman"/>
          <w:sz w:val="24"/>
          <w:szCs w:val="24"/>
        </w:rPr>
        <w:t>, for her encouragement to me doing the course of this project.</w:t>
      </w:r>
    </w:p>
    <w:p w14:paraId="33F0B9BA" w14:textId="3F78B5E0" w:rsidR="00285AE9" w:rsidRPr="00285AE9" w:rsidRDefault="00285AE9" w:rsidP="00285AE9">
      <w:pPr>
        <w:ind w:left="709"/>
        <w:jc w:val="both"/>
        <w:rPr>
          <w:rFonts w:ascii="Times New Roman" w:eastAsia="Times New Roman" w:hAnsi="Times New Roman" w:cs="Times New Roman"/>
          <w:sz w:val="24"/>
          <w:szCs w:val="24"/>
        </w:rPr>
      </w:pPr>
      <w:r w:rsidRPr="00285AE9">
        <w:rPr>
          <w:rFonts w:ascii="Times New Roman" w:eastAsia="Times New Roman" w:hAnsi="Times New Roman" w:cs="Times New Roman"/>
          <w:sz w:val="24"/>
          <w:szCs w:val="24"/>
        </w:rPr>
        <w:t xml:space="preserve">             I also express my sincere thanks to our beloved  </w:t>
      </w:r>
      <w:r w:rsidRPr="00BB56A1">
        <w:rPr>
          <w:rFonts w:ascii="Times New Roman" w:eastAsia="Times New Roman" w:hAnsi="Times New Roman" w:cs="Times New Roman"/>
          <w:b/>
          <w:bCs/>
          <w:sz w:val="24"/>
          <w:szCs w:val="24"/>
        </w:rPr>
        <w:t>Chairman</w:t>
      </w:r>
      <w:r w:rsidRPr="00285AE9">
        <w:rPr>
          <w:rFonts w:ascii="Times New Roman" w:eastAsia="Times New Roman" w:hAnsi="Times New Roman" w:cs="Times New Roman"/>
          <w:sz w:val="24"/>
          <w:szCs w:val="24"/>
        </w:rPr>
        <w:t xml:space="preserve"> of Vignan's Institutions </w:t>
      </w:r>
      <w:r w:rsidRPr="00BB56A1">
        <w:rPr>
          <w:rFonts w:ascii="Times New Roman" w:eastAsia="Times New Roman" w:hAnsi="Times New Roman" w:cs="Times New Roman"/>
          <w:b/>
          <w:bCs/>
          <w:sz w:val="24"/>
          <w:szCs w:val="24"/>
        </w:rPr>
        <w:t>Dr. L. Rathaiah</w:t>
      </w:r>
      <w:r w:rsidRPr="00285AE9">
        <w:rPr>
          <w:rFonts w:ascii="Times New Roman" w:eastAsia="Times New Roman" w:hAnsi="Times New Roman" w:cs="Times New Roman"/>
          <w:sz w:val="24"/>
          <w:szCs w:val="24"/>
        </w:rPr>
        <w:t>, who has given me a lot of support and freedom during</w:t>
      </w:r>
      <w:r w:rsidR="00BB56A1">
        <w:rPr>
          <w:rFonts w:ascii="Times New Roman" w:eastAsia="Times New Roman" w:hAnsi="Times New Roman" w:cs="Times New Roman"/>
          <w:sz w:val="24"/>
          <w:szCs w:val="24"/>
        </w:rPr>
        <w:t xml:space="preserve"> my project work.</w:t>
      </w:r>
    </w:p>
    <w:p w14:paraId="2544A7C8" w14:textId="3511D383" w:rsidR="002D01CE" w:rsidRPr="000A2B08" w:rsidRDefault="00285AE9" w:rsidP="00285AE9">
      <w:pPr>
        <w:ind w:left="709"/>
        <w:jc w:val="both"/>
        <w:rPr>
          <w:rFonts w:ascii="Times New Roman" w:hAnsi="Times New Roman" w:cs="Times New Roman"/>
          <w:sz w:val="24"/>
          <w:szCs w:val="24"/>
        </w:rPr>
      </w:pPr>
      <w:r w:rsidRPr="00285AE9">
        <w:rPr>
          <w:rFonts w:ascii="Times New Roman" w:eastAsia="Times New Roman" w:hAnsi="Times New Roman" w:cs="Times New Roman"/>
          <w:sz w:val="24"/>
          <w:szCs w:val="24"/>
        </w:rPr>
        <w:t xml:space="preserve">             I thank to the entire </w:t>
      </w:r>
      <w:r w:rsidRPr="00BB56A1">
        <w:rPr>
          <w:rFonts w:ascii="Times New Roman" w:eastAsia="Times New Roman" w:hAnsi="Times New Roman" w:cs="Times New Roman"/>
          <w:b/>
          <w:bCs/>
          <w:sz w:val="24"/>
          <w:szCs w:val="24"/>
        </w:rPr>
        <w:t>faculty</w:t>
      </w:r>
      <w:r w:rsidRPr="00285AE9">
        <w:rPr>
          <w:rFonts w:ascii="Times New Roman" w:eastAsia="Times New Roman" w:hAnsi="Times New Roman" w:cs="Times New Roman"/>
          <w:sz w:val="24"/>
          <w:szCs w:val="24"/>
        </w:rPr>
        <w:t xml:space="preserve"> who have been a constant source of support during my study tenure.</w:t>
      </w:r>
    </w:p>
    <w:p w14:paraId="55E579E6" w14:textId="77777777" w:rsidR="002D01CE" w:rsidRPr="000A2B08" w:rsidRDefault="002D01CE">
      <w:pPr>
        <w:rPr>
          <w:rFonts w:ascii="Times New Roman" w:hAnsi="Times New Roman" w:cs="Times New Roman"/>
          <w:sz w:val="24"/>
          <w:szCs w:val="24"/>
        </w:rPr>
      </w:pPr>
    </w:p>
    <w:p w14:paraId="5F824904" w14:textId="77777777" w:rsidR="002D01CE" w:rsidRPr="000A2B08" w:rsidRDefault="002D01CE">
      <w:pPr>
        <w:rPr>
          <w:rFonts w:ascii="Times New Roman" w:hAnsi="Times New Roman" w:cs="Times New Roman"/>
          <w:sz w:val="24"/>
          <w:szCs w:val="24"/>
        </w:rPr>
      </w:pPr>
    </w:p>
    <w:p w14:paraId="12F5F44C" w14:textId="485CF8A2" w:rsidR="00BB56A1" w:rsidRDefault="00BB56A1" w:rsidP="00EB29E1">
      <w:pPr>
        <w:spacing w:line="360" w:lineRule="auto"/>
        <w:ind w:left="4536"/>
        <w:rPr>
          <w:rFonts w:ascii="Times New Roman" w:hAnsi="Times New Roman" w:cs="Times New Roman"/>
          <w:b/>
          <w:bCs/>
          <w:sz w:val="20"/>
          <w:szCs w:val="20"/>
        </w:rPr>
      </w:pPr>
      <w:r w:rsidRPr="00BB56A1">
        <w:rPr>
          <w:rFonts w:ascii="Times New Roman" w:hAnsi="Times New Roman" w:cs="Times New Roman"/>
          <w:b/>
          <w:bCs/>
          <w:sz w:val="20"/>
          <w:szCs w:val="20"/>
        </w:rPr>
        <w:t>BODDU NITISH KUMAR RAO</w:t>
      </w:r>
      <w:r w:rsidRPr="00BB56A1">
        <w:rPr>
          <w:rFonts w:ascii="Times New Roman" w:hAnsi="Times New Roman" w:cs="Times New Roman"/>
          <w:b/>
          <w:bCs/>
          <w:color w:val="000000" w:themeColor="text1"/>
          <w:sz w:val="20"/>
          <w:szCs w:val="20"/>
        </w:rPr>
        <w:t xml:space="preserve"> </w:t>
      </w:r>
      <w:r w:rsidR="00EB29E1">
        <w:rPr>
          <w:rFonts w:ascii="Times New Roman" w:hAnsi="Times New Roman" w:cs="Times New Roman"/>
          <w:b/>
          <w:bCs/>
          <w:color w:val="000000" w:themeColor="text1"/>
          <w:sz w:val="20"/>
          <w:szCs w:val="20"/>
        </w:rPr>
        <w:t xml:space="preserve">        </w:t>
      </w:r>
      <w:r>
        <w:rPr>
          <w:rFonts w:ascii="Times New Roman" w:hAnsi="Times New Roman" w:cs="Times New Roman"/>
          <w:b/>
          <w:bCs/>
          <w:sz w:val="20"/>
          <w:szCs w:val="20"/>
        </w:rPr>
        <w:t>(</w:t>
      </w:r>
      <w:r w:rsidRPr="00BB56A1">
        <w:rPr>
          <w:rFonts w:ascii="Times New Roman" w:hAnsi="Times New Roman" w:cs="Times New Roman"/>
          <w:b/>
          <w:bCs/>
          <w:sz w:val="20"/>
          <w:szCs w:val="20"/>
        </w:rPr>
        <w:t>18L31A05B7</w:t>
      </w:r>
      <w:r>
        <w:rPr>
          <w:rFonts w:ascii="Times New Roman" w:hAnsi="Times New Roman" w:cs="Times New Roman"/>
          <w:b/>
          <w:bCs/>
          <w:sz w:val="20"/>
          <w:szCs w:val="20"/>
        </w:rPr>
        <w:t>)</w:t>
      </w:r>
    </w:p>
    <w:p w14:paraId="31BB3698" w14:textId="4C0A27E8" w:rsidR="00845F08" w:rsidRPr="00845F08" w:rsidRDefault="00845F08" w:rsidP="00845F08">
      <w:pPr>
        <w:spacing w:line="360" w:lineRule="auto"/>
        <w:ind w:left="4536"/>
        <w:rPr>
          <w:rFonts w:ascii="Times New Roman" w:hAnsi="Times New Roman" w:cs="Times New Roman"/>
          <w:b/>
          <w:bCs/>
          <w:sz w:val="20"/>
          <w:szCs w:val="20"/>
        </w:rPr>
      </w:pPr>
      <w:r w:rsidRPr="00BB56A1">
        <w:rPr>
          <w:rFonts w:ascii="Times New Roman" w:hAnsi="Times New Roman" w:cs="Times New Roman"/>
          <w:b/>
          <w:bCs/>
          <w:sz w:val="20"/>
          <w:szCs w:val="20"/>
        </w:rPr>
        <w:t>KAVALAPATI CHANDRA PRIYA</w:t>
      </w:r>
      <w:r>
        <w:rPr>
          <w:rFonts w:ascii="Times New Roman" w:hAnsi="Times New Roman" w:cs="Times New Roman"/>
          <w:b/>
          <w:bCs/>
          <w:sz w:val="20"/>
          <w:szCs w:val="20"/>
        </w:rPr>
        <w:t xml:space="preserve">   (</w:t>
      </w:r>
      <w:r w:rsidRPr="00BB56A1">
        <w:rPr>
          <w:rFonts w:ascii="Times New Roman" w:hAnsi="Times New Roman" w:cs="Times New Roman"/>
          <w:b/>
          <w:bCs/>
          <w:sz w:val="20"/>
          <w:szCs w:val="20"/>
        </w:rPr>
        <w:t>18L31A05F6</w:t>
      </w:r>
      <w:r>
        <w:rPr>
          <w:rFonts w:ascii="Times New Roman" w:hAnsi="Times New Roman" w:cs="Times New Roman"/>
          <w:b/>
          <w:bCs/>
          <w:sz w:val="20"/>
          <w:szCs w:val="20"/>
        </w:rPr>
        <w:t>)</w:t>
      </w:r>
    </w:p>
    <w:p w14:paraId="6A4310FF" w14:textId="3FD57654" w:rsidR="00BB56A1" w:rsidRPr="00EB29E1" w:rsidRDefault="00BB56A1" w:rsidP="00EB29E1">
      <w:pPr>
        <w:spacing w:line="360" w:lineRule="auto"/>
        <w:ind w:left="4536"/>
        <w:rPr>
          <w:rFonts w:ascii="Times New Roman" w:hAnsi="Times New Roman" w:cs="Times New Roman"/>
          <w:b/>
          <w:bCs/>
          <w:color w:val="000000" w:themeColor="text1"/>
          <w:sz w:val="20"/>
          <w:szCs w:val="20"/>
        </w:rPr>
      </w:pPr>
      <w:r w:rsidRPr="00BB56A1">
        <w:rPr>
          <w:rFonts w:ascii="Times New Roman" w:hAnsi="Times New Roman" w:cs="Times New Roman"/>
          <w:b/>
          <w:bCs/>
          <w:sz w:val="20"/>
          <w:szCs w:val="20"/>
        </w:rPr>
        <w:t>SINGULURI SAI MITHILESH</w:t>
      </w:r>
      <w:r w:rsidRPr="00BB56A1">
        <w:rPr>
          <w:rFonts w:ascii="Times New Roman" w:hAnsi="Times New Roman" w:cs="Times New Roman"/>
          <w:b/>
          <w:bCs/>
          <w:color w:val="000000" w:themeColor="text1"/>
          <w:sz w:val="20"/>
          <w:szCs w:val="20"/>
        </w:rPr>
        <w:t xml:space="preserve"> </w:t>
      </w:r>
      <w:r w:rsidR="00EB29E1">
        <w:rPr>
          <w:rFonts w:ascii="Times New Roman" w:hAnsi="Times New Roman" w:cs="Times New Roman"/>
          <w:b/>
          <w:bCs/>
          <w:color w:val="000000" w:themeColor="text1"/>
          <w:sz w:val="20"/>
          <w:szCs w:val="20"/>
        </w:rPr>
        <w:t xml:space="preserve">         </w:t>
      </w:r>
      <w:r>
        <w:rPr>
          <w:rFonts w:ascii="Times New Roman" w:hAnsi="Times New Roman" w:cs="Times New Roman"/>
          <w:b/>
          <w:bCs/>
          <w:sz w:val="20"/>
          <w:szCs w:val="20"/>
        </w:rPr>
        <w:t>(</w:t>
      </w:r>
      <w:r w:rsidRPr="00BB56A1">
        <w:rPr>
          <w:rFonts w:ascii="Times New Roman" w:hAnsi="Times New Roman" w:cs="Times New Roman"/>
          <w:b/>
          <w:bCs/>
          <w:sz w:val="20"/>
          <w:szCs w:val="20"/>
        </w:rPr>
        <w:t>18L31A05F9</w:t>
      </w:r>
      <w:r>
        <w:rPr>
          <w:rFonts w:ascii="Times New Roman" w:hAnsi="Times New Roman" w:cs="Times New Roman"/>
          <w:b/>
          <w:bCs/>
          <w:sz w:val="20"/>
          <w:szCs w:val="20"/>
        </w:rPr>
        <w:t>)</w:t>
      </w:r>
    </w:p>
    <w:p w14:paraId="33757873" w14:textId="09F2F2E5" w:rsidR="00BB56A1" w:rsidRPr="00EB29E1" w:rsidRDefault="00BB56A1" w:rsidP="00EB29E1">
      <w:pPr>
        <w:spacing w:line="360" w:lineRule="auto"/>
        <w:ind w:left="4536"/>
        <w:rPr>
          <w:rFonts w:ascii="Times New Roman" w:hAnsi="Times New Roman" w:cs="Times New Roman"/>
          <w:b/>
          <w:bCs/>
          <w:sz w:val="20"/>
          <w:szCs w:val="20"/>
        </w:rPr>
      </w:pPr>
      <w:r w:rsidRPr="00BB56A1">
        <w:rPr>
          <w:rFonts w:ascii="Times New Roman" w:hAnsi="Times New Roman" w:cs="Times New Roman"/>
          <w:b/>
          <w:bCs/>
          <w:sz w:val="20"/>
          <w:szCs w:val="20"/>
        </w:rPr>
        <w:t>RAJAMUDILI AJAY</w:t>
      </w:r>
      <w:r w:rsidR="00EB29E1">
        <w:rPr>
          <w:rFonts w:ascii="Times New Roman" w:hAnsi="Times New Roman" w:cs="Times New Roman"/>
          <w:b/>
          <w:bCs/>
          <w:sz w:val="20"/>
          <w:szCs w:val="20"/>
        </w:rPr>
        <w:t xml:space="preserve">                         </w:t>
      </w:r>
      <w:r>
        <w:rPr>
          <w:rFonts w:ascii="Times New Roman" w:hAnsi="Times New Roman" w:cs="Times New Roman"/>
          <w:b/>
          <w:bCs/>
          <w:sz w:val="20"/>
          <w:szCs w:val="20"/>
        </w:rPr>
        <w:t>(</w:t>
      </w:r>
      <w:r w:rsidRPr="00BB56A1">
        <w:rPr>
          <w:rFonts w:ascii="Times New Roman" w:hAnsi="Times New Roman" w:cs="Times New Roman"/>
          <w:b/>
          <w:bCs/>
          <w:sz w:val="20"/>
          <w:szCs w:val="20"/>
        </w:rPr>
        <w:t>18L31A05G0</w:t>
      </w:r>
      <w:r>
        <w:rPr>
          <w:rFonts w:ascii="Times New Roman" w:hAnsi="Times New Roman" w:cs="Times New Roman"/>
          <w:b/>
          <w:bCs/>
          <w:sz w:val="20"/>
          <w:szCs w:val="20"/>
        </w:rPr>
        <w:t>)</w:t>
      </w:r>
    </w:p>
    <w:p w14:paraId="2F657AAC" w14:textId="77777777" w:rsidR="002D01CE" w:rsidRPr="000A2B08" w:rsidRDefault="002D01CE">
      <w:pPr>
        <w:rPr>
          <w:rFonts w:ascii="Times New Roman" w:hAnsi="Times New Roman" w:cs="Times New Roman"/>
          <w:sz w:val="24"/>
          <w:szCs w:val="24"/>
        </w:rPr>
      </w:pPr>
    </w:p>
    <w:p w14:paraId="05FDC301" w14:textId="69D922DC" w:rsidR="002D01CE" w:rsidRDefault="002D01CE">
      <w:pPr>
        <w:rPr>
          <w:rFonts w:ascii="Times New Roman" w:hAnsi="Times New Roman" w:cs="Times New Roman"/>
          <w:sz w:val="24"/>
          <w:szCs w:val="24"/>
        </w:rPr>
      </w:pPr>
    </w:p>
    <w:p w14:paraId="4A1B52A6" w14:textId="153E8665" w:rsidR="00EB29E1" w:rsidRDefault="00EB29E1">
      <w:pPr>
        <w:rPr>
          <w:rFonts w:ascii="Times New Roman" w:hAnsi="Times New Roman" w:cs="Times New Roman"/>
          <w:sz w:val="24"/>
          <w:szCs w:val="24"/>
        </w:rPr>
      </w:pPr>
    </w:p>
    <w:p w14:paraId="1AB68D3C" w14:textId="685507A4" w:rsidR="00EB29E1" w:rsidRDefault="00EB29E1">
      <w:pPr>
        <w:rPr>
          <w:rFonts w:ascii="Times New Roman" w:hAnsi="Times New Roman" w:cs="Times New Roman"/>
          <w:sz w:val="24"/>
          <w:szCs w:val="24"/>
        </w:rPr>
      </w:pPr>
    </w:p>
    <w:p w14:paraId="21131E68" w14:textId="758250F9" w:rsidR="00EB29E1" w:rsidRDefault="00EB29E1">
      <w:pPr>
        <w:rPr>
          <w:rFonts w:ascii="Times New Roman" w:hAnsi="Times New Roman" w:cs="Times New Roman"/>
          <w:sz w:val="24"/>
          <w:szCs w:val="24"/>
        </w:rPr>
      </w:pPr>
    </w:p>
    <w:p w14:paraId="23694E74" w14:textId="77777777" w:rsidR="00EB29E1" w:rsidRDefault="00EB29E1">
      <w:pPr>
        <w:rPr>
          <w:rFonts w:ascii="Times New Roman" w:hAnsi="Times New Roman" w:cs="Times New Roman"/>
          <w:sz w:val="24"/>
          <w:szCs w:val="24"/>
        </w:rPr>
      </w:pPr>
    </w:p>
    <w:p w14:paraId="4F5EF0A7" w14:textId="124D1C5D" w:rsidR="000256CF" w:rsidRDefault="000256CF">
      <w:pPr>
        <w:rPr>
          <w:rFonts w:ascii="Times New Roman" w:hAnsi="Times New Roman" w:cs="Times New Roman"/>
          <w:sz w:val="24"/>
          <w:szCs w:val="24"/>
        </w:rPr>
      </w:pPr>
    </w:p>
    <w:p w14:paraId="36AECF5B" w14:textId="62941C2B" w:rsidR="00B0029A" w:rsidRDefault="00B0029A" w:rsidP="00316E8A">
      <w:pPr>
        <w:rPr>
          <w:rFonts w:ascii="Times New Roman" w:hAnsi="Times New Roman" w:cs="Times New Roman"/>
          <w:sz w:val="24"/>
          <w:szCs w:val="24"/>
        </w:rPr>
      </w:pPr>
    </w:p>
    <w:p w14:paraId="482E9CE6" w14:textId="77777777" w:rsidR="000F2A71" w:rsidRDefault="000F2A71" w:rsidP="00954939">
      <w:pPr>
        <w:ind w:left="720"/>
        <w:jc w:val="center"/>
        <w:rPr>
          <w:rFonts w:ascii="Times New Roman" w:eastAsia="Times New Roman" w:hAnsi="Times New Roman" w:cs="Times New Roman"/>
          <w:b/>
          <w:bCs/>
          <w:color w:val="FF0000"/>
          <w:sz w:val="24"/>
          <w:szCs w:val="24"/>
        </w:rPr>
      </w:pPr>
    </w:p>
    <w:p w14:paraId="1A190C6D" w14:textId="6CA67049" w:rsidR="002D01CE" w:rsidRPr="000A2B08" w:rsidRDefault="00BD3944" w:rsidP="00954939">
      <w:pPr>
        <w:ind w:left="720"/>
        <w:jc w:val="center"/>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t>ABSTRACT</w:t>
      </w:r>
    </w:p>
    <w:p w14:paraId="4DFE7E06" w14:textId="77777777" w:rsidR="002D01CE" w:rsidRPr="000A2B08" w:rsidRDefault="002D01CE" w:rsidP="00954939">
      <w:pPr>
        <w:ind w:left="720"/>
        <w:rPr>
          <w:rFonts w:ascii="Times New Roman" w:hAnsi="Times New Roman" w:cs="Times New Roman"/>
          <w:sz w:val="24"/>
          <w:szCs w:val="24"/>
        </w:rPr>
      </w:pPr>
    </w:p>
    <w:p w14:paraId="4F4B56C9" w14:textId="77777777" w:rsidR="0032124E" w:rsidRPr="000A2B08" w:rsidRDefault="0032124E" w:rsidP="00332ADE">
      <w:pPr>
        <w:pStyle w:val="NormalWeb"/>
        <w:spacing w:line="360" w:lineRule="auto"/>
        <w:ind w:left="709"/>
        <w:contextualSpacing/>
        <w:jc w:val="both"/>
      </w:pPr>
      <w:r w:rsidRPr="000A2B08">
        <w:t xml:space="preserve">Voice Vault is a desktop-primarily based totally utility designed and evolved the usage of the python programming language. The device ambitions to make cloud garage with right encryption. The encryption set of rules is self-evolved, accurate, and secured. Along with Encrypted cloud garage, we also are offering right consumer authentication. User authentication is executed the usage of Voice Recognition System. Voice traits are frequently measured the usage of liveness detection with the consumer induced to utter a word for the contemporary action, or they may be measured passively and offer a sturdy extra layer of non-stop security. A consumer`s voice is tested regionally in opposition to itself, a token is despatched to the carrier provider, and get right of entry to is granted. </w:t>
      </w:r>
    </w:p>
    <w:p w14:paraId="184D342A" w14:textId="77777777" w:rsidR="0032124E" w:rsidRPr="000A2B08" w:rsidRDefault="0032124E" w:rsidP="00332ADE">
      <w:pPr>
        <w:pStyle w:val="NormalWeb"/>
        <w:spacing w:before="0" w:beforeAutospacing="0" w:line="360" w:lineRule="auto"/>
        <w:ind w:left="709"/>
        <w:contextualSpacing/>
        <w:jc w:val="both"/>
        <w:rPr>
          <w:color w:val="0E101A"/>
        </w:rPr>
      </w:pPr>
      <w:r w:rsidRPr="000A2B08">
        <w:t>We evolved a voice popularity machine the usage of python &amp; system learning. It won`t provide get right of entry to to the consumer till the voice doesn`t match. We used `python_speech_features` and `pyaudio` modules of python for taking voice samples and for preprocessing it, we used the GMM model (Gaussian Mixture Model).</w:t>
      </w:r>
    </w:p>
    <w:p w14:paraId="1CF5AD63" w14:textId="77777777" w:rsidR="002D01CE" w:rsidRPr="000A2B08" w:rsidRDefault="002D01CE" w:rsidP="00332ADE">
      <w:pPr>
        <w:spacing w:after="100" w:afterAutospacing="1" w:line="360" w:lineRule="auto"/>
        <w:contextualSpacing/>
        <w:rPr>
          <w:rFonts w:ascii="Times New Roman" w:hAnsi="Times New Roman" w:cs="Times New Roman"/>
          <w:sz w:val="24"/>
          <w:szCs w:val="24"/>
        </w:rPr>
      </w:pPr>
    </w:p>
    <w:p w14:paraId="1809607F" w14:textId="77777777" w:rsidR="002D01CE" w:rsidRPr="000A2B08" w:rsidRDefault="002D01CE" w:rsidP="00332ADE">
      <w:pPr>
        <w:spacing w:after="100" w:afterAutospacing="1" w:line="360" w:lineRule="auto"/>
        <w:contextualSpacing/>
        <w:rPr>
          <w:rFonts w:ascii="Times New Roman" w:hAnsi="Times New Roman" w:cs="Times New Roman"/>
          <w:sz w:val="24"/>
          <w:szCs w:val="24"/>
        </w:rPr>
      </w:pPr>
    </w:p>
    <w:p w14:paraId="3AC79E16" w14:textId="77777777" w:rsidR="002D01CE" w:rsidRPr="000A2B08" w:rsidRDefault="002D01CE" w:rsidP="00332ADE">
      <w:pPr>
        <w:spacing w:after="100" w:afterAutospacing="1" w:line="360" w:lineRule="auto"/>
        <w:contextualSpacing/>
        <w:rPr>
          <w:rFonts w:ascii="Times New Roman" w:hAnsi="Times New Roman" w:cs="Times New Roman"/>
          <w:sz w:val="24"/>
          <w:szCs w:val="24"/>
        </w:rPr>
      </w:pPr>
    </w:p>
    <w:p w14:paraId="17088371" w14:textId="77777777" w:rsidR="002D01CE" w:rsidRPr="000A2B08" w:rsidRDefault="002D01CE" w:rsidP="00332ADE">
      <w:pPr>
        <w:spacing w:after="100" w:afterAutospacing="1" w:line="360" w:lineRule="auto"/>
        <w:contextualSpacing/>
        <w:rPr>
          <w:rFonts w:ascii="Times New Roman" w:hAnsi="Times New Roman" w:cs="Times New Roman"/>
          <w:sz w:val="24"/>
          <w:szCs w:val="24"/>
        </w:rPr>
      </w:pPr>
    </w:p>
    <w:p w14:paraId="3CA74A89" w14:textId="77777777" w:rsidR="002D01CE" w:rsidRPr="000A2B08" w:rsidRDefault="002D01CE">
      <w:pPr>
        <w:rPr>
          <w:rFonts w:ascii="Times New Roman" w:hAnsi="Times New Roman" w:cs="Times New Roman"/>
          <w:sz w:val="24"/>
          <w:szCs w:val="24"/>
        </w:rPr>
      </w:pPr>
    </w:p>
    <w:p w14:paraId="78E3445B" w14:textId="7DE936E8" w:rsidR="002D01CE" w:rsidRPr="000A2B08" w:rsidRDefault="00363CC8" w:rsidP="00363CC8">
      <w:pPr>
        <w:tabs>
          <w:tab w:val="left" w:pos="3840"/>
        </w:tabs>
        <w:rPr>
          <w:rFonts w:ascii="Times New Roman" w:hAnsi="Times New Roman" w:cs="Times New Roman"/>
          <w:sz w:val="24"/>
          <w:szCs w:val="24"/>
        </w:rPr>
      </w:pPr>
      <w:r>
        <w:rPr>
          <w:rFonts w:ascii="Times New Roman" w:hAnsi="Times New Roman" w:cs="Times New Roman"/>
          <w:sz w:val="24"/>
          <w:szCs w:val="24"/>
        </w:rPr>
        <w:tab/>
      </w:r>
    </w:p>
    <w:p w14:paraId="41C2480D" w14:textId="6928E5BA" w:rsidR="002D01CE" w:rsidRPr="000A2B08" w:rsidRDefault="002D01CE">
      <w:pPr>
        <w:spacing w:line="360" w:lineRule="auto"/>
        <w:ind w:firstLineChars="1050" w:firstLine="2530"/>
        <w:rPr>
          <w:rFonts w:ascii="Times New Roman" w:eastAsia="Times New Roman" w:hAnsi="Times New Roman" w:cs="Times New Roman"/>
          <w:b/>
          <w:bCs/>
          <w:color w:val="000000" w:themeColor="text1"/>
          <w:sz w:val="24"/>
          <w:szCs w:val="24"/>
        </w:rPr>
      </w:pPr>
    </w:p>
    <w:p w14:paraId="61020130" w14:textId="24F46881" w:rsidR="00AA3BF8" w:rsidRPr="000A2B08" w:rsidRDefault="00AA3BF8">
      <w:pPr>
        <w:spacing w:line="360" w:lineRule="auto"/>
        <w:ind w:firstLineChars="1050" w:firstLine="2530"/>
        <w:rPr>
          <w:rFonts w:ascii="Times New Roman" w:eastAsia="Times New Roman" w:hAnsi="Times New Roman" w:cs="Times New Roman"/>
          <w:b/>
          <w:bCs/>
          <w:color w:val="000000" w:themeColor="text1"/>
          <w:sz w:val="24"/>
          <w:szCs w:val="24"/>
        </w:rPr>
      </w:pPr>
    </w:p>
    <w:p w14:paraId="4F59DD14" w14:textId="4583154B" w:rsidR="00AA3BF8" w:rsidRPr="000A2B08" w:rsidRDefault="00AA3BF8">
      <w:pPr>
        <w:spacing w:line="360" w:lineRule="auto"/>
        <w:ind w:firstLineChars="1050" w:firstLine="2530"/>
        <w:rPr>
          <w:rFonts w:ascii="Times New Roman" w:eastAsia="Times New Roman" w:hAnsi="Times New Roman" w:cs="Times New Roman"/>
          <w:b/>
          <w:bCs/>
          <w:color w:val="000000" w:themeColor="text1"/>
          <w:sz w:val="24"/>
          <w:szCs w:val="24"/>
        </w:rPr>
      </w:pPr>
    </w:p>
    <w:p w14:paraId="50D4AD98" w14:textId="0A1487C6" w:rsidR="00AA3BF8" w:rsidRPr="000A2B08" w:rsidRDefault="00AA3BF8">
      <w:pPr>
        <w:spacing w:line="360" w:lineRule="auto"/>
        <w:ind w:firstLineChars="1050" w:firstLine="2530"/>
        <w:rPr>
          <w:rFonts w:ascii="Times New Roman" w:eastAsia="Times New Roman" w:hAnsi="Times New Roman" w:cs="Times New Roman"/>
          <w:b/>
          <w:bCs/>
          <w:color w:val="000000" w:themeColor="text1"/>
          <w:sz w:val="24"/>
          <w:szCs w:val="24"/>
        </w:rPr>
      </w:pPr>
    </w:p>
    <w:p w14:paraId="7762FA17" w14:textId="77777777" w:rsidR="00B0029A" w:rsidRPr="000A2B08" w:rsidRDefault="00B0029A" w:rsidP="000256CF">
      <w:pPr>
        <w:spacing w:line="360" w:lineRule="auto"/>
        <w:rPr>
          <w:rFonts w:ascii="Times New Roman" w:eastAsia="Times New Roman" w:hAnsi="Times New Roman" w:cs="Times New Roman"/>
          <w:b/>
          <w:bCs/>
          <w:color w:val="000000" w:themeColor="text1"/>
          <w:sz w:val="24"/>
          <w:szCs w:val="24"/>
        </w:rPr>
      </w:pPr>
    </w:p>
    <w:p w14:paraId="00F271B7" w14:textId="79E6FB53" w:rsidR="002F66E7" w:rsidRPr="000256CF" w:rsidRDefault="006C7068" w:rsidP="002F66E7">
      <w:pPr>
        <w:spacing w:line="360" w:lineRule="auto"/>
        <w:ind w:left="649" w:firstLineChars="1050" w:firstLine="2530"/>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lastRenderedPageBreak/>
        <w:t xml:space="preserve">      </w:t>
      </w:r>
      <w:r w:rsidR="00322CB6">
        <w:rPr>
          <w:rFonts w:ascii="Times New Roman" w:eastAsia="Times New Roman" w:hAnsi="Times New Roman" w:cs="Times New Roman"/>
          <w:b/>
          <w:bCs/>
          <w:color w:val="FF0000"/>
          <w:sz w:val="24"/>
          <w:szCs w:val="24"/>
        </w:rPr>
        <w:t xml:space="preserve"> </w:t>
      </w:r>
      <w:r w:rsidR="002F66E7" w:rsidRPr="000256CF">
        <w:rPr>
          <w:rFonts w:ascii="Times New Roman" w:eastAsia="Times New Roman" w:hAnsi="Times New Roman" w:cs="Times New Roman"/>
          <w:b/>
          <w:bCs/>
          <w:color w:val="FF0000"/>
          <w:sz w:val="24"/>
          <w:szCs w:val="24"/>
        </w:rPr>
        <w:t>CONTENTS</w:t>
      </w:r>
    </w:p>
    <w:p w14:paraId="70013139" w14:textId="4F0389E6" w:rsidR="002F66E7" w:rsidRPr="000A2B08" w:rsidRDefault="002F66E7"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Declaration                                                                                        i</w:t>
      </w:r>
      <w:r w:rsidR="009D26D9" w:rsidRPr="000A2B08">
        <w:rPr>
          <w:rFonts w:ascii="Times New Roman" w:eastAsia="Times New Roman" w:hAnsi="Times New Roman" w:cs="Times New Roman"/>
          <w:color w:val="000000" w:themeColor="text1"/>
          <w:sz w:val="24"/>
          <w:szCs w:val="24"/>
          <w:lang w:val="en-IN"/>
        </w:rPr>
        <w:t>ii</w:t>
      </w:r>
    </w:p>
    <w:p w14:paraId="77B799DE" w14:textId="77777777" w:rsidR="000256CF" w:rsidRDefault="002F66E7"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 xml:space="preserve">Acknowledgement                                                                         </w:t>
      </w:r>
      <w:r w:rsidR="009D26D9" w:rsidRPr="000A2B08">
        <w:rPr>
          <w:rFonts w:ascii="Times New Roman" w:eastAsia="Times New Roman" w:hAnsi="Times New Roman" w:cs="Times New Roman"/>
          <w:color w:val="000000" w:themeColor="text1"/>
          <w:sz w:val="24"/>
          <w:szCs w:val="24"/>
          <w:lang w:val="en-IN"/>
        </w:rPr>
        <w:t xml:space="preserve"> </w:t>
      </w:r>
      <w:r w:rsidRPr="000A2B08">
        <w:rPr>
          <w:rFonts w:ascii="Times New Roman" w:eastAsia="Times New Roman" w:hAnsi="Times New Roman" w:cs="Times New Roman"/>
          <w:color w:val="000000" w:themeColor="text1"/>
          <w:sz w:val="24"/>
          <w:szCs w:val="24"/>
          <w:lang w:val="en-IN"/>
        </w:rPr>
        <w:t xml:space="preserve">   i</w:t>
      </w:r>
      <w:r w:rsidR="009D26D9" w:rsidRPr="000A2B08">
        <w:rPr>
          <w:rFonts w:ascii="Times New Roman" w:eastAsia="Times New Roman" w:hAnsi="Times New Roman" w:cs="Times New Roman"/>
          <w:color w:val="000000" w:themeColor="text1"/>
          <w:sz w:val="24"/>
          <w:szCs w:val="24"/>
          <w:lang w:val="en-IN"/>
        </w:rPr>
        <w:t>v</w:t>
      </w:r>
    </w:p>
    <w:p w14:paraId="066A599F" w14:textId="0DDE69B5" w:rsidR="002F66E7" w:rsidRPr="000256CF" w:rsidRDefault="002F66E7"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rPr>
        <w:t xml:space="preserve">Abstract                                                                                        </w:t>
      </w:r>
      <w:r w:rsidR="009D26D9" w:rsidRPr="000A2B08">
        <w:rPr>
          <w:rFonts w:ascii="Times New Roman" w:eastAsia="Times New Roman" w:hAnsi="Times New Roman" w:cs="Times New Roman"/>
          <w:color w:val="000000" w:themeColor="text1"/>
          <w:sz w:val="24"/>
          <w:szCs w:val="24"/>
        </w:rPr>
        <w:t xml:space="preserve"> </w:t>
      </w:r>
      <w:r w:rsidRPr="000A2B08">
        <w:rPr>
          <w:rFonts w:ascii="Times New Roman" w:eastAsia="Times New Roman" w:hAnsi="Times New Roman" w:cs="Times New Roman"/>
          <w:color w:val="000000" w:themeColor="text1"/>
          <w:sz w:val="24"/>
          <w:szCs w:val="24"/>
        </w:rPr>
        <w:t xml:space="preserve"> </w:t>
      </w:r>
      <w:r w:rsidR="009D26D9" w:rsidRPr="000A2B08">
        <w:rPr>
          <w:rFonts w:ascii="Times New Roman" w:eastAsia="Times New Roman" w:hAnsi="Times New Roman" w:cs="Times New Roman"/>
          <w:color w:val="000000" w:themeColor="text1"/>
          <w:sz w:val="24"/>
          <w:szCs w:val="24"/>
        </w:rPr>
        <w:t xml:space="preserve"> </w:t>
      </w:r>
      <w:r w:rsidRPr="000A2B08">
        <w:rPr>
          <w:rFonts w:ascii="Times New Roman" w:eastAsia="Times New Roman" w:hAnsi="Times New Roman" w:cs="Times New Roman"/>
          <w:color w:val="000000" w:themeColor="text1"/>
          <w:sz w:val="24"/>
          <w:szCs w:val="24"/>
        </w:rPr>
        <w:t xml:space="preserve"> </w:t>
      </w:r>
      <w:r w:rsidRPr="000A2B08">
        <w:rPr>
          <w:rFonts w:ascii="Times New Roman" w:eastAsia="Times New Roman" w:hAnsi="Times New Roman" w:cs="Times New Roman"/>
          <w:color w:val="000000" w:themeColor="text1"/>
          <w:sz w:val="24"/>
          <w:szCs w:val="24"/>
          <w:lang w:val="en-IN"/>
        </w:rPr>
        <w:t xml:space="preserve">  </w:t>
      </w:r>
      <w:r w:rsidR="000256CF">
        <w:rPr>
          <w:rFonts w:ascii="Times New Roman" w:eastAsia="Times New Roman" w:hAnsi="Times New Roman" w:cs="Times New Roman"/>
          <w:color w:val="000000" w:themeColor="text1"/>
          <w:sz w:val="24"/>
          <w:szCs w:val="24"/>
          <w:lang w:val="en-IN"/>
        </w:rPr>
        <w:t xml:space="preserve"> </w:t>
      </w:r>
      <w:r w:rsidR="002503A2" w:rsidRPr="000A2B08">
        <w:rPr>
          <w:rFonts w:ascii="Times New Roman" w:eastAsia="Times New Roman" w:hAnsi="Times New Roman" w:cs="Times New Roman"/>
          <w:color w:val="000000" w:themeColor="text1"/>
          <w:sz w:val="24"/>
          <w:szCs w:val="24"/>
          <w:lang w:val="en-IN"/>
        </w:rPr>
        <w:t>v</w:t>
      </w:r>
    </w:p>
    <w:p w14:paraId="3B3C5ECF" w14:textId="1E1A37AD" w:rsidR="002F66E7" w:rsidRPr="000A2B08" w:rsidRDefault="002F66E7"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rPr>
        <w:t xml:space="preserve">List of Figures                                                                               </w:t>
      </w:r>
      <w:r w:rsidRPr="000A2B08">
        <w:rPr>
          <w:rFonts w:ascii="Times New Roman" w:eastAsia="Times New Roman" w:hAnsi="Times New Roman" w:cs="Times New Roman"/>
          <w:color w:val="000000" w:themeColor="text1"/>
          <w:sz w:val="24"/>
          <w:szCs w:val="24"/>
          <w:lang w:val="en-IN"/>
        </w:rPr>
        <w:t xml:space="preserve">  </w:t>
      </w:r>
      <w:r w:rsidR="000256CF">
        <w:rPr>
          <w:rFonts w:ascii="Times New Roman" w:eastAsia="Times New Roman" w:hAnsi="Times New Roman" w:cs="Times New Roman"/>
          <w:color w:val="000000" w:themeColor="text1"/>
          <w:sz w:val="24"/>
          <w:szCs w:val="24"/>
          <w:lang w:val="en-IN"/>
        </w:rPr>
        <w:t xml:space="preserve">   </w:t>
      </w:r>
      <w:r w:rsidR="009D26D9" w:rsidRPr="000A2B08">
        <w:rPr>
          <w:rFonts w:ascii="Times New Roman" w:eastAsia="Times New Roman" w:hAnsi="Times New Roman" w:cs="Times New Roman"/>
          <w:color w:val="000000" w:themeColor="text1"/>
          <w:sz w:val="24"/>
          <w:szCs w:val="24"/>
          <w:lang w:val="en-IN"/>
        </w:rPr>
        <w:t>ix</w:t>
      </w:r>
    </w:p>
    <w:p w14:paraId="02B4A344" w14:textId="2CC5EE6E" w:rsidR="00483932" w:rsidRPr="000A2B08" w:rsidRDefault="00483932" w:rsidP="006C7068">
      <w:pPr>
        <w:spacing w:line="360" w:lineRule="auto"/>
        <w:ind w:left="851"/>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lang w:val="en-IN"/>
        </w:rPr>
        <w:t xml:space="preserve">List of Abbreviation                                                                        </w:t>
      </w:r>
      <w:r w:rsidR="00370FFF" w:rsidRPr="000A2B08">
        <w:rPr>
          <w:rFonts w:ascii="Times New Roman" w:eastAsia="Times New Roman" w:hAnsi="Times New Roman" w:cs="Times New Roman"/>
          <w:color w:val="000000" w:themeColor="text1"/>
          <w:sz w:val="24"/>
          <w:szCs w:val="24"/>
          <w:lang w:val="en-IN"/>
        </w:rPr>
        <w:t xml:space="preserve"> </w:t>
      </w:r>
      <w:r w:rsidR="000256CF">
        <w:rPr>
          <w:rFonts w:ascii="Times New Roman" w:eastAsia="Times New Roman" w:hAnsi="Times New Roman" w:cs="Times New Roman"/>
          <w:color w:val="000000" w:themeColor="text1"/>
          <w:sz w:val="24"/>
          <w:szCs w:val="24"/>
          <w:lang w:val="en-IN"/>
        </w:rPr>
        <w:t xml:space="preserve">   </w:t>
      </w:r>
      <w:r w:rsidR="00370FFF" w:rsidRPr="000A2B08">
        <w:rPr>
          <w:rFonts w:ascii="Times New Roman" w:eastAsia="Times New Roman" w:hAnsi="Times New Roman" w:cs="Times New Roman"/>
          <w:color w:val="000000" w:themeColor="text1"/>
          <w:sz w:val="24"/>
          <w:szCs w:val="24"/>
          <w:lang w:val="en-IN"/>
        </w:rPr>
        <w:t>x</w:t>
      </w:r>
      <w:r w:rsidRPr="000A2B08">
        <w:rPr>
          <w:rFonts w:ascii="Times New Roman" w:eastAsia="Times New Roman" w:hAnsi="Times New Roman" w:cs="Times New Roman"/>
          <w:color w:val="000000" w:themeColor="text1"/>
          <w:sz w:val="24"/>
          <w:szCs w:val="24"/>
          <w:lang w:val="en-IN"/>
        </w:rPr>
        <w:t xml:space="preserve">                            </w:t>
      </w:r>
    </w:p>
    <w:p w14:paraId="58BECDDD" w14:textId="4027F2CA" w:rsidR="000256CF" w:rsidRDefault="002F66E7" w:rsidP="006C7068">
      <w:pPr>
        <w:spacing w:line="360" w:lineRule="auto"/>
        <w:ind w:left="851"/>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lang w:val="en-IN"/>
        </w:rPr>
        <w:t xml:space="preserve">Chapter 1: INTRODUCTION                                                    </w:t>
      </w:r>
      <w:r w:rsidR="00483932" w:rsidRPr="000A2B08">
        <w:rPr>
          <w:rFonts w:ascii="Times New Roman" w:eastAsia="Times New Roman" w:hAnsi="Times New Roman" w:cs="Times New Roman"/>
          <w:b/>
          <w:bCs/>
          <w:color w:val="FF0000"/>
          <w:sz w:val="24"/>
          <w:szCs w:val="24"/>
          <w:lang w:val="en-IN"/>
        </w:rPr>
        <w:t xml:space="preserve"> </w:t>
      </w:r>
      <w:r w:rsidR="000256CF">
        <w:rPr>
          <w:rFonts w:ascii="Times New Roman" w:eastAsia="Times New Roman" w:hAnsi="Times New Roman" w:cs="Times New Roman"/>
          <w:b/>
          <w:bCs/>
          <w:color w:val="FF0000"/>
          <w:sz w:val="24"/>
          <w:szCs w:val="24"/>
          <w:lang w:val="en-IN"/>
        </w:rPr>
        <w:t xml:space="preserve">    </w:t>
      </w:r>
      <w:r w:rsidR="00AB51E4" w:rsidRPr="000A2B08">
        <w:rPr>
          <w:rFonts w:ascii="Times New Roman" w:eastAsia="Times New Roman" w:hAnsi="Times New Roman" w:cs="Times New Roman"/>
          <w:b/>
          <w:bCs/>
          <w:color w:val="FF0000"/>
          <w:sz w:val="24"/>
          <w:szCs w:val="24"/>
          <w:lang w:val="en-IN"/>
        </w:rPr>
        <w:t>1</w:t>
      </w:r>
    </w:p>
    <w:p w14:paraId="317152FD" w14:textId="6E81608D" w:rsidR="002F66E7" w:rsidRPr="000256CF" w:rsidRDefault="002F66E7" w:rsidP="006C7068">
      <w:pPr>
        <w:spacing w:line="360" w:lineRule="auto"/>
        <w:ind w:left="851"/>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color w:val="000000" w:themeColor="text1"/>
          <w:sz w:val="24"/>
          <w:szCs w:val="24"/>
          <w:lang w:val="en-IN"/>
        </w:rPr>
        <w:t xml:space="preserve">1.1 Introduction to computer science                                           </w:t>
      </w:r>
      <w:r w:rsidR="000256CF">
        <w:rPr>
          <w:rFonts w:ascii="Times New Roman" w:eastAsia="Times New Roman" w:hAnsi="Times New Roman" w:cs="Times New Roman"/>
          <w:color w:val="000000" w:themeColor="text1"/>
          <w:sz w:val="24"/>
          <w:szCs w:val="24"/>
          <w:lang w:val="en-IN"/>
        </w:rPr>
        <w:t xml:space="preserve">       </w:t>
      </w:r>
      <w:r w:rsidR="00C40755" w:rsidRPr="000A2B08">
        <w:rPr>
          <w:rFonts w:ascii="Times New Roman" w:eastAsia="Times New Roman" w:hAnsi="Times New Roman" w:cs="Times New Roman"/>
          <w:color w:val="000000" w:themeColor="text1"/>
          <w:sz w:val="24"/>
          <w:szCs w:val="24"/>
          <w:lang w:val="en-IN"/>
        </w:rPr>
        <w:t>2</w:t>
      </w:r>
    </w:p>
    <w:p w14:paraId="682C241A" w14:textId="4DE1D560" w:rsidR="00483932" w:rsidRPr="000A2B08" w:rsidRDefault="002F66E7" w:rsidP="006C7068">
      <w:pPr>
        <w:spacing w:line="360" w:lineRule="auto"/>
        <w:ind w:left="851"/>
        <w:rPr>
          <w:rFonts w:ascii="Times New Roman" w:eastAsia="Times New Roman" w:hAnsi="Times New Roman" w:cs="Times New Roman"/>
          <w:b/>
          <w:bCs/>
          <w:color w:val="000000" w:themeColor="text1"/>
          <w:sz w:val="24"/>
          <w:szCs w:val="24"/>
        </w:rPr>
      </w:pPr>
      <w:r w:rsidRPr="000A2B08">
        <w:rPr>
          <w:rFonts w:ascii="Times New Roman" w:eastAsia="Times New Roman" w:hAnsi="Times New Roman" w:cs="Times New Roman"/>
          <w:color w:val="000000" w:themeColor="text1"/>
          <w:sz w:val="24"/>
          <w:szCs w:val="24"/>
          <w:lang w:val="en-IN"/>
        </w:rPr>
        <w:t xml:space="preserve">1.2 About </w:t>
      </w:r>
      <w:r w:rsidR="00483932" w:rsidRPr="000A2B08">
        <w:rPr>
          <w:rFonts w:ascii="Times New Roman" w:eastAsia="Times New Roman" w:hAnsi="Times New Roman" w:cs="Times New Roman"/>
          <w:color w:val="000000" w:themeColor="text1"/>
          <w:sz w:val="24"/>
          <w:szCs w:val="24"/>
          <w:lang w:val="en-IN"/>
        </w:rPr>
        <w:t>the project</w:t>
      </w:r>
      <w:r w:rsidRPr="000A2B08">
        <w:rPr>
          <w:rFonts w:ascii="Times New Roman" w:eastAsia="Times New Roman" w:hAnsi="Times New Roman" w:cs="Times New Roman"/>
          <w:color w:val="000000" w:themeColor="text1"/>
          <w:sz w:val="24"/>
          <w:szCs w:val="24"/>
          <w:lang w:val="en-IN"/>
        </w:rPr>
        <w:t xml:space="preserve">                                                                   </w:t>
      </w:r>
      <w:r w:rsidR="000256CF">
        <w:rPr>
          <w:rFonts w:ascii="Times New Roman" w:eastAsia="Times New Roman" w:hAnsi="Times New Roman" w:cs="Times New Roman"/>
          <w:color w:val="000000" w:themeColor="text1"/>
          <w:sz w:val="24"/>
          <w:szCs w:val="24"/>
          <w:lang w:val="en-IN"/>
        </w:rPr>
        <w:t xml:space="preserve">        </w:t>
      </w:r>
      <w:r w:rsidR="00C40755" w:rsidRPr="000A2B08">
        <w:rPr>
          <w:rFonts w:ascii="Times New Roman" w:eastAsia="Times New Roman" w:hAnsi="Times New Roman" w:cs="Times New Roman"/>
          <w:color w:val="000000" w:themeColor="text1"/>
          <w:sz w:val="24"/>
          <w:szCs w:val="24"/>
          <w:lang w:val="en-IN"/>
        </w:rPr>
        <w:t>2</w:t>
      </w:r>
    </w:p>
    <w:p w14:paraId="0500EB44" w14:textId="13BD6E9B" w:rsidR="002F66E7" w:rsidRPr="000A2B08" w:rsidRDefault="00483932" w:rsidP="006C7068">
      <w:pPr>
        <w:spacing w:line="360" w:lineRule="auto"/>
        <w:ind w:left="851"/>
        <w:rPr>
          <w:rFonts w:ascii="Times New Roman" w:eastAsia="Times New Roman" w:hAnsi="Times New Roman" w:cs="Times New Roman"/>
          <w:b/>
          <w:bCs/>
          <w:color w:val="000000" w:themeColor="text1"/>
          <w:sz w:val="24"/>
          <w:szCs w:val="24"/>
        </w:rPr>
      </w:pPr>
      <w:r w:rsidRPr="000A2B08">
        <w:rPr>
          <w:rFonts w:ascii="Times New Roman" w:eastAsia="Times New Roman" w:hAnsi="Times New Roman" w:cs="Times New Roman"/>
          <w:color w:val="000000" w:themeColor="text1"/>
          <w:sz w:val="24"/>
          <w:szCs w:val="24"/>
        </w:rPr>
        <w:t xml:space="preserve">1.3 Overview                         </w:t>
      </w:r>
      <w:r w:rsidR="002F66E7" w:rsidRPr="000A2B08">
        <w:rPr>
          <w:rFonts w:ascii="Times New Roman" w:eastAsia="Times New Roman" w:hAnsi="Times New Roman" w:cs="Times New Roman"/>
          <w:color w:val="000000" w:themeColor="text1"/>
          <w:sz w:val="24"/>
          <w:szCs w:val="24"/>
          <w:lang w:val="en-IN"/>
        </w:rPr>
        <w:t xml:space="preserve">                                            </w:t>
      </w:r>
      <w:r w:rsidR="00700AD5" w:rsidRPr="000A2B08">
        <w:rPr>
          <w:rFonts w:ascii="Times New Roman" w:eastAsia="Times New Roman" w:hAnsi="Times New Roman" w:cs="Times New Roman"/>
          <w:color w:val="000000" w:themeColor="text1"/>
          <w:sz w:val="24"/>
          <w:szCs w:val="24"/>
          <w:lang w:val="en-IN"/>
        </w:rPr>
        <w:t xml:space="preserve"> </w:t>
      </w:r>
      <w:r w:rsidR="002F66E7" w:rsidRPr="000A2B08">
        <w:rPr>
          <w:rFonts w:ascii="Times New Roman" w:eastAsia="Times New Roman" w:hAnsi="Times New Roman" w:cs="Times New Roman"/>
          <w:color w:val="000000" w:themeColor="text1"/>
          <w:sz w:val="24"/>
          <w:szCs w:val="24"/>
          <w:lang w:val="en-IN"/>
        </w:rPr>
        <w:t xml:space="preserve"> </w:t>
      </w:r>
      <w:r w:rsidR="00700AD5" w:rsidRPr="000A2B08">
        <w:rPr>
          <w:rFonts w:ascii="Times New Roman" w:eastAsia="Times New Roman" w:hAnsi="Times New Roman" w:cs="Times New Roman"/>
          <w:color w:val="000000" w:themeColor="text1"/>
          <w:sz w:val="24"/>
          <w:szCs w:val="24"/>
          <w:lang w:val="en-IN"/>
        </w:rPr>
        <w:t xml:space="preserve"> </w:t>
      </w:r>
      <w:r w:rsidR="002F66E7" w:rsidRPr="000A2B08">
        <w:rPr>
          <w:rFonts w:ascii="Times New Roman" w:eastAsia="Times New Roman" w:hAnsi="Times New Roman" w:cs="Times New Roman"/>
          <w:color w:val="000000" w:themeColor="text1"/>
          <w:sz w:val="24"/>
          <w:szCs w:val="24"/>
          <w:lang w:val="en-IN"/>
        </w:rPr>
        <w:t xml:space="preserve">       </w:t>
      </w:r>
      <w:r w:rsidR="000256CF">
        <w:rPr>
          <w:rFonts w:ascii="Times New Roman" w:eastAsia="Times New Roman" w:hAnsi="Times New Roman" w:cs="Times New Roman"/>
          <w:color w:val="000000" w:themeColor="text1"/>
          <w:sz w:val="24"/>
          <w:szCs w:val="24"/>
          <w:lang w:val="en-IN"/>
        </w:rPr>
        <w:t xml:space="preserve">        </w:t>
      </w:r>
      <w:r w:rsidR="00C40755" w:rsidRPr="000A2B08">
        <w:rPr>
          <w:rFonts w:ascii="Times New Roman" w:eastAsia="Times New Roman" w:hAnsi="Times New Roman" w:cs="Times New Roman"/>
          <w:color w:val="000000" w:themeColor="text1"/>
          <w:sz w:val="24"/>
          <w:szCs w:val="24"/>
          <w:lang w:val="en-IN"/>
        </w:rPr>
        <w:t>3</w:t>
      </w:r>
    </w:p>
    <w:p w14:paraId="58EA38A4" w14:textId="34A1B65E" w:rsidR="00483932" w:rsidRPr="000A2B08" w:rsidRDefault="002F66E7"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 xml:space="preserve">1.4 Software Development Life Cycle                         </w:t>
      </w:r>
      <w:r w:rsidR="00700AD5" w:rsidRPr="000A2B08">
        <w:rPr>
          <w:rFonts w:ascii="Times New Roman" w:eastAsia="Times New Roman" w:hAnsi="Times New Roman" w:cs="Times New Roman"/>
          <w:color w:val="000000" w:themeColor="text1"/>
          <w:sz w:val="24"/>
          <w:szCs w:val="24"/>
          <w:lang w:val="en-IN"/>
        </w:rPr>
        <w:t xml:space="preserve">   </w:t>
      </w:r>
      <w:r w:rsidRPr="000A2B08">
        <w:rPr>
          <w:rFonts w:ascii="Times New Roman" w:eastAsia="Times New Roman" w:hAnsi="Times New Roman" w:cs="Times New Roman"/>
          <w:color w:val="000000" w:themeColor="text1"/>
          <w:sz w:val="24"/>
          <w:szCs w:val="24"/>
          <w:lang w:val="en-IN"/>
        </w:rPr>
        <w:t xml:space="preserve">     </w:t>
      </w:r>
      <w:r w:rsidR="00332ADE" w:rsidRPr="000A2B08">
        <w:rPr>
          <w:rFonts w:ascii="Times New Roman" w:eastAsia="Times New Roman" w:hAnsi="Times New Roman" w:cs="Times New Roman"/>
          <w:color w:val="000000" w:themeColor="text1"/>
          <w:sz w:val="24"/>
          <w:szCs w:val="24"/>
          <w:lang w:val="en-IN"/>
        </w:rPr>
        <w:t xml:space="preserve">   </w:t>
      </w:r>
      <w:r w:rsidRPr="000A2B08">
        <w:rPr>
          <w:rFonts w:ascii="Times New Roman" w:eastAsia="Times New Roman" w:hAnsi="Times New Roman" w:cs="Times New Roman"/>
          <w:color w:val="000000" w:themeColor="text1"/>
          <w:sz w:val="24"/>
          <w:szCs w:val="24"/>
          <w:lang w:val="en-IN"/>
        </w:rPr>
        <w:t xml:space="preserve">    </w:t>
      </w:r>
      <w:r w:rsidR="000256CF">
        <w:rPr>
          <w:rFonts w:ascii="Times New Roman" w:eastAsia="Times New Roman" w:hAnsi="Times New Roman" w:cs="Times New Roman"/>
          <w:color w:val="000000" w:themeColor="text1"/>
          <w:sz w:val="24"/>
          <w:szCs w:val="24"/>
          <w:lang w:val="en-IN"/>
        </w:rPr>
        <w:t xml:space="preserve">        </w:t>
      </w:r>
      <w:r w:rsidR="00370FFF" w:rsidRPr="000A2B08">
        <w:rPr>
          <w:rFonts w:ascii="Times New Roman" w:eastAsia="Times New Roman" w:hAnsi="Times New Roman" w:cs="Times New Roman"/>
          <w:color w:val="000000" w:themeColor="text1"/>
          <w:sz w:val="24"/>
          <w:szCs w:val="24"/>
          <w:lang w:val="en-IN"/>
        </w:rPr>
        <w:t>6</w:t>
      </w:r>
    </w:p>
    <w:p w14:paraId="48BE8A25" w14:textId="59E2F276" w:rsidR="002F66E7" w:rsidRPr="000A2B08" w:rsidRDefault="002F66E7" w:rsidP="006C7068">
      <w:pPr>
        <w:spacing w:line="360" w:lineRule="auto"/>
        <w:ind w:left="851"/>
        <w:rPr>
          <w:rFonts w:ascii="Times New Roman" w:eastAsia="Times New Roman" w:hAnsi="Times New Roman" w:cs="Times New Roman"/>
          <w:b/>
          <w:bCs/>
          <w:color w:val="FF0000"/>
          <w:sz w:val="24"/>
          <w:szCs w:val="24"/>
          <w:lang w:val="en-IN"/>
        </w:rPr>
      </w:pPr>
      <w:r w:rsidRPr="000A2B08">
        <w:rPr>
          <w:rFonts w:ascii="Times New Roman" w:eastAsia="Times New Roman" w:hAnsi="Times New Roman" w:cs="Times New Roman"/>
          <w:b/>
          <w:bCs/>
          <w:color w:val="FF0000"/>
          <w:sz w:val="24"/>
          <w:szCs w:val="24"/>
          <w:lang w:val="en-IN"/>
        </w:rPr>
        <w:t xml:space="preserve">Chapter 2: PROJECT OVERVIEW                                 </w:t>
      </w:r>
      <w:r w:rsidR="00700AD5" w:rsidRPr="000A2B08">
        <w:rPr>
          <w:rFonts w:ascii="Times New Roman" w:eastAsia="Times New Roman" w:hAnsi="Times New Roman" w:cs="Times New Roman"/>
          <w:b/>
          <w:bCs/>
          <w:color w:val="FF0000"/>
          <w:sz w:val="24"/>
          <w:szCs w:val="24"/>
          <w:lang w:val="en-IN"/>
        </w:rPr>
        <w:t xml:space="preserve">  </w:t>
      </w:r>
      <w:r w:rsidRPr="000A2B08">
        <w:rPr>
          <w:rFonts w:ascii="Times New Roman" w:eastAsia="Times New Roman" w:hAnsi="Times New Roman" w:cs="Times New Roman"/>
          <w:b/>
          <w:bCs/>
          <w:color w:val="FF0000"/>
          <w:sz w:val="24"/>
          <w:szCs w:val="24"/>
          <w:lang w:val="en-IN"/>
        </w:rPr>
        <w:t xml:space="preserve">        </w:t>
      </w:r>
      <w:r w:rsidR="000256CF">
        <w:rPr>
          <w:rFonts w:ascii="Times New Roman" w:eastAsia="Times New Roman" w:hAnsi="Times New Roman" w:cs="Times New Roman"/>
          <w:b/>
          <w:bCs/>
          <w:color w:val="FF0000"/>
          <w:sz w:val="24"/>
          <w:szCs w:val="24"/>
          <w:lang w:val="en-IN"/>
        </w:rPr>
        <w:t xml:space="preserve">    </w:t>
      </w:r>
      <w:r w:rsidR="00C40755" w:rsidRPr="000A2B08">
        <w:rPr>
          <w:rFonts w:ascii="Times New Roman" w:eastAsia="Times New Roman" w:hAnsi="Times New Roman" w:cs="Times New Roman"/>
          <w:b/>
          <w:bCs/>
          <w:color w:val="FF0000"/>
          <w:sz w:val="24"/>
          <w:szCs w:val="24"/>
          <w:lang w:val="en-IN"/>
        </w:rPr>
        <w:t>9</w:t>
      </w:r>
    </w:p>
    <w:p w14:paraId="50C693CB" w14:textId="236C8C7A" w:rsidR="002F66E7" w:rsidRPr="000A2B08" w:rsidRDefault="002F66E7"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 xml:space="preserve">2.1 </w:t>
      </w:r>
      <w:r w:rsidR="00FC5EC9" w:rsidRPr="000A2B08">
        <w:rPr>
          <w:rFonts w:ascii="Times New Roman" w:eastAsia="Times New Roman" w:hAnsi="Times New Roman" w:cs="Times New Roman"/>
          <w:color w:val="000000" w:themeColor="text1"/>
          <w:sz w:val="24"/>
          <w:szCs w:val="24"/>
          <w:lang w:val="en-IN"/>
        </w:rPr>
        <w:t>T</w:t>
      </w:r>
      <w:r w:rsidR="00483932" w:rsidRPr="000A2B08">
        <w:rPr>
          <w:rFonts w:ascii="Times New Roman" w:eastAsia="Times New Roman" w:hAnsi="Times New Roman" w:cs="Times New Roman"/>
          <w:color w:val="000000" w:themeColor="text1"/>
          <w:sz w:val="24"/>
          <w:szCs w:val="24"/>
          <w:lang w:val="en-IN"/>
        </w:rPr>
        <w:t xml:space="preserve">echnologies Description                                 </w:t>
      </w:r>
      <w:r w:rsidRPr="000A2B08">
        <w:rPr>
          <w:rFonts w:ascii="Times New Roman" w:eastAsia="Times New Roman" w:hAnsi="Times New Roman" w:cs="Times New Roman"/>
          <w:color w:val="000000" w:themeColor="text1"/>
          <w:sz w:val="24"/>
          <w:szCs w:val="24"/>
          <w:lang w:val="en-IN"/>
        </w:rPr>
        <w:t xml:space="preserve"> </w:t>
      </w:r>
      <w:r w:rsidR="00FC5EC9" w:rsidRPr="000A2B08">
        <w:rPr>
          <w:rFonts w:ascii="Times New Roman" w:eastAsia="Times New Roman" w:hAnsi="Times New Roman" w:cs="Times New Roman"/>
          <w:color w:val="000000" w:themeColor="text1"/>
          <w:sz w:val="24"/>
          <w:szCs w:val="24"/>
          <w:lang w:val="en-IN"/>
        </w:rPr>
        <w:t xml:space="preserve">                </w:t>
      </w:r>
      <w:r w:rsidRPr="000A2B08">
        <w:rPr>
          <w:rFonts w:ascii="Times New Roman" w:eastAsia="Times New Roman" w:hAnsi="Times New Roman" w:cs="Times New Roman"/>
          <w:color w:val="000000" w:themeColor="text1"/>
          <w:sz w:val="24"/>
          <w:szCs w:val="24"/>
          <w:lang w:val="en-IN"/>
        </w:rPr>
        <w:t xml:space="preserve"> </w:t>
      </w:r>
      <w:r w:rsidR="003D665A" w:rsidRPr="000A2B08">
        <w:rPr>
          <w:rFonts w:ascii="Times New Roman" w:eastAsia="Times New Roman" w:hAnsi="Times New Roman" w:cs="Times New Roman"/>
          <w:color w:val="000000" w:themeColor="text1"/>
          <w:sz w:val="24"/>
          <w:szCs w:val="24"/>
          <w:lang w:val="en-IN"/>
        </w:rPr>
        <w:t xml:space="preserve">   </w:t>
      </w:r>
      <w:r w:rsidR="00483932" w:rsidRPr="000A2B08">
        <w:rPr>
          <w:rFonts w:ascii="Times New Roman" w:eastAsia="Times New Roman" w:hAnsi="Times New Roman" w:cs="Times New Roman"/>
          <w:color w:val="000000" w:themeColor="text1"/>
          <w:sz w:val="24"/>
          <w:szCs w:val="24"/>
          <w:lang w:val="en-IN"/>
        </w:rPr>
        <w:t xml:space="preserve">   </w:t>
      </w:r>
      <w:r w:rsidR="000256CF">
        <w:rPr>
          <w:rFonts w:ascii="Times New Roman" w:eastAsia="Times New Roman" w:hAnsi="Times New Roman" w:cs="Times New Roman"/>
          <w:color w:val="000000" w:themeColor="text1"/>
          <w:sz w:val="24"/>
          <w:szCs w:val="24"/>
          <w:lang w:val="en-IN"/>
        </w:rPr>
        <w:t xml:space="preserve">   </w:t>
      </w:r>
      <w:r w:rsidR="00370FFF" w:rsidRPr="000A2B08">
        <w:rPr>
          <w:rFonts w:ascii="Times New Roman" w:eastAsia="Times New Roman" w:hAnsi="Times New Roman" w:cs="Times New Roman"/>
          <w:color w:val="000000" w:themeColor="text1"/>
          <w:sz w:val="24"/>
          <w:szCs w:val="24"/>
          <w:lang w:val="en-IN"/>
        </w:rPr>
        <w:t>10</w:t>
      </w:r>
    </w:p>
    <w:p w14:paraId="3B7CB45D" w14:textId="79E7D4E0" w:rsidR="003D665A" w:rsidRPr="000A2B08" w:rsidRDefault="002F66E7"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2.</w:t>
      </w:r>
      <w:r w:rsidR="00483932" w:rsidRPr="000A2B08">
        <w:rPr>
          <w:rFonts w:ascii="Times New Roman" w:eastAsia="Times New Roman" w:hAnsi="Times New Roman" w:cs="Times New Roman"/>
          <w:color w:val="000000" w:themeColor="text1"/>
          <w:sz w:val="24"/>
          <w:szCs w:val="24"/>
          <w:lang w:val="en-IN"/>
        </w:rPr>
        <w:t xml:space="preserve">2 Front End Project             </w:t>
      </w:r>
      <w:r w:rsidR="003D665A" w:rsidRPr="000A2B08">
        <w:rPr>
          <w:rFonts w:ascii="Times New Roman" w:eastAsia="Times New Roman" w:hAnsi="Times New Roman" w:cs="Times New Roman"/>
          <w:color w:val="000000" w:themeColor="text1"/>
          <w:sz w:val="24"/>
          <w:szCs w:val="24"/>
          <w:lang w:val="en-IN"/>
        </w:rPr>
        <w:t xml:space="preserve">                                                          </w:t>
      </w:r>
      <w:r w:rsidR="000256CF">
        <w:rPr>
          <w:rFonts w:ascii="Times New Roman" w:eastAsia="Times New Roman" w:hAnsi="Times New Roman" w:cs="Times New Roman"/>
          <w:color w:val="000000" w:themeColor="text1"/>
          <w:sz w:val="24"/>
          <w:szCs w:val="24"/>
          <w:lang w:val="en-IN"/>
        </w:rPr>
        <w:t xml:space="preserve">  </w:t>
      </w:r>
      <w:r w:rsidR="00370FFF" w:rsidRPr="000A2B08">
        <w:rPr>
          <w:rFonts w:ascii="Times New Roman" w:eastAsia="Times New Roman" w:hAnsi="Times New Roman" w:cs="Times New Roman"/>
          <w:color w:val="000000" w:themeColor="text1"/>
          <w:sz w:val="24"/>
          <w:szCs w:val="24"/>
          <w:lang w:val="en-IN"/>
        </w:rPr>
        <w:t>10</w:t>
      </w:r>
      <w:r w:rsidRPr="000A2B08">
        <w:rPr>
          <w:rFonts w:ascii="Times New Roman" w:eastAsia="Times New Roman" w:hAnsi="Times New Roman" w:cs="Times New Roman"/>
          <w:color w:val="000000" w:themeColor="text1"/>
          <w:sz w:val="24"/>
          <w:szCs w:val="24"/>
          <w:lang w:val="en-IN"/>
        </w:rPr>
        <w:t xml:space="preserve"> </w:t>
      </w:r>
    </w:p>
    <w:p w14:paraId="1A3C0026" w14:textId="702B545A" w:rsidR="002F66E7" w:rsidRPr="000A2B08" w:rsidRDefault="003D665A"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2.</w:t>
      </w:r>
      <w:r w:rsidR="00483932" w:rsidRPr="000A2B08">
        <w:rPr>
          <w:rFonts w:ascii="Times New Roman" w:eastAsia="Times New Roman" w:hAnsi="Times New Roman" w:cs="Times New Roman"/>
          <w:color w:val="000000" w:themeColor="text1"/>
          <w:sz w:val="24"/>
          <w:szCs w:val="24"/>
          <w:lang w:val="en-IN"/>
        </w:rPr>
        <w:t xml:space="preserve">3.1 Registration                  </w:t>
      </w:r>
      <w:r w:rsidRPr="000A2B08">
        <w:rPr>
          <w:rFonts w:ascii="Times New Roman" w:eastAsia="Times New Roman" w:hAnsi="Times New Roman" w:cs="Times New Roman"/>
          <w:color w:val="000000" w:themeColor="text1"/>
          <w:sz w:val="24"/>
          <w:szCs w:val="24"/>
          <w:lang w:val="en-IN"/>
        </w:rPr>
        <w:t xml:space="preserve"> </w:t>
      </w:r>
      <w:r w:rsidR="00400D3A" w:rsidRPr="000A2B08">
        <w:rPr>
          <w:rFonts w:ascii="Times New Roman" w:eastAsia="Times New Roman" w:hAnsi="Times New Roman" w:cs="Times New Roman"/>
          <w:color w:val="000000" w:themeColor="text1"/>
          <w:sz w:val="24"/>
          <w:szCs w:val="24"/>
          <w:lang w:val="en-IN"/>
        </w:rPr>
        <w:t xml:space="preserve">                                                          </w:t>
      </w:r>
      <w:r w:rsidR="000256CF">
        <w:rPr>
          <w:rFonts w:ascii="Times New Roman" w:eastAsia="Times New Roman" w:hAnsi="Times New Roman" w:cs="Times New Roman"/>
          <w:color w:val="000000" w:themeColor="text1"/>
          <w:sz w:val="24"/>
          <w:szCs w:val="24"/>
          <w:lang w:val="en-IN"/>
        </w:rPr>
        <w:t xml:space="preserve">  </w:t>
      </w:r>
      <w:r w:rsidR="00370FFF" w:rsidRPr="000A2B08">
        <w:rPr>
          <w:rFonts w:ascii="Times New Roman" w:eastAsia="Times New Roman" w:hAnsi="Times New Roman" w:cs="Times New Roman"/>
          <w:color w:val="000000" w:themeColor="text1"/>
          <w:sz w:val="24"/>
          <w:szCs w:val="24"/>
          <w:lang w:val="en-IN"/>
        </w:rPr>
        <w:t>11</w:t>
      </w:r>
      <w:r w:rsidR="00400D3A" w:rsidRPr="000A2B08">
        <w:rPr>
          <w:rFonts w:ascii="Times New Roman" w:eastAsia="Times New Roman" w:hAnsi="Times New Roman" w:cs="Times New Roman"/>
          <w:color w:val="000000" w:themeColor="text1"/>
          <w:sz w:val="24"/>
          <w:szCs w:val="24"/>
          <w:lang w:val="en-IN"/>
        </w:rPr>
        <w:t xml:space="preserve"> </w:t>
      </w:r>
      <w:r w:rsidR="002F66E7" w:rsidRPr="000A2B08">
        <w:rPr>
          <w:rFonts w:ascii="Times New Roman" w:eastAsia="Times New Roman" w:hAnsi="Times New Roman" w:cs="Times New Roman"/>
          <w:color w:val="000000" w:themeColor="text1"/>
          <w:sz w:val="24"/>
          <w:szCs w:val="24"/>
          <w:lang w:val="en-IN"/>
        </w:rPr>
        <w:t xml:space="preserve">                                                                   </w:t>
      </w:r>
      <w:r w:rsidR="00700AD5" w:rsidRPr="000A2B08">
        <w:rPr>
          <w:rFonts w:ascii="Times New Roman" w:eastAsia="Times New Roman" w:hAnsi="Times New Roman" w:cs="Times New Roman"/>
          <w:color w:val="000000" w:themeColor="text1"/>
          <w:sz w:val="24"/>
          <w:szCs w:val="24"/>
          <w:lang w:val="en-IN"/>
        </w:rPr>
        <w:t xml:space="preserve">  </w:t>
      </w:r>
      <w:r w:rsidR="002F66E7" w:rsidRPr="000A2B08">
        <w:rPr>
          <w:rFonts w:ascii="Times New Roman" w:eastAsia="Times New Roman" w:hAnsi="Times New Roman" w:cs="Times New Roman"/>
          <w:color w:val="000000" w:themeColor="text1"/>
          <w:sz w:val="24"/>
          <w:szCs w:val="24"/>
          <w:lang w:val="en-IN"/>
        </w:rPr>
        <w:t xml:space="preserve">                                               </w:t>
      </w:r>
      <w:r w:rsidR="00700AD5" w:rsidRPr="000A2B08">
        <w:rPr>
          <w:rFonts w:ascii="Times New Roman" w:eastAsia="Times New Roman" w:hAnsi="Times New Roman" w:cs="Times New Roman"/>
          <w:color w:val="000000" w:themeColor="text1"/>
          <w:sz w:val="24"/>
          <w:szCs w:val="24"/>
          <w:lang w:val="en-IN"/>
        </w:rPr>
        <w:t xml:space="preserve">  </w:t>
      </w:r>
      <w:r w:rsidR="002F66E7" w:rsidRPr="000A2B08">
        <w:rPr>
          <w:rFonts w:ascii="Times New Roman" w:eastAsia="Times New Roman" w:hAnsi="Times New Roman" w:cs="Times New Roman"/>
          <w:color w:val="000000" w:themeColor="text1"/>
          <w:sz w:val="24"/>
          <w:szCs w:val="24"/>
          <w:lang w:val="en-IN"/>
        </w:rPr>
        <w:t xml:space="preserve">                     </w:t>
      </w:r>
    </w:p>
    <w:p w14:paraId="0ADE71DF" w14:textId="1DA9A472" w:rsidR="002F66E7" w:rsidRPr="000A2B08" w:rsidRDefault="002F66E7"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2</w:t>
      </w:r>
      <w:r w:rsidR="00483932" w:rsidRPr="000A2B08">
        <w:rPr>
          <w:rFonts w:ascii="Times New Roman" w:eastAsia="Times New Roman" w:hAnsi="Times New Roman" w:cs="Times New Roman"/>
          <w:color w:val="000000" w:themeColor="text1"/>
          <w:sz w:val="24"/>
          <w:szCs w:val="24"/>
          <w:lang w:val="en-IN"/>
        </w:rPr>
        <w:t xml:space="preserve">.3.2 Login                               </w:t>
      </w:r>
      <w:r w:rsidRPr="000A2B08">
        <w:rPr>
          <w:rFonts w:ascii="Times New Roman" w:eastAsia="Times New Roman" w:hAnsi="Times New Roman" w:cs="Times New Roman"/>
          <w:color w:val="000000" w:themeColor="text1"/>
          <w:sz w:val="24"/>
          <w:szCs w:val="24"/>
          <w:lang w:val="en-IN"/>
        </w:rPr>
        <w:t xml:space="preserve">                                                  </w:t>
      </w:r>
      <w:r w:rsidR="00700AD5" w:rsidRPr="000A2B08">
        <w:rPr>
          <w:rFonts w:ascii="Times New Roman" w:eastAsia="Times New Roman" w:hAnsi="Times New Roman" w:cs="Times New Roman"/>
          <w:color w:val="000000" w:themeColor="text1"/>
          <w:sz w:val="24"/>
          <w:szCs w:val="24"/>
          <w:lang w:val="en-IN"/>
        </w:rPr>
        <w:t xml:space="preserve">    </w:t>
      </w:r>
      <w:r w:rsidRPr="000A2B08">
        <w:rPr>
          <w:rFonts w:ascii="Times New Roman" w:eastAsia="Times New Roman" w:hAnsi="Times New Roman" w:cs="Times New Roman"/>
          <w:color w:val="000000" w:themeColor="text1"/>
          <w:sz w:val="24"/>
          <w:szCs w:val="24"/>
          <w:lang w:val="en-IN"/>
        </w:rPr>
        <w:t xml:space="preserve">  </w:t>
      </w:r>
      <w:r w:rsidR="000256CF">
        <w:rPr>
          <w:rFonts w:ascii="Times New Roman" w:eastAsia="Times New Roman" w:hAnsi="Times New Roman" w:cs="Times New Roman"/>
          <w:color w:val="000000" w:themeColor="text1"/>
          <w:sz w:val="24"/>
          <w:szCs w:val="24"/>
          <w:lang w:val="en-IN"/>
        </w:rPr>
        <w:t xml:space="preserve">  </w:t>
      </w:r>
      <w:r w:rsidR="00370FFF" w:rsidRPr="000A2B08">
        <w:rPr>
          <w:rFonts w:ascii="Times New Roman" w:eastAsia="Times New Roman" w:hAnsi="Times New Roman" w:cs="Times New Roman"/>
          <w:color w:val="000000" w:themeColor="text1"/>
          <w:sz w:val="24"/>
          <w:szCs w:val="24"/>
          <w:lang w:val="en-IN"/>
        </w:rPr>
        <w:t>11</w:t>
      </w:r>
    </w:p>
    <w:p w14:paraId="12C3371B" w14:textId="0315A668" w:rsidR="002F66E7" w:rsidRPr="000A2B08" w:rsidRDefault="002F66E7"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2.3.</w:t>
      </w:r>
      <w:r w:rsidR="00483932" w:rsidRPr="000A2B08">
        <w:rPr>
          <w:rFonts w:ascii="Times New Roman" w:eastAsia="Times New Roman" w:hAnsi="Times New Roman" w:cs="Times New Roman"/>
          <w:color w:val="000000" w:themeColor="text1"/>
          <w:sz w:val="24"/>
          <w:szCs w:val="24"/>
          <w:lang w:val="en-IN"/>
        </w:rPr>
        <w:t xml:space="preserve">3 Uploading a file </w:t>
      </w:r>
      <w:r w:rsidRPr="000A2B08">
        <w:rPr>
          <w:rFonts w:ascii="Times New Roman" w:eastAsia="Times New Roman" w:hAnsi="Times New Roman" w:cs="Times New Roman"/>
          <w:color w:val="000000" w:themeColor="text1"/>
          <w:sz w:val="24"/>
          <w:szCs w:val="24"/>
          <w:lang w:val="en-IN"/>
        </w:rPr>
        <w:t xml:space="preserve">                                               </w:t>
      </w:r>
      <w:r w:rsidR="00700AD5" w:rsidRPr="000A2B08">
        <w:rPr>
          <w:rFonts w:ascii="Times New Roman" w:eastAsia="Times New Roman" w:hAnsi="Times New Roman" w:cs="Times New Roman"/>
          <w:color w:val="000000" w:themeColor="text1"/>
          <w:sz w:val="24"/>
          <w:szCs w:val="24"/>
          <w:lang w:val="en-IN"/>
        </w:rPr>
        <w:t xml:space="preserve">   </w:t>
      </w:r>
      <w:r w:rsidRPr="000A2B08">
        <w:rPr>
          <w:rFonts w:ascii="Times New Roman" w:eastAsia="Times New Roman" w:hAnsi="Times New Roman" w:cs="Times New Roman"/>
          <w:color w:val="000000" w:themeColor="text1"/>
          <w:sz w:val="24"/>
          <w:szCs w:val="24"/>
          <w:lang w:val="en-IN"/>
        </w:rPr>
        <w:t xml:space="preserve">                   </w:t>
      </w:r>
      <w:r w:rsidR="000256CF">
        <w:rPr>
          <w:rFonts w:ascii="Times New Roman" w:eastAsia="Times New Roman" w:hAnsi="Times New Roman" w:cs="Times New Roman"/>
          <w:color w:val="000000" w:themeColor="text1"/>
          <w:sz w:val="24"/>
          <w:szCs w:val="24"/>
          <w:lang w:val="en-IN"/>
        </w:rPr>
        <w:t xml:space="preserve">  </w:t>
      </w:r>
      <w:r w:rsidR="00C40755" w:rsidRPr="000A2B08">
        <w:rPr>
          <w:rFonts w:ascii="Times New Roman" w:eastAsia="Times New Roman" w:hAnsi="Times New Roman" w:cs="Times New Roman"/>
          <w:color w:val="000000" w:themeColor="text1"/>
          <w:sz w:val="24"/>
          <w:szCs w:val="24"/>
          <w:lang w:val="en-IN"/>
        </w:rPr>
        <w:t>1</w:t>
      </w:r>
      <w:r w:rsidR="00974346" w:rsidRPr="000A2B08">
        <w:rPr>
          <w:rFonts w:ascii="Times New Roman" w:eastAsia="Times New Roman" w:hAnsi="Times New Roman" w:cs="Times New Roman"/>
          <w:color w:val="000000" w:themeColor="text1"/>
          <w:sz w:val="24"/>
          <w:szCs w:val="24"/>
          <w:lang w:val="en-IN"/>
        </w:rPr>
        <w:t>2</w:t>
      </w:r>
    </w:p>
    <w:p w14:paraId="6625B809" w14:textId="76315D78" w:rsidR="002F66E7" w:rsidRPr="000A2B08" w:rsidRDefault="002F66E7"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2.3</w:t>
      </w:r>
      <w:r w:rsidR="00483932" w:rsidRPr="000A2B08">
        <w:rPr>
          <w:rFonts w:ascii="Times New Roman" w:eastAsia="Times New Roman" w:hAnsi="Times New Roman" w:cs="Times New Roman"/>
          <w:color w:val="000000" w:themeColor="text1"/>
          <w:sz w:val="24"/>
          <w:szCs w:val="24"/>
          <w:lang w:val="en-IN"/>
        </w:rPr>
        <w:t>.4 Downloading a file</w:t>
      </w:r>
      <w:r w:rsidRPr="000A2B08">
        <w:rPr>
          <w:rFonts w:ascii="Times New Roman" w:eastAsia="Times New Roman" w:hAnsi="Times New Roman" w:cs="Times New Roman"/>
          <w:color w:val="000000" w:themeColor="text1"/>
          <w:sz w:val="24"/>
          <w:szCs w:val="24"/>
          <w:lang w:val="en-IN"/>
        </w:rPr>
        <w:t xml:space="preserve">                                             </w:t>
      </w:r>
      <w:r w:rsidR="00700AD5" w:rsidRPr="000A2B08">
        <w:rPr>
          <w:rFonts w:ascii="Times New Roman" w:eastAsia="Times New Roman" w:hAnsi="Times New Roman" w:cs="Times New Roman"/>
          <w:color w:val="000000" w:themeColor="text1"/>
          <w:sz w:val="24"/>
          <w:szCs w:val="24"/>
          <w:lang w:val="en-IN"/>
        </w:rPr>
        <w:t xml:space="preserve">  </w:t>
      </w:r>
      <w:r w:rsidRPr="000A2B08">
        <w:rPr>
          <w:rFonts w:ascii="Times New Roman" w:eastAsia="Times New Roman" w:hAnsi="Times New Roman" w:cs="Times New Roman"/>
          <w:color w:val="000000" w:themeColor="text1"/>
          <w:sz w:val="24"/>
          <w:szCs w:val="24"/>
          <w:lang w:val="en-IN"/>
        </w:rPr>
        <w:t xml:space="preserve">          </w:t>
      </w:r>
      <w:r w:rsidR="00370FFF" w:rsidRPr="000A2B08">
        <w:rPr>
          <w:rFonts w:ascii="Times New Roman" w:eastAsia="Times New Roman" w:hAnsi="Times New Roman" w:cs="Times New Roman"/>
          <w:color w:val="000000" w:themeColor="text1"/>
          <w:sz w:val="24"/>
          <w:szCs w:val="24"/>
          <w:lang w:val="en-IN"/>
        </w:rPr>
        <w:t xml:space="preserve">          </w:t>
      </w:r>
      <w:r w:rsidR="000256CF">
        <w:rPr>
          <w:rFonts w:ascii="Times New Roman" w:eastAsia="Times New Roman" w:hAnsi="Times New Roman" w:cs="Times New Roman"/>
          <w:color w:val="000000" w:themeColor="text1"/>
          <w:sz w:val="24"/>
          <w:szCs w:val="24"/>
          <w:lang w:val="en-IN"/>
        </w:rPr>
        <w:t xml:space="preserve"> </w:t>
      </w:r>
      <w:r w:rsidR="00370FFF" w:rsidRPr="000A2B08">
        <w:rPr>
          <w:rFonts w:ascii="Times New Roman" w:eastAsia="Times New Roman" w:hAnsi="Times New Roman" w:cs="Times New Roman"/>
          <w:color w:val="000000" w:themeColor="text1"/>
          <w:sz w:val="24"/>
          <w:szCs w:val="24"/>
          <w:lang w:val="en-IN"/>
        </w:rPr>
        <w:t>12</w:t>
      </w:r>
      <w:r w:rsidR="00974346" w:rsidRPr="000A2B08">
        <w:rPr>
          <w:rFonts w:ascii="Times New Roman" w:eastAsia="Times New Roman" w:hAnsi="Times New Roman" w:cs="Times New Roman"/>
          <w:color w:val="000000" w:themeColor="text1"/>
          <w:sz w:val="24"/>
          <w:szCs w:val="24"/>
          <w:lang w:val="en-IN"/>
        </w:rPr>
        <w:t xml:space="preserve"> </w:t>
      </w:r>
    </w:p>
    <w:p w14:paraId="545C04BD" w14:textId="022B6379" w:rsidR="002F66E7" w:rsidRPr="000A2B08" w:rsidRDefault="002F66E7" w:rsidP="006C7068">
      <w:pPr>
        <w:spacing w:line="360" w:lineRule="auto"/>
        <w:ind w:left="851"/>
        <w:rPr>
          <w:rFonts w:ascii="Times New Roman" w:eastAsia="Times New Roman" w:hAnsi="Times New Roman" w:cs="Times New Roman"/>
          <w:b/>
          <w:bCs/>
          <w:color w:val="000000" w:themeColor="text1"/>
          <w:sz w:val="24"/>
          <w:szCs w:val="24"/>
          <w:lang w:val="en-IN"/>
        </w:rPr>
      </w:pPr>
      <w:r w:rsidRPr="000A2B08">
        <w:rPr>
          <w:rFonts w:ascii="Times New Roman" w:eastAsia="Times New Roman" w:hAnsi="Times New Roman" w:cs="Times New Roman"/>
          <w:b/>
          <w:bCs/>
          <w:color w:val="FF0000"/>
          <w:sz w:val="24"/>
          <w:szCs w:val="24"/>
          <w:lang w:val="en-IN"/>
        </w:rPr>
        <w:t xml:space="preserve">Chapter 3: SYSTEM ANALYSIS </w:t>
      </w:r>
      <w:r w:rsidRPr="000A2B08">
        <w:rPr>
          <w:rFonts w:ascii="Times New Roman" w:eastAsia="Times New Roman" w:hAnsi="Times New Roman" w:cs="Times New Roman"/>
          <w:color w:val="FF0000"/>
          <w:sz w:val="24"/>
          <w:szCs w:val="24"/>
          <w:lang w:val="en-IN"/>
        </w:rPr>
        <w:t xml:space="preserve">                                            </w:t>
      </w:r>
      <w:r w:rsidR="00A130AA">
        <w:rPr>
          <w:rFonts w:ascii="Times New Roman" w:eastAsia="Times New Roman" w:hAnsi="Times New Roman" w:cs="Times New Roman"/>
          <w:color w:val="FF0000"/>
          <w:sz w:val="24"/>
          <w:szCs w:val="24"/>
          <w:lang w:val="en-IN"/>
        </w:rPr>
        <w:t xml:space="preserve"> </w:t>
      </w:r>
      <w:r w:rsidRPr="000A2B08">
        <w:rPr>
          <w:rFonts w:ascii="Times New Roman" w:eastAsia="Times New Roman" w:hAnsi="Times New Roman" w:cs="Times New Roman"/>
          <w:color w:val="FF0000"/>
          <w:sz w:val="24"/>
          <w:szCs w:val="24"/>
          <w:lang w:val="en-IN"/>
        </w:rPr>
        <w:t xml:space="preserve"> </w:t>
      </w:r>
      <w:r w:rsidR="000256CF">
        <w:rPr>
          <w:rFonts w:ascii="Times New Roman" w:eastAsia="Times New Roman" w:hAnsi="Times New Roman" w:cs="Times New Roman"/>
          <w:color w:val="FF0000"/>
          <w:sz w:val="24"/>
          <w:szCs w:val="24"/>
          <w:lang w:val="en-IN"/>
        </w:rPr>
        <w:t xml:space="preserve">    </w:t>
      </w:r>
      <w:r w:rsidR="00370FFF" w:rsidRPr="00322CB6">
        <w:rPr>
          <w:rFonts w:ascii="Times New Roman" w:eastAsia="Times New Roman" w:hAnsi="Times New Roman" w:cs="Times New Roman"/>
          <w:b/>
          <w:bCs/>
          <w:color w:val="FF0000"/>
          <w:sz w:val="24"/>
          <w:szCs w:val="24"/>
          <w:lang w:val="en-IN"/>
        </w:rPr>
        <w:t>13</w:t>
      </w:r>
    </w:p>
    <w:p w14:paraId="692EB8B3" w14:textId="5593D580" w:rsidR="002F66E7" w:rsidRPr="000A2B08" w:rsidRDefault="002F66E7"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3.1 Pr</w:t>
      </w:r>
      <w:r w:rsidR="00C97B62" w:rsidRPr="000A2B08">
        <w:rPr>
          <w:rFonts w:ascii="Times New Roman" w:eastAsia="Times New Roman" w:hAnsi="Times New Roman" w:cs="Times New Roman"/>
          <w:color w:val="000000" w:themeColor="text1"/>
          <w:sz w:val="24"/>
          <w:szCs w:val="24"/>
          <w:lang w:val="en-IN"/>
        </w:rPr>
        <w:t>oposed model</w:t>
      </w:r>
      <w:r w:rsidRPr="000A2B08">
        <w:rPr>
          <w:rFonts w:ascii="Times New Roman" w:eastAsia="Times New Roman" w:hAnsi="Times New Roman" w:cs="Times New Roman"/>
          <w:color w:val="000000" w:themeColor="text1"/>
          <w:sz w:val="24"/>
          <w:szCs w:val="24"/>
          <w:lang w:val="en-IN"/>
        </w:rPr>
        <w:t xml:space="preserve">                                                                </w:t>
      </w:r>
      <w:r w:rsidR="00C97B62" w:rsidRPr="000A2B08">
        <w:rPr>
          <w:rFonts w:ascii="Times New Roman" w:eastAsia="Times New Roman" w:hAnsi="Times New Roman" w:cs="Times New Roman"/>
          <w:color w:val="000000" w:themeColor="text1"/>
          <w:sz w:val="24"/>
          <w:szCs w:val="24"/>
          <w:lang w:val="en-IN"/>
        </w:rPr>
        <w:t xml:space="preserve">       </w:t>
      </w:r>
      <w:r w:rsidR="000256CF">
        <w:rPr>
          <w:rFonts w:ascii="Times New Roman" w:eastAsia="Times New Roman" w:hAnsi="Times New Roman" w:cs="Times New Roman"/>
          <w:color w:val="000000" w:themeColor="text1"/>
          <w:sz w:val="24"/>
          <w:szCs w:val="24"/>
          <w:lang w:val="en-IN"/>
        </w:rPr>
        <w:t xml:space="preserve">   </w:t>
      </w:r>
      <w:r w:rsidR="00A130AA">
        <w:rPr>
          <w:rFonts w:ascii="Times New Roman" w:eastAsia="Times New Roman" w:hAnsi="Times New Roman" w:cs="Times New Roman"/>
          <w:color w:val="000000" w:themeColor="text1"/>
          <w:sz w:val="24"/>
          <w:szCs w:val="24"/>
          <w:lang w:val="en-IN"/>
        </w:rPr>
        <w:t xml:space="preserve"> </w:t>
      </w:r>
      <w:r w:rsidR="000256CF">
        <w:rPr>
          <w:rFonts w:ascii="Times New Roman" w:eastAsia="Times New Roman" w:hAnsi="Times New Roman" w:cs="Times New Roman"/>
          <w:color w:val="000000" w:themeColor="text1"/>
          <w:sz w:val="24"/>
          <w:szCs w:val="24"/>
          <w:lang w:val="en-IN"/>
        </w:rPr>
        <w:t xml:space="preserve"> </w:t>
      </w:r>
      <w:r w:rsidR="00370FFF" w:rsidRPr="000A2B08">
        <w:rPr>
          <w:rFonts w:ascii="Times New Roman" w:eastAsia="Times New Roman" w:hAnsi="Times New Roman" w:cs="Times New Roman"/>
          <w:color w:val="000000" w:themeColor="text1"/>
          <w:sz w:val="24"/>
          <w:szCs w:val="24"/>
          <w:lang w:val="en-IN"/>
        </w:rPr>
        <w:t>14</w:t>
      </w:r>
    </w:p>
    <w:p w14:paraId="3A46AC0F" w14:textId="2372605A" w:rsidR="002F66E7" w:rsidRPr="000A2B08" w:rsidRDefault="002F66E7"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 xml:space="preserve">3.2 Existing </w:t>
      </w:r>
      <w:r w:rsidR="00C97B62" w:rsidRPr="000A2B08">
        <w:rPr>
          <w:rFonts w:ascii="Times New Roman" w:eastAsia="Times New Roman" w:hAnsi="Times New Roman" w:cs="Times New Roman"/>
          <w:color w:val="000000" w:themeColor="text1"/>
          <w:sz w:val="24"/>
          <w:szCs w:val="24"/>
          <w:lang w:val="en-IN"/>
        </w:rPr>
        <w:t>model</w:t>
      </w:r>
      <w:r w:rsidRPr="000A2B08">
        <w:rPr>
          <w:rFonts w:ascii="Times New Roman" w:eastAsia="Times New Roman" w:hAnsi="Times New Roman" w:cs="Times New Roman"/>
          <w:color w:val="000000" w:themeColor="text1"/>
          <w:sz w:val="24"/>
          <w:szCs w:val="24"/>
          <w:lang w:val="en-IN"/>
        </w:rPr>
        <w:t xml:space="preserve">                                                                       </w:t>
      </w:r>
      <w:r w:rsidR="00C97B62" w:rsidRPr="000A2B08">
        <w:rPr>
          <w:rFonts w:ascii="Times New Roman" w:eastAsia="Times New Roman" w:hAnsi="Times New Roman" w:cs="Times New Roman"/>
          <w:color w:val="000000" w:themeColor="text1"/>
          <w:sz w:val="24"/>
          <w:szCs w:val="24"/>
          <w:lang w:val="en-IN"/>
        </w:rPr>
        <w:t xml:space="preserve">  </w:t>
      </w:r>
      <w:r w:rsidR="000256CF">
        <w:rPr>
          <w:rFonts w:ascii="Times New Roman" w:eastAsia="Times New Roman" w:hAnsi="Times New Roman" w:cs="Times New Roman"/>
          <w:color w:val="000000" w:themeColor="text1"/>
          <w:sz w:val="24"/>
          <w:szCs w:val="24"/>
          <w:lang w:val="en-IN"/>
        </w:rPr>
        <w:t xml:space="preserve">  </w:t>
      </w:r>
      <w:r w:rsidR="00A130AA">
        <w:rPr>
          <w:rFonts w:ascii="Times New Roman" w:eastAsia="Times New Roman" w:hAnsi="Times New Roman" w:cs="Times New Roman"/>
          <w:color w:val="000000" w:themeColor="text1"/>
          <w:sz w:val="24"/>
          <w:szCs w:val="24"/>
          <w:lang w:val="en-IN"/>
        </w:rPr>
        <w:t xml:space="preserve"> </w:t>
      </w:r>
      <w:r w:rsidR="000256CF">
        <w:rPr>
          <w:rFonts w:ascii="Times New Roman" w:eastAsia="Times New Roman" w:hAnsi="Times New Roman" w:cs="Times New Roman"/>
          <w:color w:val="000000" w:themeColor="text1"/>
          <w:sz w:val="24"/>
          <w:szCs w:val="24"/>
          <w:lang w:val="en-IN"/>
        </w:rPr>
        <w:t xml:space="preserve"> </w:t>
      </w:r>
      <w:r w:rsidR="00370FFF" w:rsidRPr="000A2B08">
        <w:rPr>
          <w:rFonts w:ascii="Times New Roman" w:eastAsia="Times New Roman" w:hAnsi="Times New Roman" w:cs="Times New Roman"/>
          <w:color w:val="000000" w:themeColor="text1"/>
          <w:sz w:val="24"/>
          <w:szCs w:val="24"/>
          <w:lang w:val="en-IN"/>
        </w:rPr>
        <w:t>1</w:t>
      </w:r>
      <w:r w:rsidR="00C97B62" w:rsidRPr="000A2B08">
        <w:rPr>
          <w:rFonts w:ascii="Times New Roman" w:eastAsia="Times New Roman" w:hAnsi="Times New Roman" w:cs="Times New Roman"/>
          <w:color w:val="000000" w:themeColor="text1"/>
          <w:sz w:val="24"/>
          <w:szCs w:val="24"/>
          <w:lang w:val="en-IN"/>
        </w:rPr>
        <w:t>4</w:t>
      </w:r>
      <w:r w:rsidRPr="000A2B08">
        <w:rPr>
          <w:rFonts w:ascii="Times New Roman" w:eastAsia="Times New Roman" w:hAnsi="Times New Roman" w:cs="Times New Roman"/>
          <w:color w:val="000000" w:themeColor="text1"/>
          <w:sz w:val="24"/>
          <w:szCs w:val="24"/>
          <w:lang w:val="en-IN"/>
        </w:rPr>
        <w:t xml:space="preserve">                                                                   </w:t>
      </w:r>
    </w:p>
    <w:p w14:paraId="44438F98" w14:textId="66B8480F" w:rsidR="002F66E7" w:rsidRPr="000A2B08" w:rsidRDefault="002F66E7" w:rsidP="006C7068">
      <w:pPr>
        <w:spacing w:line="360" w:lineRule="auto"/>
        <w:ind w:left="851"/>
        <w:rPr>
          <w:rFonts w:ascii="Times New Roman" w:eastAsia="Times New Roman" w:hAnsi="Times New Roman" w:cs="Times New Roman"/>
          <w:b/>
          <w:bCs/>
          <w:color w:val="FF0000"/>
          <w:sz w:val="24"/>
          <w:szCs w:val="24"/>
          <w:lang w:val="en-IN"/>
        </w:rPr>
      </w:pPr>
      <w:r w:rsidRPr="000A2B08">
        <w:rPr>
          <w:rFonts w:ascii="Times New Roman" w:eastAsia="Times New Roman" w:hAnsi="Times New Roman" w:cs="Times New Roman"/>
          <w:b/>
          <w:bCs/>
          <w:color w:val="FF0000"/>
          <w:sz w:val="24"/>
          <w:szCs w:val="24"/>
          <w:lang w:val="en-IN"/>
        </w:rPr>
        <w:t xml:space="preserve">Chapter 4: REQUIREMENTS AND SPECIFICATION         </w:t>
      </w:r>
      <w:r w:rsidR="000256CF">
        <w:rPr>
          <w:rFonts w:ascii="Times New Roman" w:eastAsia="Times New Roman" w:hAnsi="Times New Roman" w:cs="Times New Roman"/>
          <w:b/>
          <w:bCs/>
          <w:color w:val="FF0000"/>
          <w:sz w:val="24"/>
          <w:szCs w:val="24"/>
          <w:lang w:val="en-IN"/>
        </w:rPr>
        <w:t xml:space="preserve">   </w:t>
      </w:r>
      <w:r w:rsidR="00370FFF" w:rsidRPr="000A2B08">
        <w:rPr>
          <w:rFonts w:ascii="Times New Roman" w:eastAsia="Times New Roman" w:hAnsi="Times New Roman" w:cs="Times New Roman"/>
          <w:b/>
          <w:bCs/>
          <w:color w:val="FF0000"/>
          <w:sz w:val="24"/>
          <w:szCs w:val="24"/>
          <w:lang w:val="en-IN"/>
        </w:rPr>
        <w:t>15</w:t>
      </w:r>
    </w:p>
    <w:p w14:paraId="6EE89362" w14:textId="22088688" w:rsidR="002F66E7" w:rsidRPr="000A2B08" w:rsidRDefault="002F66E7"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 xml:space="preserve">4.1 Functional Requirements                                                        </w:t>
      </w:r>
      <w:r w:rsidR="000256CF">
        <w:rPr>
          <w:rFonts w:ascii="Times New Roman" w:eastAsia="Times New Roman" w:hAnsi="Times New Roman" w:cs="Times New Roman"/>
          <w:color w:val="000000" w:themeColor="text1"/>
          <w:sz w:val="24"/>
          <w:szCs w:val="24"/>
          <w:lang w:val="en-IN"/>
        </w:rPr>
        <w:t xml:space="preserve">    </w:t>
      </w:r>
      <w:r w:rsidR="00370FFF" w:rsidRPr="000A2B08">
        <w:rPr>
          <w:rFonts w:ascii="Times New Roman" w:eastAsia="Times New Roman" w:hAnsi="Times New Roman" w:cs="Times New Roman"/>
          <w:color w:val="000000" w:themeColor="text1"/>
          <w:sz w:val="24"/>
          <w:szCs w:val="24"/>
          <w:lang w:val="en-IN"/>
        </w:rPr>
        <w:t>1</w:t>
      </w:r>
      <w:r w:rsidR="00C97B62" w:rsidRPr="000A2B08">
        <w:rPr>
          <w:rFonts w:ascii="Times New Roman" w:eastAsia="Times New Roman" w:hAnsi="Times New Roman" w:cs="Times New Roman"/>
          <w:color w:val="000000" w:themeColor="text1"/>
          <w:sz w:val="24"/>
          <w:szCs w:val="24"/>
          <w:lang w:val="en-IN"/>
        </w:rPr>
        <w:t>6</w:t>
      </w:r>
    </w:p>
    <w:p w14:paraId="6B6AF648" w14:textId="03C1E226" w:rsidR="002F66E7" w:rsidRPr="000A2B08" w:rsidRDefault="002F66E7"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 xml:space="preserve">4.2 Non- Functional Requirements                                               </w:t>
      </w:r>
      <w:r w:rsidR="000256CF">
        <w:rPr>
          <w:rFonts w:ascii="Times New Roman" w:eastAsia="Times New Roman" w:hAnsi="Times New Roman" w:cs="Times New Roman"/>
          <w:color w:val="000000" w:themeColor="text1"/>
          <w:sz w:val="24"/>
          <w:szCs w:val="24"/>
          <w:lang w:val="en-IN"/>
        </w:rPr>
        <w:t xml:space="preserve">    </w:t>
      </w:r>
      <w:r w:rsidR="00370FFF" w:rsidRPr="000A2B08">
        <w:rPr>
          <w:rFonts w:ascii="Times New Roman" w:eastAsia="Times New Roman" w:hAnsi="Times New Roman" w:cs="Times New Roman"/>
          <w:color w:val="000000" w:themeColor="text1"/>
          <w:sz w:val="24"/>
          <w:szCs w:val="24"/>
          <w:lang w:val="en-IN"/>
        </w:rPr>
        <w:t>16</w:t>
      </w:r>
    </w:p>
    <w:p w14:paraId="31B69052" w14:textId="472202B2" w:rsidR="00D657DC" w:rsidRPr="000A2B08" w:rsidRDefault="002F66E7"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lastRenderedPageBreak/>
        <w:t xml:space="preserve">4.3 Software Requirements                                                           </w:t>
      </w:r>
      <w:r w:rsidR="000256CF">
        <w:rPr>
          <w:rFonts w:ascii="Times New Roman" w:eastAsia="Times New Roman" w:hAnsi="Times New Roman" w:cs="Times New Roman"/>
          <w:color w:val="000000" w:themeColor="text1"/>
          <w:sz w:val="24"/>
          <w:szCs w:val="24"/>
          <w:lang w:val="en-IN"/>
        </w:rPr>
        <w:t xml:space="preserve">   </w:t>
      </w:r>
      <w:r w:rsidR="00370FFF" w:rsidRPr="000A2B08">
        <w:rPr>
          <w:rFonts w:ascii="Times New Roman" w:eastAsia="Times New Roman" w:hAnsi="Times New Roman" w:cs="Times New Roman"/>
          <w:color w:val="000000" w:themeColor="text1"/>
          <w:sz w:val="24"/>
          <w:szCs w:val="24"/>
          <w:lang w:val="en-IN"/>
        </w:rPr>
        <w:t>1</w:t>
      </w:r>
      <w:r w:rsidR="00A5084F" w:rsidRPr="000A2B08">
        <w:rPr>
          <w:rFonts w:ascii="Times New Roman" w:eastAsia="Times New Roman" w:hAnsi="Times New Roman" w:cs="Times New Roman"/>
          <w:color w:val="000000" w:themeColor="text1"/>
          <w:sz w:val="24"/>
          <w:szCs w:val="24"/>
          <w:lang w:val="en-IN"/>
        </w:rPr>
        <w:t>7</w:t>
      </w:r>
      <w:r w:rsidRPr="000A2B08">
        <w:rPr>
          <w:rFonts w:ascii="Times New Roman" w:eastAsia="Times New Roman" w:hAnsi="Times New Roman" w:cs="Times New Roman"/>
          <w:color w:val="000000" w:themeColor="text1"/>
          <w:sz w:val="24"/>
          <w:szCs w:val="24"/>
          <w:lang w:val="en-IN"/>
        </w:rPr>
        <w:t xml:space="preserve">      </w:t>
      </w:r>
    </w:p>
    <w:p w14:paraId="43CB75F3" w14:textId="3588591B" w:rsidR="00D657DC" w:rsidRPr="000A2B08" w:rsidRDefault="00D657DC" w:rsidP="006C7068">
      <w:pPr>
        <w:spacing w:line="360" w:lineRule="auto"/>
        <w:ind w:left="851"/>
        <w:rPr>
          <w:rFonts w:ascii="Times New Roman" w:eastAsia="Times New Roman" w:hAnsi="Times New Roman" w:cs="Times New Roman"/>
          <w:b/>
          <w:bCs/>
          <w:color w:val="FF0000"/>
          <w:sz w:val="24"/>
          <w:szCs w:val="24"/>
          <w:lang w:val="en-IN"/>
        </w:rPr>
      </w:pPr>
      <w:r w:rsidRPr="000A2B08">
        <w:rPr>
          <w:rFonts w:ascii="Times New Roman" w:eastAsia="Times New Roman" w:hAnsi="Times New Roman" w:cs="Times New Roman"/>
          <w:b/>
          <w:bCs/>
          <w:color w:val="FF0000"/>
          <w:sz w:val="24"/>
          <w:szCs w:val="24"/>
          <w:lang w:val="en-IN"/>
        </w:rPr>
        <w:t xml:space="preserve">Chapter 5: SYSTEM IMPLEMENTATION                            </w:t>
      </w:r>
      <w:r w:rsidR="00BE41E8">
        <w:rPr>
          <w:rFonts w:ascii="Times New Roman" w:eastAsia="Times New Roman" w:hAnsi="Times New Roman" w:cs="Times New Roman"/>
          <w:b/>
          <w:bCs/>
          <w:color w:val="FF0000"/>
          <w:sz w:val="24"/>
          <w:szCs w:val="24"/>
          <w:lang w:val="en-IN"/>
        </w:rPr>
        <w:t xml:space="preserve"> </w:t>
      </w:r>
      <w:r w:rsidR="00B212FA">
        <w:rPr>
          <w:rFonts w:ascii="Times New Roman" w:eastAsia="Times New Roman" w:hAnsi="Times New Roman" w:cs="Times New Roman"/>
          <w:b/>
          <w:bCs/>
          <w:color w:val="FF0000"/>
          <w:sz w:val="24"/>
          <w:szCs w:val="24"/>
          <w:lang w:val="en-IN"/>
        </w:rPr>
        <w:t xml:space="preserve"> 1</w:t>
      </w:r>
      <w:r w:rsidRPr="000A2B08">
        <w:rPr>
          <w:rFonts w:ascii="Times New Roman" w:eastAsia="Times New Roman" w:hAnsi="Times New Roman" w:cs="Times New Roman"/>
          <w:b/>
          <w:bCs/>
          <w:color w:val="FF0000"/>
          <w:sz w:val="24"/>
          <w:szCs w:val="24"/>
          <w:lang w:val="en-IN"/>
        </w:rPr>
        <w:t>8</w:t>
      </w:r>
    </w:p>
    <w:p w14:paraId="6F78D526" w14:textId="2F68554B" w:rsidR="00D657DC" w:rsidRPr="000A2B08" w:rsidRDefault="00D657DC"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 xml:space="preserve">5.1 Frontend                                                                                 </w:t>
      </w:r>
      <w:r w:rsidR="00BE41E8">
        <w:rPr>
          <w:rFonts w:ascii="Times New Roman" w:eastAsia="Times New Roman" w:hAnsi="Times New Roman" w:cs="Times New Roman"/>
          <w:color w:val="000000" w:themeColor="text1"/>
          <w:sz w:val="24"/>
          <w:szCs w:val="24"/>
          <w:lang w:val="en-IN"/>
        </w:rPr>
        <w:t xml:space="preserve">   </w:t>
      </w:r>
      <w:r w:rsidR="00370FFF" w:rsidRPr="000A2B08">
        <w:rPr>
          <w:rFonts w:ascii="Times New Roman" w:eastAsia="Times New Roman" w:hAnsi="Times New Roman" w:cs="Times New Roman"/>
          <w:color w:val="000000" w:themeColor="text1"/>
          <w:sz w:val="24"/>
          <w:szCs w:val="24"/>
          <w:lang w:val="en-IN"/>
        </w:rPr>
        <w:t>19</w:t>
      </w:r>
    </w:p>
    <w:p w14:paraId="099605E6" w14:textId="07D7075E" w:rsidR="00D657DC" w:rsidRPr="000A2B08" w:rsidRDefault="00D657DC"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 xml:space="preserve">5.1.1 About Python                                                                       </w:t>
      </w:r>
      <w:r w:rsidR="00BE41E8">
        <w:rPr>
          <w:rFonts w:ascii="Times New Roman" w:eastAsia="Times New Roman" w:hAnsi="Times New Roman" w:cs="Times New Roman"/>
          <w:color w:val="000000" w:themeColor="text1"/>
          <w:sz w:val="24"/>
          <w:szCs w:val="24"/>
          <w:lang w:val="en-IN"/>
        </w:rPr>
        <w:t xml:space="preserve">  </w:t>
      </w:r>
      <w:r w:rsidR="00370FFF" w:rsidRPr="000A2B08">
        <w:rPr>
          <w:rFonts w:ascii="Times New Roman" w:eastAsia="Times New Roman" w:hAnsi="Times New Roman" w:cs="Times New Roman"/>
          <w:color w:val="000000" w:themeColor="text1"/>
          <w:sz w:val="24"/>
          <w:szCs w:val="24"/>
          <w:lang w:val="en-IN"/>
        </w:rPr>
        <w:t>19</w:t>
      </w:r>
    </w:p>
    <w:p w14:paraId="5B6CFC07" w14:textId="7F735D81" w:rsidR="00D657DC" w:rsidRPr="000A2B08" w:rsidRDefault="00D657DC"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 xml:space="preserve">5.1.1.1 Tkinter                                                                               </w:t>
      </w:r>
      <w:r w:rsidR="00BE41E8">
        <w:rPr>
          <w:rFonts w:ascii="Times New Roman" w:eastAsia="Times New Roman" w:hAnsi="Times New Roman" w:cs="Times New Roman"/>
          <w:color w:val="000000" w:themeColor="text1"/>
          <w:sz w:val="24"/>
          <w:szCs w:val="24"/>
          <w:lang w:val="en-IN"/>
        </w:rPr>
        <w:t xml:space="preserve">  </w:t>
      </w:r>
      <w:r w:rsidR="00370FFF" w:rsidRPr="000A2B08">
        <w:rPr>
          <w:rFonts w:ascii="Times New Roman" w:eastAsia="Times New Roman" w:hAnsi="Times New Roman" w:cs="Times New Roman"/>
          <w:color w:val="000000" w:themeColor="text1"/>
          <w:sz w:val="24"/>
          <w:szCs w:val="24"/>
          <w:lang w:val="en-IN"/>
        </w:rPr>
        <w:t>19</w:t>
      </w:r>
    </w:p>
    <w:p w14:paraId="2C16EA26" w14:textId="1A490C8E" w:rsidR="00D657DC" w:rsidRPr="000A2B08" w:rsidRDefault="00D657DC"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 xml:space="preserve">5.1.1.2 PIL                     </w:t>
      </w:r>
      <w:r w:rsidRPr="000A2B08">
        <w:rPr>
          <w:rFonts w:ascii="Times New Roman" w:eastAsia="Times New Roman" w:hAnsi="Times New Roman" w:cs="Times New Roman"/>
          <w:color w:val="000000" w:themeColor="text1"/>
          <w:sz w:val="24"/>
          <w:szCs w:val="24"/>
          <w:lang w:val="en-IN"/>
        </w:rPr>
        <w:tab/>
      </w:r>
      <w:r w:rsidRPr="000A2B08">
        <w:rPr>
          <w:rFonts w:ascii="Times New Roman" w:eastAsia="Times New Roman" w:hAnsi="Times New Roman" w:cs="Times New Roman"/>
          <w:color w:val="000000" w:themeColor="text1"/>
          <w:sz w:val="24"/>
          <w:szCs w:val="24"/>
          <w:lang w:val="en-IN"/>
        </w:rPr>
        <w:tab/>
      </w:r>
      <w:r w:rsidRPr="000A2B08">
        <w:rPr>
          <w:rFonts w:ascii="Times New Roman" w:eastAsia="Times New Roman" w:hAnsi="Times New Roman" w:cs="Times New Roman"/>
          <w:color w:val="000000" w:themeColor="text1"/>
          <w:sz w:val="24"/>
          <w:szCs w:val="24"/>
          <w:lang w:val="en-IN"/>
        </w:rPr>
        <w:tab/>
      </w:r>
      <w:r w:rsidRPr="000A2B08">
        <w:rPr>
          <w:rFonts w:ascii="Times New Roman" w:eastAsia="Times New Roman" w:hAnsi="Times New Roman" w:cs="Times New Roman"/>
          <w:color w:val="000000" w:themeColor="text1"/>
          <w:sz w:val="24"/>
          <w:szCs w:val="24"/>
          <w:lang w:val="en-IN"/>
        </w:rPr>
        <w:tab/>
      </w:r>
      <w:r w:rsidRPr="000A2B08">
        <w:rPr>
          <w:rFonts w:ascii="Times New Roman" w:eastAsia="Times New Roman" w:hAnsi="Times New Roman" w:cs="Times New Roman"/>
          <w:color w:val="000000" w:themeColor="text1"/>
          <w:sz w:val="24"/>
          <w:szCs w:val="24"/>
          <w:lang w:val="en-IN"/>
        </w:rPr>
        <w:tab/>
        <w:t xml:space="preserve">        </w:t>
      </w:r>
      <w:r w:rsidR="00BE41E8">
        <w:rPr>
          <w:rFonts w:ascii="Times New Roman" w:eastAsia="Times New Roman" w:hAnsi="Times New Roman" w:cs="Times New Roman"/>
          <w:color w:val="000000" w:themeColor="text1"/>
          <w:sz w:val="24"/>
          <w:szCs w:val="24"/>
          <w:lang w:val="en-IN"/>
        </w:rPr>
        <w:t xml:space="preserve"> </w:t>
      </w:r>
      <w:r w:rsidR="00E94680">
        <w:rPr>
          <w:rFonts w:ascii="Times New Roman" w:eastAsia="Times New Roman" w:hAnsi="Times New Roman" w:cs="Times New Roman"/>
          <w:color w:val="000000" w:themeColor="text1"/>
          <w:sz w:val="24"/>
          <w:szCs w:val="24"/>
          <w:lang w:val="en-IN"/>
        </w:rPr>
        <w:t xml:space="preserve">  </w:t>
      </w:r>
      <w:r w:rsidR="00370FFF" w:rsidRPr="000A2B08">
        <w:rPr>
          <w:rFonts w:ascii="Times New Roman" w:eastAsia="Times New Roman" w:hAnsi="Times New Roman" w:cs="Times New Roman"/>
          <w:color w:val="000000" w:themeColor="text1"/>
          <w:sz w:val="24"/>
          <w:szCs w:val="24"/>
          <w:lang w:val="en-IN"/>
        </w:rPr>
        <w:t>19</w:t>
      </w:r>
    </w:p>
    <w:p w14:paraId="35C91191" w14:textId="76223B47" w:rsidR="00D657DC" w:rsidRPr="000A2B08" w:rsidRDefault="00D657DC"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 xml:space="preserve">5.1.1.3 Wave                                        </w:t>
      </w:r>
      <w:r w:rsidR="00370FFF" w:rsidRPr="000A2B08">
        <w:rPr>
          <w:rFonts w:ascii="Times New Roman" w:eastAsia="Times New Roman" w:hAnsi="Times New Roman" w:cs="Times New Roman"/>
          <w:color w:val="000000" w:themeColor="text1"/>
          <w:sz w:val="24"/>
          <w:szCs w:val="24"/>
          <w:lang w:val="en-IN"/>
        </w:rPr>
        <w:t xml:space="preserve">                                           </w:t>
      </w:r>
      <w:r w:rsidR="00BE41E8">
        <w:rPr>
          <w:rFonts w:ascii="Times New Roman" w:eastAsia="Times New Roman" w:hAnsi="Times New Roman" w:cs="Times New Roman"/>
          <w:color w:val="000000" w:themeColor="text1"/>
          <w:sz w:val="24"/>
          <w:szCs w:val="24"/>
          <w:lang w:val="en-IN"/>
        </w:rPr>
        <w:t xml:space="preserve"> </w:t>
      </w:r>
      <w:r w:rsidR="00370FFF" w:rsidRPr="000A2B08">
        <w:rPr>
          <w:rFonts w:ascii="Times New Roman" w:eastAsia="Times New Roman" w:hAnsi="Times New Roman" w:cs="Times New Roman"/>
          <w:color w:val="000000" w:themeColor="text1"/>
          <w:sz w:val="24"/>
          <w:szCs w:val="24"/>
          <w:lang w:val="en-IN"/>
        </w:rPr>
        <w:t>20</w:t>
      </w:r>
    </w:p>
    <w:p w14:paraId="5D2F1D6D" w14:textId="6D8082AE" w:rsidR="00D657DC" w:rsidRPr="000A2B08" w:rsidRDefault="00D657DC"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5.1.1.4 Pickle</w:t>
      </w:r>
      <w:r w:rsidR="003C6CCE" w:rsidRPr="000A2B08">
        <w:rPr>
          <w:rFonts w:ascii="Times New Roman" w:eastAsia="Times New Roman" w:hAnsi="Times New Roman" w:cs="Times New Roman"/>
          <w:color w:val="000000" w:themeColor="text1"/>
          <w:sz w:val="24"/>
          <w:szCs w:val="24"/>
          <w:lang w:val="en-IN"/>
        </w:rPr>
        <w:t xml:space="preserve">         </w:t>
      </w:r>
      <w:r w:rsidR="00370FFF" w:rsidRPr="000A2B08">
        <w:rPr>
          <w:rFonts w:ascii="Times New Roman" w:eastAsia="Times New Roman" w:hAnsi="Times New Roman" w:cs="Times New Roman"/>
          <w:color w:val="000000" w:themeColor="text1"/>
          <w:sz w:val="24"/>
          <w:szCs w:val="24"/>
          <w:lang w:val="en-IN"/>
        </w:rPr>
        <w:t xml:space="preserve">                                                                         </w:t>
      </w:r>
      <w:r w:rsidR="00BE41E8">
        <w:rPr>
          <w:rFonts w:ascii="Times New Roman" w:eastAsia="Times New Roman" w:hAnsi="Times New Roman" w:cs="Times New Roman"/>
          <w:color w:val="000000" w:themeColor="text1"/>
          <w:sz w:val="24"/>
          <w:szCs w:val="24"/>
          <w:lang w:val="en-IN"/>
        </w:rPr>
        <w:t xml:space="preserve"> </w:t>
      </w:r>
      <w:r w:rsidR="00370FFF" w:rsidRPr="000A2B08">
        <w:rPr>
          <w:rFonts w:ascii="Times New Roman" w:eastAsia="Times New Roman" w:hAnsi="Times New Roman" w:cs="Times New Roman"/>
          <w:color w:val="000000" w:themeColor="text1"/>
          <w:sz w:val="24"/>
          <w:szCs w:val="24"/>
          <w:lang w:val="en-IN"/>
        </w:rPr>
        <w:t>20</w:t>
      </w:r>
    </w:p>
    <w:p w14:paraId="532A89C2" w14:textId="6A80E28F" w:rsidR="00D657DC" w:rsidRPr="000A2B08" w:rsidRDefault="00D657DC"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5.1.1.5 Pyauio</w:t>
      </w:r>
      <w:r w:rsidR="00370FFF" w:rsidRPr="000A2B08">
        <w:rPr>
          <w:rFonts w:ascii="Times New Roman" w:eastAsia="Times New Roman" w:hAnsi="Times New Roman" w:cs="Times New Roman"/>
          <w:color w:val="000000" w:themeColor="text1"/>
          <w:sz w:val="24"/>
          <w:szCs w:val="24"/>
          <w:lang w:val="en-IN"/>
        </w:rPr>
        <w:t xml:space="preserve">                                                                                 </w:t>
      </w:r>
      <w:r w:rsidR="00BE41E8">
        <w:rPr>
          <w:rFonts w:ascii="Times New Roman" w:eastAsia="Times New Roman" w:hAnsi="Times New Roman" w:cs="Times New Roman"/>
          <w:color w:val="000000" w:themeColor="text1"/>
          <w:sz w:val="24"/>
          <w:szCs w:val="24"/>
          <w:lang w:val="en-IN"/>
        </w:rPr>
        <w:t xml:space="preserve"> </w:t>
      </w:r>
      <w:r w:rsidR="00370FFF" w:rsidRPr="000A2B08">
        <w:rPr>
          <w:rFonts w:ascii="Times New Roman" w:eastAsia="Times New Roman" w:hAnsi="Times New Roman" w:cs="Times New Roman"/>
          <w:color w:val="000000" w:themeColor="text1"/>
          <w:sz w:val="24"/>
          <w:szCs w:val="24"/>
          <w:lang w:val="en-IN"/>
        </w:rPr>
        <w:t>20</w:t>
      </w:r>
    </w:p>
    <w:p w14:paraId="5CC67786" w14:textId="4D12EFA8" w:rsidR="00D657DC" w:rsidRPr="000A2B08" w:rsidRDefault="00D657DC"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5.1.1.6 Numpy</w:t>
      </w:r>
      <w:r w:rsidR="00370FFF" w:rsidRPr="000A2B08">
        <w:rPr>
          <w:rFonts w:ascii="Times New Roman" w:eastAsia="Times New Roman" w:hAnsi="Times New Roman" w:cs="Times New Roman"/>
          <w:color w:val="000000" w:themeColor="text1"/>
          <w:sz w:val="24"/>
          <w:szCs w:val="24"/>
          <w:lang w:val="en-IN"/>
        </w:rPr>
        <w:t xml:space="preserve">                                                                                </w:t>
      </w:r>
      <w:r w:rsidR="00BE41E8">
        <w:rPr>
          <w:rFonts w:ascii="Times New Roman" w:eastAsia="Times New Roman" w:hAnsi="Times New Roman" w:cs="Times New Roman"/>
          <w:color w:val="000000" w:themeColor="text1"/>
          <w:sz w:val="24"/>
          <w:szCs w:val="24"/>
          <w:lang w:val="en-IN"/>
        </w:rPr>
        <w:t xml:space="preserve"> </w:t>
      </w:r>
      <w:r w:rsidR="00370FFF" w:rsidRPr="000A2B08">
        <w:rPr>
          <w:rFonts w:ascii="Times New Roman" w:eastAsia="Times New Roman" w:hAnsi="Times New Roman" w:cs="Times New Roman"/>
          <w:color w:val="000000" w:themeColor="text1"/>
          <w:sz w:val="24"/>
          <w:szCs w:val="24"/>
          <w:lang w:val="en-IN"/>
        </w:rPr>
        <w:t>20</w:t>
      </w:r>
    </w:p>
    <w:p w14:paraId="41AD49D9" w14:textId="7836100E" w:rsidR="00D657DC" w:rsidRPr="000A2B08" w:rsidRDefault="00D657DC"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5.1.1.7 Sklearn</w:t>
      </w:r>
      <w:r w:rsidR="00370FFF" w:rsidRPr="000A2B08">
        <w:rPr>
          <w:rFonts w:ascii="Times New Roman" w:eastAsia="Times New Roman" w:hAnsi="Times New Roman" w:cs="Times New Roman"/>
          <w:color w:val="000000" w:themeColor="text1"/>
          <w:sz w:val="24"/>
          <w:szCs w:val="24"/>
          <w:lang w:val="en-IN"/>
        </w:rPr>
        <w:t xml:space="preserve">                                                                               </w:t>
      </w:r>
      <w:r w:rsidR="00BE41E8">
        <w:rPr>
          <w:rFonts w:ascii="Times New Roman" w:eastAsia="Times New Roman" w:hAnsi="Times New Roman" w:cs="Times New Roman"/>
          <w:color w:val="000000" w:themeColor="text1"/>
          <w:sz w:val="24"/>
          <w:szCs w:val="24"/>
          <w:lang w:val="en-IN"/>
        </w:rPr>
        <w:t xml:space="preserve">  </w:t>
      </w:r>
      <w:r w:rsidR="00370FFF" w:rsidRPr="000A2B08">
        <w:rPr>
          <w:rFonts w:ascii="Times New Roman" w:eastAsia="Times New Roman" w:hAnsi="Times New Roman" w:cs="Times New Roman"/>
          <w:color w:val="000000" w:themeColor="text1"/>
          <w:sz w:val="24"/>
          <w:szCs w:val="24"/>
          <w:lang w:val="en-IN"/>
        </w:rPr>
        <w:t>20</w:t>
      </w:r>
    </w:p>
    <w:p w14:paraId="782F563B" w14:textId="313FD0B2" w:rsidR="00D657DC" w:rsidRPr="000A2B08" w:rsidRDefault="00D657DC"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5.1.1.8. Scipy</w:t>
      </w:r>
      <w:r w:rsidR="001070A3" w:rsidRPr="000A2B08">
        <w:rPr>
          <w:rFonts w:ascii="Times New Roman" w:eastAsia="Times New Roman" w:hAnsi="Times New Roman" w:cs="Times New Roman"/>
          <w:color w:val="000000" w:themeColor="text1"/>
          <w:sz w:val="24"/>
          <w:szCs w:val="24"/>
          <w:lang w:val="en-IN"/>
        </w:rPr>
        <w:t xml:space="preserve">                                                                                 </w:t>
      </w:r>
      <w:r w:rsidR="00BE41E8">
        <w:rPr>
          <w:rFonts w:ascii="Times New Roman" w:eastAsia="Times New Roman" w:hAnsi="Times New Roman" w:cs="Times New Roman"/>
          <w:color w:val="000000" w:themeColor="text1"/>
          <w:sz w:val="24"/>
          <w:szCs w:val="24"/>
          <w:lang w:val="en-IN"/>
        </w:rPr>
        <w:t xml:space="preserve">  </w:t>
      </w:r>
      <w:r w:rsidR="001070A3" w:rsidRPr="000A2B08">
        <w:rPr>
          <w:rFonts w:ascii="Times New Roman" w:eastAsia="Times New Roman" w:hAnsi="Times New Roman" w:cs="Times New Roman"/>
          <w:color w:val="000000" w:themeColor="text1"/>
          <w:sz w:val="24"/>
          <w:szCs w:val="24"/>
          <w:lang w:val="en-IN"/>
        </w:rPr>
        <w:t>21</w:t>
      </w:r>
    </w:p>
    <w:p w14:paraId="297E7AAE" w14:textId="5E20F40F" w:rsidR="00D657DC" w:rsidRPr="000A2B08" w:rsidRDefault="00D657DC"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5.1.1.9 PythonSpeechFeatures</w:t>
      </w:r>
      <w:r w:rsidR="001070A3" w:rsidRPr="000A2B08">
        <w:rPr>
          <w:rFonts w:ascii="Times New Roman" w:eastAsia="Times New Roman" w:hAnsi="Times New Roman" w:cs="Times New Roman"/>
          <w:color w:val="000000" w:themeColor="text1"/>
          <w:sz w:val="24"/>
          <w:szCs w:val="24"/>
          <w:lang w:val="en-IN"/>
        </w:rPr>
        <w:t xml:space="preserve">                                                       </w:t>
      </w:r>
      <w:r w:rsidR="00B212FA">
        <w:rPr>
          <w:rFonts w:ascii="Times New Roman" w:eastAsia="Times New Roman" w:hAnsi="Times New Roman" w:cs="Times New Roman"/>
          <w:color w:val="000000" w:themeColor="text1"/>
          <w:sz w:val="24"/>
          <w:szCs w:val="24"/>
          <w:lang w:val="en-IN"/>
        </w:rPr>
        <w:t xml:space="preserve"> </w:t>
      </w:r>
      <w:r w:rsidR="00BE41E8">
        <w:rPr>
          <w:rFonts w:ascii="Times New Roman" w:eastAsia="Times New Roman" w:hAnsi="Times New Roman" w:cs="Times New Roman"/>
          <w:color w:val="000000" w:themeColor="text1"/>
          <w:sz w:val="24"/>
          <w:szCs w:val="24"/>
          <w:lang w:val="en-IN"/>
        </w:rPr>
        <w:t xml:space="preserve"> </w:t>
      </w:r>
      <w:r w:rsidR="001070A3" w:rsidRPr="000A2B08">
        <w:rPr>
          <w:rFonts w:ascii="Times New Roman" w:eastAsia="Times New Roman" w:hAnsi="Times New Roman" w:cs="Times New Roman"/>
          <w:color w:val="000000" w:themeColor="text1"/>
          <w:sz w:val="24"/>
          <w:szCs w:val="24"/>
          <w:lang w:val="en-IN"/>
        </w:rPr>
        <w:t>21</w:t>
      </w:r>
    </w:p>
    <w:p w14:paraId="7789C12F" w14:textId="4C61C720" w:rsidR="00D657DC" w:rsidRPr="000A2B08" w:rsidRDefault="00D657DC"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 xml:space="preserve">5.1.1.10 </w:t>
      </w:r>
      <w:r w:rsidR="003C6CCE" w:rsidRPr="000A2B08">
        <w:rPr>
          <w:rFonts w:ascii="Times New Roman" w:eastAsia="Times New Roman" w:hAnsi="Times New Roman" w:cs="Times New Roman"/>
          <w:color w:val="000000" w:themeColor="text1"/>
          <w:sz w:val="24"/>
          <w:szCs w:val="24"/>
          <w:lang w:val="en-IN"/>
        </w:rPr>
        <w:t>Threading</w:t>
      </w:r>
      <w:r w:rsidR="001070A3" w:rsidRPr="000A2B08">
        <w:rPr>
          <w:rFonts w:ascii="Times New Roman" w:eastAsia="Times New Roman" w:hAnsi="Times New Roman" w:cs="Times New Roman"/>
          <w:color w:val="000000" w:themeColor="text1"/>
          <w:sz w:val="24"/>
          <w:szCs w:val="24"/>
          <w:lang w:val="en-IN"/>
        </w:rPr>
        <w:t xml:space="preserve">                                                                        </w:t>
      </w:r>
      <w:r w:rsidR="00B212FA">
        <w:rPr>
          <w:rFonts w:ascii="Times New Roman" w:eastAsia="Times New Roman" w:hAnsi="Times New Roman" w:cs="Times New Roman"/>
          <w:color w:val="000000" w:themeColor="text1"/>
          <w:sz w:val="24"/>
          <w:szCs w:val="24"/>
          <w:lang w:val="en-IN"/>
        </w:rPr>
        <w:t xml:space="preserve"> </w:t>
      </w:r>
      <w:r w:rsidR="001070A3" w:rsidRPr="000A2B08">
        <w:rPr>
          <w:rFonts w:ascii="Times New Roman" w:eastAsia="Times New Roman" w:hAnsi="Times New Roman" w:cs="Times New Roman"/>
          <w:color w:val="000000" w:themeColor="text1"/>
          <w:sz w:val="24"/>
          <w:szCs w:val="24"/>
          <w:lang w:val="en-IN"/>
        </w:rPr>
        <w:t xml:space="preserve"> </w:t>
      </w:r>
      <w:r w:rsidR="00BE41E8">
        <w:rPr>
          <w:rFonts w:ascii="Times New Roman" w:eastAsia="Times New Roman" w:hAnsi="Times New Roman" w:cs="Times New Roman"/>
          <w:color w:val="000000" w:themeColor="text1"/>
          <w:sz w:val="24"/>
          <w:szCs w:val="24"/>
          <w:lang w:val="en-IN"/>
        </w:rPr>
        <w:t xml:space="preserve"> </w:t>
      </w:r>
      <w:r w:rsidR="001070A3" w:rsidRPr="000A2B08">
        <w:rPr>
          <w:rFonts w:ascii="Times New Roman" w:eastAsia="Times New Roman" w:hAnsi="Times New Roman" w:cs="Times New Roman"/>
          <w:color w:val="000000" w:themeColor="text1"/>
          <w:sz w:val="24"/>
          <w:szCs w:val="24"/>
          <w:lang w:val="en-IN"/>
        </w:rPr>
        <w:t>21</w:t>
      </w:r>
    </w:p>
    <w:p w14:paraId="42E2C3AD" w14:textId="5000DE6C" w:rsidR="003C6CCE" w:rsidRPr="000A2B08" w:rsidRDefault="003C6CCE"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5.1.1.11 MySqlConnector</w:t>
      </w:r>
      <w:r w:rsidR="001070A3" w:rsidRPr="000A2B08">
        <w:rPr>
          <w:rFonts w:ascii="Times New Roman" w:eastAsia="Times New Roman" w:hAnsi="Times New Roman" w:cs="Times New Roman"/>
          <w:color w:val="000000" w:themeColor="text1"/>
          <w:sz w:val="24"/>
          <w:szCs w:val="24"/>
          <w:lang w:val="en-IN"/>
        </w:rPr>
        <w:t xml:space="preserve">                                                              </w:t>
      </w:r>
      <w:r w:rsidR="00BE41E8">
        <w:rPr>
          <w:rFonts w:ascii="Times New Roman" w:eastAsia="Times New Roman" w:hAnsi="Times New Roman" w:cs="Times New Roman"/>
          <w:color w:val="000000" w:themeColor="text1"/>
          <w:sz w:val="24"/>
          <w:szCs w:val="24"/>
          <w:lang w:val="en-IN"/>
        </w:rPr>
        <w:t xml:space="preserve"> </w:t>
      </w:r>
      <w:r w:rsidR="00B212FA">
        <w:rPr>
          <w:rFonts w:ascii="Times New Roman" w:eastAsia="Times New Roman" w:hAnsi="Times New Roman" w:cs="Times New Roman"/>
          <w:color w:val="000000" w:themeColor="text1"/>
          <w:sz w:val="24"/>
          <w:szCs w:val="24"/>
          <w:lang w:val="en-IN"/>
        </w:rPr>
        <w:t xml:space="preserve"> </w:t>
      </w:r>
      <w:r w:rsidR="001070A3" w:rsidRPr="000A2B08">
        <w:rPr>
          <w:rFonts w:ascii="Times New Roman" w:eastAsia="Times New Roman" w:hAnsi="Times New Roman" w:cs="Times New Roman"/>
          <w:color w:val="000000" w:themeColor="text1"/>
          <w:sz w:val="24"/>
          <w:szCs w:val="24"/>
          <w:lang w:val="en-IN"/>
        </w:rPr>
        <w:t>21</w:t>
      </w:r>
    </w:p>
    <w:p w14:paraId="778E4030" w14:textId="3BE4B502" w:rsidR="003C6CCE" w:rsidRPr="000A2B08" w:rsidRDefault="003C6CCE"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5.1.1.12 EssentialGenerator</w:t>
      </w:r>
      <w:r w:rsidR="001070A3" w:rsidRPr="000A2B08">
        <w:rPr>
          <w:rFonts w:ascii="Times New Roman" w:eastAsia="Times New Roman" w:hAnsi="Times New Roman" w:cs="Times New Roman"/>
          <w:color w:val="000000" w:themeColor="text1"/>
          <w:sz w:val="24"/>
          <w:szCs w:val="24"/>
          <w:lang w:val="en-IN"/>
        </w:rPr>
        <w:t xml:space="preserve">                                                           </w:t>
      </w:r>
      <w:r w:rsidR="00BE41E8">
        <w:rPr>
          <w:rFonts w:ascii="Times New Roman" w:eastAsia="Times New Roman" w:hAnsi="Times New Roman" w:cs="Times New Roman"/>
          <w:color w:val="000000" w:themeColor="text1"/>
          <w:sz w:val="24"/>
          <w:szCs w:val="24"/>
          <w:lang w:val="en-IN"/>
        </w:rPr>
        <w:t xml:space="preserve">  </w:t>
      </w:r>
      <w:r w:rsidR="001070A3" w:rsidRPr="000A2B08">
        <w:rPr>
          <w:rFonts w:ascii="Times New Roman" w:eastAsia="Times New Roman" w:hAnsi="Times New Roman" w:cs="Times New Roman"/>
          <w:color w:val="000000" w:themeColor="text1"/>
          <w:sz w:val="24"/>
          <w:szCs w:val="24"/>
          <w:lang w:val="en-IN"/>
        </w:rPr>
        <w:t>21</w:t>
      </w:r>
    </w:p>
    <w:p w14:paraId="39831DBB" w14:textId="0F72A305" w:rsidR="003C6CCE" w:rsidRPr="000A2B08" w:rsidRDefault="003C6CCE"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5.1.1.13 GaussianMixture</w:t>
      </w:r>
      <w:r w:rsidR="001070A3" w:rsidRPr="000A2B08">
        <w:rPr>
          <w:rFonts w:ascii="Times New Roman" w:eastAsia="Times New Roman" w:hAnsi="Times New Roman" w:cs="Times New Roman"/>
          <w:color w:val="000000" w:themeColor="text1"/>
          <w:sz w:val="24"/>
          <w:szCs w:val="24"/>
          <w:lang w:val="en-IN"/>
        </w:rPr>
        <w:t xml:space="preserve">                                                             </w:t>
      </w:r>
      <w:r w:rsidR="00BE41E8">
        <w:rPr>
          <w:rFonts w:ascii="Times New Roman" w:eastAsia="Times New Roman" w:hAnsi="Times New Roman" w:cs="Times New Roman"/>
          <w:color w:val="000000" w:themeColor="text1"/>
          <w:sz w:val="24"/>
          <w:szCs w:val="24"/>
          <w:lang w:val="en-IN"/>
        </w:rPr>
        <w:t xml:space="preserve">  </w:t>
      </w:r>
      <w:r w:rsidR="00B212FA">
        <w:rPr>
          <w:rFonts w:ascii="Times New Roman" w:eastAsia="Times New Roman" w:hAnsi="Times New Roman" w:cs="Times New Roman"/>
          <w:color w:val="000000" w:themeColor="text1"/>
          <w:sz w:val="24"/>
          <w:szCs w:val="24"/>
          <w:lang w:val="en-IN"/>
        </w:rPr>
        <w:t xml:space="preserve"> </w:t>
      </w:r>
      <w:r w:rsidR="001070A3" w:rsidRPr="000A2B08">
        <w:rPr>
          <w:rFonts w:ascii="Times New Roman" w:eastAsia="Times New Roman" w:hAnsi="Times New Roman" w:cs="Times New Roman"/>
          <w:color w:val="000000" w:themeColor="text1"/>
          <w:sz w:val="24"/>
          <w:szCs w:val="24"/>
          <w:lang w:val="en-IN"/>
        </w:rPr>
        <w:t>22</w:t>
      </w:r>
    </w:p>
    <w:p w14:paraId="63C8EF62" w14:textId="48EB8C50" w:rsidR="002F66E7" w:rsidRPr="000A2B08" w:rsidRDefault="003C6CCE"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 xml:space="preserve">5.1.1.14 Speech_Recognition </w:t>
      </w:r>
      <w:r w:rsidRPr="000A2B08">
        <w:rPr>
          <w:rFonts w:ascii="Times New Roman" w:eastAsia="Times New Roman" w:hAnsi="Times New Roman" w:cs="Times New Roman"/>
          <w:color w:val="000000" w:themeColor="text1"/>
          <w:sz w:val="24"/>
          <w:szCs w:val="24"/>
          <w:lang w:val="en-IN"/>
        </w:rPr>
        <w:tab/>
      </w:r>
      <w:r w:rsidR="00D657DC" w:rsidRPr="000A2B08">
        <w:rPr>
          <w:rFonts w:ascii="Times New Roman" w:eastAsia="Times New Roman" w:hAnsi="Times New Roman" w:cs="Times New Roman"/>
          <w:color w:val="000000" w:themeColor="text1"/>
          <w:sz w:val="24"/>
          <w:szCs w:val="24"/>
          <w:lang w:val="en-IN"/>
        </w:rPr>
        <w:t xml:space="preserve">          </w:t>
      </w:r>
      <w:r w:rsidR="002F66E7" w:rsidRPr="000A2B08">
        <w:rPr>
          <w:rFonts w:ascii="Times New Roman" w:eastAsia="Times New Roman" w:hAnsi="Times New Roman" w:cs="Times New Roman"/>
          <w:color w:val="000000" w:themeColor="text1"/>
          <w:sz w:val="24"/>
          <w:szCs w:val="24"/>
          <w:lang w:val="en-IN"/>
        </w:rPr>
        <w:t xml:space="preserve">                                  </w:t>
      </w:r>
      <w:r w:rsidR="00BE41E8">
        <w:rPr>
          <w:rFonts w:ascii="Times New Roman" w:eastAsia="Times New Roman" w:hAnsi="Times New Roman" w:cs="Times New Roman"/>
          <w:color w:val="000000" w:themeColor="text1"/>
          <w:sz w:val="24"/>
          <w:szCs w:val="24"/>
          <w:lang w:val="en-IN"/>
        </w:rPr>
        <w:t xml:space="preserve"> </w:t>
      </w:r>
      <w:r w:rsidR="00E94680">
        <w:rPr>
          <w:rFonts w:ascii="Times New Roman" w:eastAsia="Times New Roman" w:hAnsi="Times New Roman" w:cs="Times New Roman"/>
          <w:color w:val="000000" w:themeColor="text1"/>
          <w:sz w:val="24"/>
          <w:szCs w:val="24"/>
          <w:lang w:val="en-IN"/>
        </w:rPr>
        <w:t xml:space="preserve">  </w:t>
      </w:r>
      <w:r w:rsidR="00B212FA">
        <w:rPr>
          <w:rFonts w:ascii="Times New Roman" w:eastAsia="Times New Roman" w:hAnsi="Times New Roman" w:cs="Times New Roman"/>
          <w:color w:val="000000" w:themeColor="text1"/>
          <w:sz w:val="24"/>
          <w:szCs w:val="24"/>
          <w:lang w:val="en-IN"/>
        </w:rPr>
        <w:t xml:space="preserve"> </w:t>
      </w:r>
      <w:r w:rsidR="001070A3" w:rsidRPr="000A2B08">
        <w:rPr>
          <w:rFonts w:ascii="Times New Roman" w:eastAsia="Times New Roman" w:hAnsi="Times New Roman" w:cs="Times New Roman"/>
          <w:color w:val="000000" w:themeColor="text1"/>
          <w:sz w:val="24"/>
          <w:szCs w:val="24"/>
          <w:lang w:val="en-IN"/>
        </w:rPr>
        <w:t>22</w:t>
      </w:r>
      <w:r w:rsidR="002F66E7" w:rsidRPr="000A2B08">
        <w:rPr>
          <w:rFonts w:ascii="Times New Roman" w:eastAsia="Times New Roman" w:hAnsi="Times New Roman" w:cs="Times New Roman"/>
          <w:color w:val="000000" w:themeColor="text1"/>
          <w:sz w:val="24"/>
          <w:szCs w:val="24"/>
          <w:lang w:val="en-IN"/>
        </w:rPr>
        <w:t xml:space="preserve">                                           </w:t>
      </w:r>
      <w:r w:rsidR="00C40755" w:rsidRPr="000A2B08">
        <w:rPr>
          <w:rFonts w:ascii="Times New Roman" w:eastAsia="Times New Roman" w:hAnsi="Times New Roman" w:cs="Times New Roman"/>
          <w:color w:val="000000" w:themeColor="text1"/>
          <w:sz w:val="24"/>
          <w:szCs w:val="24"/>
          <w:lang w:val="en-IN"/>
        </w:rPr>
        <w:t xml:space="preserve">  </w:t>
      </w:r>
    </w:p>
    <w:p w14:paraId="2E94764B" w14:textId="707162E3" w:rsidR="002F66E7" w:rsidRPr="000A2B08" w:rsidRDefault="002F66E7" w:rsidP="006C7068">
      <w:pPr>
        <w:spacing w:line="360" w:lineRule="auto"/>
        <w:ind w:left="851"/>
        <w:rPr>
          <w:rFonts w:ascii="Times New Roman" w:eastAsia="Times New Roman" w:hAnsi="Times New Roman" w:cs="Times New Roman"/>
          <w:b/>
          <w:bCs/>
          <w:color w:val="FF0000"/>
          <w:sz w:val="24"/>
          <w:szCs w:val="24"/>
          <w:lang w:val="en-IN"/>
        </w:rPr>
      </w:pPr>
      <w:r w:rsidRPr="000A2B08">
        <w:rPr>
          <w:rFonts w:ascii="Times New Roman" w:eastAsia="Times New Roman" w:hAnsi="Times New Roman" w:cs="Times New Roman"/>
          <w:b/>
          <w:bCs/>
          <w:color w:val="FF0000"/>
          <w:sz w:val="24"/>
          <w:szCs w:val="24"/>
          <w:lang w:val="en-IN"/>
        </w:rPr>
        <w:t xml:space="preserve">Chapter </w:t>
      </w:r>
      <w:r w:rsidR="003C6CCE" w:rsidRPr="000A2B08">
        <w:rPr>
          <w:rFonts w:ascii="Times New Roman" w:eastAsia="Times New Roman" w:hAnsi="Times New Roman" w:cs="Times New Roman"/>
          <w:b/>
          <w:bCs/>
          <w:color w:val="FF0000"/>
          <w:sz w:val="24"/>
          <w:szCs w:val="24"/>
          <w:lang w:val="en-IN"/>
        </w:rPr>
        <w:t>6</w:t>
      </w:r>
      <w:r w:rsidRPr="000A2B08">
        <w:rPr>
          <w:rFonts w:ascii="Times New Roman" w:eastAsia="Times New Roman" w:hAnsi="Times New Roman" w:cs="Times New Roman"/>
          <w:b/>
          <w:bCs/>
          <w:color w:val="FF0000"/>
          <w:sz w:val="24"/>
          <w:szCs w:val="24"/>
          <w:lang w:val="en-IN"/>
        </w:rPr>
        <w:t>:</w:t>
      </w:r>
      <w:r w:rsidR="003C6CCE" w:rsidRPr="000A2B08">
        <w:rPr>
          <w:rFonts w:ascii="Times New Roman" w:eastAsia="Times New Roman" w:hAnsi="Times New Roman" w:cs="Times New Roman"/>
          <w:b/>
          <w:bCs/>
          <w:color w:val="FF0000"/>
          <w:sz w:val="24"/>
          <w:szCs w:val="24"/>
          <w:lang w:val="en-IN"/>
        </w:rPr>
        <w:t xml:space="preserve"> </w:t>
      </w:r>
      <w:r w:rsidR="00A5084F" w:rsidRPr="000A2B08">
        <w:rPr>
          <w:rFonts w:ascii="Times New Roman" w:eastAsia="Times New Roman" w:hAnsi="Times New Roman" w:cs="Times New Roman"/>
          <w:b/>
          <w:bCs/>
          <w:color w:val="FF0000"/>
          <w:sz w:val="24"/>
          <w:szCs w:val="24"/>
          <w:lang w:val="en-IN"/>
        </w:rPr>
        <w:t xml:space="preserve">DESIGN                                         </w:t>
      </w:r>
      <w:r w:rsidRPr="000A2B08">
        <w:rPr>
          <w:rFonts w:ascii="Times New Roman" w:eastAsia="Times New Roman" w:hAnsi="Times New Roman" w:cs="Times New Roman"/>
          <w:b/>
          <w:bCs/>
          <w:color w:val="FF0000"/>
          <w:sz w:val="24"/>
          <w:szCs w:val="24"/>
          <w:lang w:val="en-IN"/>
        </w:rPr>
        <w:t xml:space="preserve">                            </w:t>
      </w:r>
      <w:r w:rsidR="00BE41E8">
        <w:rPr>
          <w:rFonts w:ascii="Times New Roman" w:eastAsia="Times New Roman" w:hAnsi="Times New Roman" w:cs="Times New Roman"/>
          <w:b/>
          <w:bCs/>
          <w:color w:val="FF0000"/>
          <w:sz w:val="24"/>
          <w:szCs w:val="24"/>
          <w:lang w:val="en-IN"/>
        </w:rPr>
        <w:t xml:space="preserve"> </w:t>
      </w:r>
      <w:r w:rsidR="00B212FA">
        <w:rPr>
          <w:rFonts w:ascii="Times New Roman" w:eastAsia="Times New Roman" w:hAnsi="Times New Roman" w:cs="Times New Roman"/>
          <w:b/>
          <w:bCs/>
          <w:color w:val="FF0000"/>
          <w:sz w:val="24"/>
          <w:szCs w:val="24"/>
          <w:lang w:val="en-IN"/>
        </w:rPr>
        <w:t xml:space="preserve"> </w:t>
      </w:r>
      <w:r w:rsidR="00A5084F" w:rsidRPr="000A2B08">
        <w:rPr>
          <w:rFonts w:ascii="Times New Roman" w:eastAsia="Times New Roman" w:hAnsi="Times New Roman" w:cs="Times New Roman"/>
          <w:b/>
          <w:bCs/>
          <w:color w:val="FF0000"/>
          <w:sz w:val="24"/>
          <w:szCs w:val="24"/>
          <w:lang w:val="en-IN"/>
        </w:rPr>
        <w:t>2</w:t>
      </w:r>
      <w:r w:rsidR="004F0A3A" w:rsidRPr="000A2B08">
        <w:rPr>
          <w:rFonts w:ascii="Times New Roman" w:eastAsia="Times New Roman" w:hAnsi="Times New Roman" w:cs="Times New Roman"/>
          <w:b/>
          <w:bCs/>
          <w:color w:val="FF0000"/>
          <w:sz w:val="24"/>
          <w:szCs w:val="24"/>
          <w:lang w:val="en-IN"/>
        </w:rPr>
        <w:t>3</w:t>
      </w:r>
    </w:p>
    <w:p w14:paraId="108AE01C" w14:textId="00AC637D" w:rsidR="002F66E7" w:rsidRPr="000A2B08" w:rsidRDefault="003C6CCE"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6</w:t>
      </w:r>
      <w:r w:rsidR="002F66E7" w:rsidRPr="000A2B08">
        <w:rPr>
          <w:rFonts w:ascii="Times New Roman" w:eastAsia="Times New Roman" w:hAnsi="Times New Roman" w:cs="Times New Roman"/>
          <w:color w:val="000000" w:themeColor="text1"/>
          <w:sz w:val="24"/>
          <w:szCs w:val="24"/>
          <w:lang w:val="en-IN"/>
        </w:rPr>
        <w:t xml:space="preserve">.1 </w:t>
      </w:r>
      <w:r w:rsidR="00A5084F" w:rsidRPr="000A2B08">
        <w:rPr>
          <w:rFonts w:ascii="Times New Roman" w:eastAsia="Times New Roman" w:hAnsi="Times New Roman" w:cs="Times New Roman"/>
          <w:color w:val="000000" w:themeColor="text1"/>
          <w:sz w:val="24"/>
          <w:szCs w:val="24"/>
          <w:lang w:val="en-IN"/>
        </w:rPr>
        <w:t>Introduction</w:t>
      </w:r>
      <w:r w:rsidR="00435534" w:rsidRPr="000A2B08">
        <w:rPr>
          <w:rFonts w:ascii="Times New Roman" w:eastAsia="Times New Roman" w:hAnsi="Times New Roman" w:cs="Times New Roman"/>
          <w:color w:val="000000" w:themeColor="text1"/>
          <w:sz w:val="24"/>
          <w:szCs w:val="24"/>
          <w:lang w:val="en-IN"/>
        </w:rPr>
        <w:t xml:space="preserve">                                                                            </w:t>
      </w:r>
      <w:r w:rsidR="00BE41E8">
        <w:rPr>
          <w:rFonts w:ascii="Times New Roman" w:eastAsia="Times New Roman" w:hAnsi="Times New Roman" w:cs="Times New Roman"/>
          <w:color w:val="000000" w:themeColor="text1"/>
          <w:sz w:val="24"/>
          <w:szCs w:val="24"/>
          <w:lang w:val="en-IN"/>
        </w:rPr>
        <w:t xml:space="preserve">   </w:t>
      </w:r>
      <w:r w:rsidR="00B212FA">
        <w:rPr>
          <w:rFonts w:ascii="Times New Roman" w:eastAsia="Times New Roman" w:hAnsi="Times New Roman" w:cs="Times New Roman"/>
          <w:color w:val="000000" w:themeColor="text1"/>
          <w:sz w:val="24"/>
          <w:szCs w:val="24"/>
          <w:lang w:val="en-IN"/>
        </w:rPr>
        <w:t xml:space="preserve"> </w:t>
      </w:r>
      <w:r w:rsidR="00A5084F" w:rsidRPr="000A2B08">
        <w:rPr>
          <w:rFonts w:ascii="Times New Roman" w:eastAsia="Times New Roman" w:hAnsi="Times New Roman" w:cs="Times New Roman"/>
          <w:color w:val="000000" w:themeColor="text1"/>
          <w:sz w:val="24"/>
          <w:szCs w:val="24"/>
          <w:lang w:val="en-IN"/>
        </w:rPr>
        <w:t>2</w:t>
      </w:r>
      <w:r w:rsidR="004F0A3A" w:rsidRPr="000A2B08">
        <w:rPr>
          <w:rFonts w:ascii="Times New Roman" w:eastAsia="Times New Roman" w:hAnsi="Times New Roman" w:cs="Times New Roman"/>
          <w:color w:val="000000" w:themeColor="text1"/>
          <w:sz w:val="24"/>
          <w:szCs w:val="24"/>
          <w:lang w:val="en-IN"/>
        </w:rPr>
        <w:t>4</w:t>
      </w:r>
    </w:p>
    <w:p w14:paraId="343207E5" w14:textId="097794CC" w:rsidR="000256CF" w:rsidRDefault="003C6CCE"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6</w:t>
      </w:r>
      <w:r w:rsidR="002F66E7" w:rsidRPr="000A2B08">
        <w:rPr>
          <w:rFonts w:ascii="Times New Roman" w:eastAsia="Times New Roman" w:hAnsi="Times New Roman" w:cs="Times New Roman"/>
          <w:color w:val="000000" w:themeColor="text1"/>
          <w:sz w:val="24"/>
          <w:szCs w:val="24"/>
          <w:lang w:val="en-IN"/>
        </w:rPr>
        <w:t>.</w:t>
      </w:r>
      <w:r w:rsidR="00A5084F" w:rsidRPr="000A2B08">
        <w:rPr>
          <w:rFonts w:ascii="Times New Roman" w:eastAsia="Times New Roman" w:hAnsi="Times New Roman" w:cs="Times New Roman"/>
          <w:color w:val="000000" w:themeColor="text1"/>
          <w:sz w:val="24"/>
          <w:szCs w:val="24"/>
          <w:lang w:val="en-IN"/>
        </w:rPr>
        <w:t>2.</w:t>
      </w:r>
      <w:r w:rsidR="002F66E7" w:rsidRPr="000A2B08">
        <w:rPr>
          <w:rFonts w:ascii="Times New Roman" w:eastAsia="Times New Roman" w:hAnsi="Times New Roman" w:cs="Times New Roman"/>
          <w:color w:val="000000" w:themeColor="text1"/>
          <w:sz w:val="24"/>
          <w:szCs w:val="24"/>
          <w:lang w:val="en-IN"/>
        </w:rPr>
        <w:t xml:space="preserve"> </w:t>
      </w:r>
      <w:r w:rsidR="00A5084F" w:rsidRPr="000A2B08">
        <w:rPr>
          <w:rFonts w:ascii="Times New Roman" w:eastAsia="Times New Roman" w:hAnsi="Times New Roman" w:cs="Times New Roman"/>
          <w:color w:val="000000" w:themeColor="text1"/>
          <w:sz w:val="24"/>
          <w:szCs w:val="24"/>
          <w:lang w:val="en-IN"/>
        </w:rPr>
        <w:t>UML Diagrams</w:t>
      </w:r>
      <w:r w:rsidR="002F66E7" w:rsidRPr="000A2B08">
        <w:rPr>
          <w:rFonts w:ascii="Times New Roman" w:eastAsia="Times New Roman" w:hAnsi="Times New Roman" w:cs="Times New Roman"/>
          <w:color w:val="000000" w:themeColor="text1"/>
          <w:sz w:val="24"/>
          <w:szCs w:val="24"/>
          <w:lang w:val="en-IN"/>
        </w:rPr>
        <w:t xml:space="preserve">                                                                      </w:t>
      </w:r>
      <w:r w:rsidR="00380F2D" w:rsidRPr="000A2B08">
        <w:rPr>
          <w:rFonts w:ascii="Times New Roman" w:eastAsia="Times New Roman" w:hAnsi="Times New Roman" w:cs="Times New Roman"/>
          <w:color w:val="000000" w:themeColor="text1"/>
          <w:sz w:val="24"/>
          <w:szCs w:val="24"/>
          <w:lang w:val="en-IN"/>
        </w:rPr>
        <w:t xml:space="preserve"> </w:t>
      </w:r>
      <w:r w:rsidR="00BE41E8">
        <w:rPr>
          <w:rFonts w:ascii="Times New Roman" w:eastAsia="Times New Roman" w:hAnsi="Times New Roman" w:cs="Times New Roman"/>
          <w:color w:val="000000" w:themeColor="text1"/>
          <w:sz w:val="24"/>
          <w:szCs w:val="24"/>
          <w:lang w:val="en-IN"/>
        </w:rPr>
        <w:t xml:space="preserve"> </w:t>
      </w:r>
      <w:r w:rsidR="00B212FA">
        <w:rPr>
          <w:rFonts w:ascii="Times New Roman" w:eastAsia="Times New Roman" w:hAnsi="Times New Roman" w:cs="Times New Roman"/>
          <w:color w:val="000000" w:themeColor="text1"/>
          <w:sz w:val="24"/>
          <w:szCs w:val="24"/>
          <w:lang w:val="en-IN"/>
        </w:rPr>
        <w:t xml:space="preserve">  </w:t>
      </w:r>
      <w:r w:rsidR="004F0A3A" w:rsidRPr="000A2B08">
        <w:rPr>
          <w:rFonts w:ascii="Times New Roman" w:eastAsia="Times New Roman" w:hAnsi="Times New Roman" w:cs="Times New Roman"/>
          <w:color w:val="000000" w:themeColor="text1"/>
          <w:sz w:val="24"/>
          <w:szCs w:val="24"/>
          <w:lang w:val="en-IN"/>
        </w:rPr>
        <w:t>24</w:t>
      </w:r>
    </w:p>
    <w:p w14:paraId="5C4D5969" w14:textId="0868FADE" w:rsidR="00435534" w:rsidRPr="000A2B08" w:rsidRDefault="003C6CCE"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6</w:t>
      </w:r>
      <w:r w:rsidR="00435534" w:rsidRPr="000A2B08">
        <w:rPr>
          <w:rFonts w:ascii="Times New Roman" w:eastAsia="Times New Roman" w:hAnsi="Times New Roman" w:cs="Times New Roman"/>
          <w:color w:val="000000" w:themeColor="text1"/>
          <w:sz w:val="24"/>
          <w:szCs w:val="24"/>
          <w:lang w:val="en-IN"/>
        </w:rPr>
        <w:t>.</w:t>
      </w:r>
      <w:r w:rsidR="00B2318C" w:rsidRPr="000A2B08">
        <w:rPr>
          <w:rFonts w:ascii="Times New Roman" w:eastAsia="Times New Roman" w:hAnsi="Times New Roman" w:cs="Times New Roman"/>
          <w:color w:val="000000" w:themeColor="text1"/>
          <w:sz w:val="24"/>
          <w:szCs w:val="24"/>
          <w:lang w:val="en-IN"/>
        </w:rPr>
        <w:t>2.1</w:t>
      </w:r>
      <w:r w:rsidR="00435534" w:rsidRPr="000A2B08">
        <w:rPr>
          <w:rFonts w:ascii="Times New Roman" w:eastAsia="Times New Roman" w:hAnsi="Times New Roman" w:cs="Times New Roman"/>
          <w:color w:val="000000" w:themeColor="text1"/>
          <w:sz w:val="24"/>
          <w:szCs w:val="24"/>
          <w:lang w:val="en-IN"/>
        </w:rPr>
        <w:t xml:space="preserve"> </w:t>
      </w:r>
      <w:r w:rsidR="00A5084F" w:rsidRPr="000A2B08">
        <w:rPr>
          <w:rFonts w:ascii="Times New Roman" w:eastAsia="Times New Roman" w:hAnsi="Times New Roman" w:cs="Times New Roman"/>
          <w:color w:val="000000" w:themeColor="text1"/>
          <w:sz w:val="24"/>
          <w:szCs w:val="24"/>
          <w:lang w:val="en-IN"/>
        </w:rPr>
        <w:t>Use Case Diagram</w:t>
      </w:r>
      <w:r w:rsidR="00435534" w:rsidRPr="000A2B08">
        <w:rPr>
          <w:rFonts w:ascii="Times New Roman" w:eastAsia="Times New Roman" w:hAnsi="Times New Roman" w:cs="Times New Roman"/>
          <w:color w:val="000000" w:themeColor="text1"/>
          <w:sz w:val="24"/>
          <w:szCs w:val="24"/>
          <w:lang w:val="en-IN"/>
        </w:rPr>
        <w:t xml:space="preserve">                              </w:t>
      </w:r>
      <w:r w:rsidR="00380F2D" w:rsidRPr="000A2B08">
        <w:rPr>
          <w:rFonts w:ascii="Times New Roman" w:eastAsia="Times New Roman" w:hAnsi="Times New Roman" w:cs="Times New Roman"/>
          <w:color w:val="000000" w:themeColor="text1"/>
          <w:sz w:val="24"/>
          <w:szCs w:val="24"/>
          <w:lang w:val="en-IN"/>
        </w:rPr>
        <w:t xml:space="preserve">                              </w:t>
      </w:r>
      <w:r w:rsidR="00B2318C" w:rsidRPr="000A2B08">
        <w:rPr>
          <w:rFonts w:ascii="Times New Roman" w:eastAsia="Times New Roman" w:hAnsi="Times New Roman" w:cs="Times New Roman"/>
          <w:color w:val="000000" w:themeColor="text1"/>
          <w:sz w:val="24"/>
          <w:szCs w:val="24"/>
          <w:lang w:val="en-IN"/>
        </w:rPr>
        <w:t xml:space="preserve">  </w:t>
      </w:r>
      <w:r w:rsidR="00380F2D" w:rsidRPr="000A2B08">
        <w:rPr>
          <w:rFonts w:ascii="Times New Roman" w:eastAsia="Times New Roman" w:hAnsi="Times New Roman" w:cs="Times New Roman"/>
          <w:color w:val="000000" w:themeColor="text1"/>
          <w:sz w:val="24"/>
          <w:szCs w:val="24"/>
          <w:lang w:val="en-IN"/>
        </w:rPr>
        <w:t xml:space="preserve">  </w:t>
      </w:r>
      <w:r w:rsidR="00BE41E8">
        <w:rPr>
          <w:rFonts w:ascii="Times New Roman" w:eastAsia="Times New Roman" w:hAnsi="Times New Roman" w:cs="Times New Roman"/>
          <w:color w:val="000000" w:themeColor="text1"/>
          <w:sz w:val="24"/>
          <w:szCs w:val="24"/>
          <w:lang w:val="en-IN"/>
        </w:rPr>
        <w:t xml:space="preserve"> </w:t>
      </w:r>
      <w:r w:rsidR="00B212FA">
        <w:rPr>
          <w:rFonts w:ascii="Times New Roman" w:eastAsia="Times New Roman" w:hAnsi="Times New Roman" w:cs="Times New Roman"/>
          <w:color w:val="000000" w:themeColor="text1"/>
          <w:sz w:val="24"/>
          <w:szCs w:val="24"/>
          <w:lang w:val="en-IN"/>
        </w:rPr>
        <w:t xml:space="preserve">  </w:t>
      </w:r>
      <w:r w:rsidR="004F0A3A" w:rsidRPr="000A2B08">
        <w:rPr>
          <w:rFonts w:ascii="Times New Roman" w:eastAsia="Times New Roman" w:hAnsi="Times New Roman" w:cs="Times New Roman"/>
          <w:color w:val="000000" w:themeColor="text1"/>
          <w:sz w:val="24"/>
          <w:szCs w:val="24"/>
          <w:lang w:val="en-IN"/>
        </w:rPr>
        <w:t>25</w:t>
      </w:r>
    </w:p>
    <w:p w14:paraId="55D99AF5" w14:textId="1950837D" w:rsidR="00014F49" w:rsidRDefault="003C6CCE"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6</w:t>
      </w:r>
      <w:r w:rsidR="002F66E7" w:rsidRPr="000A2B08">
        <w:rPr>
          <w:rFonts w:ascii="Times New Roman" w:eastAsia="Times New Roman" w:hAnsi="Times New Roman" w:cs="Times New Roman"/>
          <w:color w:val="000000" w:themeColor="text1"/>
          <w:sz w:val="24"/>
          <w:szCs w:val="24"/>
          <w:lang w:val="en-IN"/>
        </w:rPr>
        <w:t>.2</w:t>
      </w:r>
      <w:r w:rsidRPr="000A2B08">
        <w:rPr>
          <w:rFonts w:ascii="Times New Roman" w:eastAsia="Times New Roman" w:hAnsi="Times New Roman" w:cs="Times New Roman"/>
          <w:color w:val="000000" w:themeColor="text1"/>
          <w:sz w:val="24"/>
          <w:szCs w:val="24"/>
          <w:lang w:val="en-IN"/>
        </w:rPr>
        <w:t>.2</w:t>
      </w:r>
      <w:r w:rsidR="002F66E7" w:rsidRPr="000A2B08">
        <w:rPr>
          <w:rFonts w:ascii="Times New Roman" w:eastAsia="Times New Roman" w:hAnsi="Times New Roman" w:cs="Times New Roman"/>
          <w:color w:val="000000" w:themeColor="text1"/>
          <w:sz w:val="24"/>
          <w:szCs w:val="24"/>
          <w:lang w:val="en-IN"/>
        </w:rPr>
        <w:t xml:space="preserve"> S</w:t>
      </w:r>
      <w:r w:rsidR="00B2318C" w:rsidRPr="000A2B08">
        <w:rPr>
          <w:rFonts w:ascii="Times New Roman" w:eastAsia="Times New Roman" w:hAnsi="Times New Roman" w:cs="Times New Roman"/>
          <w:color w:val="000000" w:themeColor="text1"/>
          <w:sz w:val="24"/>
          <w:szCs w:val="24"/>
          <w:lang w:val="en-IN"/>
        </w:rPr>
        <w:t>equence Diagram</w:t>
      </w:r>
      <w:r w:rsidR="002F66E7" w:rsidRPr="000A2B08">
        <w:rPr>
          <w:rFonts w:ascii="Times New Roman" w:eastAsia="Times New Roman" w:hAnsi="Times New Roman" w:cs="Times New Roman"/>
          <w:color w:val="000000" w:themeColor="text1"/>
          <w:sz w:val="24"/>
          <w:szCs w:val="24"/>
          <w:lang w:val="en-IN"/>
        </w:rPr>
        <w:tab/>
      </w:r>
      <w:r w:rsidR="002F66E7" w:rsidRPr="000A2B08">
        <w:rPr>
          <w:rFonts w:ascii="Times New Roman" w:eastAsia="Times New Roman" w:hAnsi="Times New Roman" w:cs="Times New Roman"/>
          <w:color w:val="000000" w:themeColor="text1"/>
          <w:sz w:val="24"/>
          <w:szCs w:val="24"/>
          <w:lang w:val="en-IN"/>
        </w:rPr>
        <w:tab/>
      </w:r>
      <w:r w:rsidR="002F66E7" w:rsidRPr="000A2B08">
        <w:rPr>
          <w:rFonts w:ascii="Times New Roman" w:eastAsia="Times New Roman" w:hAnsi="Times New Roman" w:cs="Times New Roman"/>
          <w:color w:val="000000" w:themeColor="text1"/>
          <w:sz w:val="24"/>
          <w:szCs w:val="24"/>
          <w:lang w:val="en-IN"/>
        </w:rPr>
        <w:tab/>
      </w:r>
      <w:r w:rsidR="002F66E7" w:rsidRPr="000A2B08">
        <w:rPr>
          <w:rFonts w:ascii="Times New Roman" w:eastAsia="Times New Roman" w:hAnsi="Times New Roman" w:cs="Times New Roman"/>
          <w:color w:val="000000" w:themeColor="text1"/>
          <w:sz w:val="24"/>
          <w:szCs w:val="24"/>
          <w:lang w:val="en-IN"/>
        </w:rPr>
        <w:tab/>
      </w:r>
      <w:r w:rsidR="002F66E7" w:rsidRPr="000A2B08">
        <w:rPr>
          <w:rFonts w:ascii="Times New Roman" w:eastAsia="Times New Roman" w:hAnsi="Times New Roman" w:cs="Times New Roman"/>
          <w:color w:val="000000" w:themeColor="text1"/>
          <w:sz w:val="24"/>
          <w:szCs w:val="24"/>
          <w:lang w:val="en-IN"/>
        </w:rPr>
        <w:tab/>
        <w:t xml:space="preserve">        </w:t>
      </w:r>
      <w:r w:rsidR="00E94680">
        <w:rPr>
          <w:rFonts w:ascii="Times New Roman" w:eastAsia="Times New Roman" w:hAnsi="Times New Roman" w:cs="Times New Roman"/>
          <w:color w:val="000000" w:themeColor="text1"/>
          <w:sz w:val="24"/>
          <w:szCs w:val="24"/>
          <w:lang w:val="en-IN"/>
        </w:rPr>
        <w:t xml:space="preserve">  </w:t>
      </w:r>
      <w:r w:rsidR="00B212FA">
        <w:rPr>
          <w:rFonts w:ascii="Times New Roman" w:eastAsia="Times New Roman" w:hAnsi="Times New Roman" w:cs="Times New Roman"/>
          <w:color w:val="000000" w:themeColor="text1"/>
          <w:sz w:val="24"/>
          <w:szCs w:val="24"/>
          <w:lang w:val="en-IN"/>
        </w:rPr>
        <w:t xml:space="preserve">  </w:t>
      </w:r>
      <w:r w:rsidR="004F0A3A" w:rsidRPr="000A2B08">
        <w:rPr>
          <w:rFonts w:ascii="Times New Roman" w:eastAsia="Times New Roman" w:hAnsi="Times New Roman" w:cs="Times New Roman"/>
          <w:color w:val="000000" w:themeColor="text1"/>
          <w:sz w:val="24"/>
          <w:szCs w:val="24"/>
          <w:lang w:val="en-IN"/>
        </w:rPr>
        <w:t>27</w:t>
      </w:r>
      <w:r w:rsidR="00014F49" w:rsidRPr="000A2B08">
        <w:rPr>
          <w:rFonts w:ascii="Times New Roman" w:eastAsia="Times New Roman" w:hAnsi="Times New Roman" w:cs="Times New Roman"/>
          <w:color w:val="000000" w:themeColor="text1"/>
          <w:sz w:val="24"/>
          <w:szCs w:val="24"/>
          <w:lang w:val="en-IN"/>
        </w:rPr>
        <w:t xml:space="preserve">  </w:t>
      </w:r>
      <w:r w:rsidR="00BC4B7A" w:rsidRPr="000A2B08">
        <w:rPr>
          <w:rFonts w:ascii="Times New Roman" w:eastAsia="Times New Roman" w:hAnsi="Times New Roman" w:cs="Times New Roman"/>
          <w:color w:val="000000" w:themeColor="text1"/>
          <w:sz w:val="24"/>
          <w:szCs w:val="24"/>
          <w:lang w:val="en-IN"/>
        </w:rPr>
        <w:t xml:space="preserve"> </w:t>
      </w:r>
    </w:p>
    <w:p w14:paraId="23423B05" w14:textId="77777777" w:rsidR="00BE41E8" w:rsidRPr="000A2B08" w:rsidRDefault="00BE41E8" w:rsidP="006C7068">
      <w:pPr>
        <w:spacing w:line="360" w:lineRule="auto"/>
        <w:ind w:left="851"/>
        <w:rPr>
          <w:rFonts w:ascii="Times New Roman" w:eastAsia="Times New Roman" w:hAnsi="Times New Roman" w:cs="Times New Roman"/>
          <w:color w:val="000000" w:themeColor="text1"/>
          <w:sz w:val="24"/>
          <w:szCs w:val="24"/>
          <w:lang w:val="en-IN"/>
        </w:rPr>
      </w:pPr>
    </w:p>
    <w:p w14:paraId="3233105E" w14:textId="4ACECCA4" w:rsidR="002F66E7" w:rsidRPr="000A2B08" w:rsidRDefault="002F66E7" w:rsidP="006C7068">
      <w:pPr>
        <w:spacing w:line="360" w:lineRule="auto"/>
        <w:ind w:left="851"/>
        <w:rPr>
          <w:rFonts w:ascii="Times New Roman" w:eastAsia="Times New Roman" w:hAnsi="Times New Roman" w:cs="Times New Roman"/>
          <w:b/>
          <w:bCs/>
          <w:color w:val="FF0000"/>
          <w:sz w:val="24"/>
          <w:szCs w:val="24"/>
          <w:lang w:val="en-IN"/>
        </w:rPr>
      </w:pPr>
      <w:r w:rsidRPr="000A2B08">
        <w:rPr>
          <w:rFonts w:ascii="Times New Roman" w:eastAsia="Times New Roman" w:hAnsi="Times New Roman" w:cs="Times New Roman"/>
          <w:b/>
          <w:bCs/>
          <w:color w:val="FF0000"/>
          <w:sz w:val="24"/>
          <w:szCs w:val="24"/>
          <w:lang w:val="en-IN"/>
        </w:rPr>
        <w:lastRenderedPageBreak/>
        <w:t xml:space="preserve">Chapter </w:t>
      </w:r>
      <w:r w:rsidR="003C6CCE" w:rsidRPr="000A2B08">
        <w:rPr>
          <w:rFonts w:ascii="Times New Roman" w:eastAsia="Times New Roman" w:hAnsi="Times New Roman" w:cs="Times New Roman"/>
          <w:b/>
          <w:bCs/>
          <w:color w:val="FF0000"/>
          <w:sz w:val="24"/>
          <w:szCs w:val="24"/>
          <w:lang w:val="en-IN"/>
        </w:rPr>
        <w:t>7</w:t>
      </w:r>
      <w:r w:rsidRPr="000A2B08">
        <w:rPr>
          <w:rFonts w:ascii="Times New Roman" w:eastAsia="Times New Roman" w:hAnsi="Times New Roman" w:cs="Times New Roman"/>
          <w:b/>
          <w:bCs/>
          <w:color w:val="FF0000"/>
          <w:sz w:val="24"/>
          <w:szCs w:val="24"/>
          <w:lang w:val="en-IN"/>
        </w:rPr>
        <w:t xml:space="preserve">: CODING                                                                    </w:t>
      </w:r>
      <w:r w:rsidR="0061593F" w:rsidRPr="000A2B08">
        <w:rPr>
          <w:rFonts w:ascii="Times New Roman" w:eastAsia="Times New Roman" w:hAnsi="Times New Roman" w:cs="Times New Roman"/>
          <w:b/>
          <w:bCs/>
          <w:color w:val="FF0000"/>
          <w:sz w:val="24"/>
          <w:szCs w:val="24"/>
          <w:lang w:val="en-IN"/>
        </w:rPr>
        <w:t>28</w:t>
      </w:r>
    </w:p>
    <w:p w14:paraId="6A7F4387" w14:textId="77777777" w:rsidR="000256CF" w:rsidRDefault="003C6CCE"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7</w:t>
      </w:r>
      <w:r w:rsidR="002F66E7" w:rsidRPr="000A2B08">
        <w:rPr>
          <w:rFonts w:ascii="Times New Roman" w:eastAsia="Times New Roman" w:hAnsi="Times New Roman" w:cs="Times New Roman"/>
          <w:color w:val="000000" w:themeColor="text1"/>
          <w:sz w:val="24"/>
          <w:szCs w:val="24"/>
          <w:lang w:val="en-IN"/>
        </w:rPr>
        <w:t xml:space="preserve">.1 Sample Code                      </w:t>
      </w:r>
      <w:r w:rsidR="00C74348" w:rsidRPr="000A2B08">
        <w:rPr>
          <w:rFonts w:ascii="Times New Roman" w:eastAsia="Times New Roman" w:hAnsi="Times New Roman" w:cs="Times New Roman"/>
          <w:color w:val="000000" w:themeColor="text1"/>
          <w:sz w:val="24"/>
          <w:szCs w:val="24"/>
          <w:lang w:val="en-IN"/>
        </w:rPr>
        <w:t xml:space="preserve">      </w:t>
      </w:r>
      <w:r w:rsidR="002F66E7" w:rsidRPr="000A2B08">
        <w:rPr>
          <w:rFonts w:ascii="Times New Roman" w:eastAsia="Times New Roman" w:hAnsi="Times New Roman" w:cs="Times New Roman"/>
          <w:color w:val="000000" w:themeColor="text1"/>
          <w:sz w:val="24"/>
          <w:szCs w:val="24"/>
          <w:lang w:val="en-IN"/>
        </w:rPr>
        <w:t xml:space="preserve">                                                 </w:t>
      </w:r>
      <w:r w:rsidR="0061593F" w:rsidRPr="000A2B08">
        <w:rPr>
          <w:rFonts w:ascii="Times New Roman" w:eastAsia="Times New Roman" w:hAnsi="Times New Roman" w:cs="Times New Roman"/>
          <w:color w:val="000000" w:themeColor="text1"/>
          <w:sz w:val="24"/>
          <w:szCs w:val="24"/>
          <w:lang w:val="en-IN"/>
        </w:rPr>
        <w:t>29</w:t>
      </w:r>
    </w:p>
    <w:p w14:paraId="00F577BB" w14:textId="6E1CA832" w:rsidR="002F66E7" w:rsidRPr="000256CF" w:rsidRDefault="002F66E7"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b/>
          <w:bCs/>
          <w:color w:val="FF0000"/>
          <w:sz w:val="24"/>
          <w:szCs w:val="24"/>
          <w:lang w:val="en-IN"/>
        </w:rPr>
        <w:t xml:space="preserve">Chapter </w:t>
      </w:r>
      <w:r w:rsidR="003C6CCE" w:rsidRPr="000A2B08">
        <w:rPr>
          <w:rFonts w:ascii="Times New Roman" w:eastAsia="Times New Roman" w:hAnsi="Times New Roman" w:cs="Times New Roman"/>
          <w:b/>
          <w:bCs/>
          <w:color w:val="FF0000"/>
          <w:sz w:val="24"/>
          <w:szCs w:val="24"/>
          <w:lang w:val="en-IN"/>
        </w:rPr>
        <w:t>8</w:t>
      </w:r>
      <w:r w:rsidRPr="000A2B08">
        <w:rPr>
          <w:rFonts w:ascii="Times New Roman" w:eastAsia="Times New Roman" w:hAnsi="Times New Roman" w:cs="Times New Roman"/>
          <w:b/>
          <w:bCs/>
          <w:color w:val="FF0000"/>
          <w:sz w:val="24"/>
          <w:szCs w:val="24"/>
          <w:lang w:val="en-IN"/>
        </w:rPr>
        <w:t xml:space="preserve">: TESTING                                                                   </w:t>
      </w:r>
      <w:r w:rsidR="00BE41E8">
        <w:rPr>
          <w:rFonts w:ascii="Times New Roman" w:eastAsia="Times New Roman" w:hAnsi="Times New Roman" w:cs="Times New Roman"/>
          <w:b/>
          <w:bCs/>
          <w:color w:val="FF0000"/>
          <w:sz w:val="24"/>
          <w:szCs w:val="24"/>
          <w:lang w:val="en-IN"/>
        </w:rPr>
        <w:t>6</w:t>
      </w:r>
      <w:r w:rsidR="00B212FA">
        <w:rPr>
          <w:rFonts w:ascii="Times New Roman" w:eastAsia="Times New Roman" w:hAnsi="Times New Roman" w:cs="Times New Roman"/>
          <w:b/>
          <w:bCs/>
          <w:color w:val="FF0000"/>
          <w:sz w:val="24"/>
          <w:szCs w:val="24"/>
          <w:lang w:val="en-IN"/>
        </w:rPr>
        <w:t>3</w:t>
      </w:r>
    </w:p>
    <w:p w14:paraId="63FEFFCC" w14:textId="6D8CBB23" w:rsidR="002F66E7" w:rsidRPr="000A2B08" w:rsidRDefault="003C6CCE"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8</w:t>
      </w:r>
      <w:r w:rsidR="002F66E7" w:rsidRPr="000A2B08">
        <w:rPr>
          <w:rFonts w:ascii="Times New Roman" w:eastAsia="Times New Roman" w:hAnsi="Times New Roman" w:cs="Times New Roman"/>
          <w:color w:val="000000" w:themeColor="text1"/>
          <w:sz w:val="24"/>
          <w:szCs w:val="24"/>
          <w:lang w:val="en-IN"/>
        </w:rPr>
        <w:t>.1 Types of Testing</w:t>
      </w:r>
      <w:r w:rsidR="0061593F" w:rsidRPr="000A2B08">
        <w:rPr>
          <w:rFonts w:ascii="Times New Roman" w:eastAsia="Times New Roman" w:hAnsi="Times New Roman" w:cs="Times New Roman"/>
          <w:color w:val="000000" w:themeColor="text1"/>
          <w:sz w:val="24"/>
          <w:szCs w:val="24"/>
          <w:lang w:val="en-IN"/>
        </w:rPr>
        <w:t xml:space="preserve">                                                                    </w:t>
      </w:r>
      <w:r w:rsidR="00BE41E8">
        <w:rPr>
          <w:rFonts w:ascii="Times New Roman" w:eastAsia="Times New Roman" w:hAnsi="Times New Roman" w:cs="Times New Roman"/>
          <w:color w:val="000000" w:themeColor="text1"/>
          <w:sz w:val="24"/>
          <w:szCs w:val="24"/>
          <w:lang w:val="en-IN"/>
        </w:rPr>
        <w:t xml:space="preserve">    6</w:t>
      </w:r>
      <w:r w:rsidR="00B212FA">
        <w:rPr>
          <w:rFonts w:ascii="Times New Roman" w:eastAsia="Times New Roman" w:hAnsi="Times New Roman" w:cs="Times New Roman"/>
          <w:color w:val="000000" w:themeColor="text1"/>
          <w:sz w:val="24"/>
          <w:szCs w:val="24"/>
          <w:lang w:val="en-IN"/>
        </w:rPr>
        <w:t>4</w:t>
      </w:r>
      <w:r w:rsidR="002F66E7" w:rsidRPr="000A2B08">
        <w:rPr>
          <w:rFonts w:ascii="Times New Roman" w:eastAsia="Times New Roman" w:hAnsi="Times New Roman" w:cs="Times New Roman"/>
          <w:color w:val="000000" w:themeColor="text1"/>
          <w:sz w:val="24"/>
          <w:szCs w:val="24"/>
          <w:lang w:val="en-IN"/>
        </w:rPr>
        <w:t xml:space="preserve">                                                                  </w:t>
      </w:r>
    </w:p>
    <w:p w14:paraId="48A81E29" w14:textId="15307B15" w:rsidR="002F66E7" w:rsidRPr="000A2B08" w:rsidRDefault="003C6CCE"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8</w:t>
      </w:r>
      <w:r w:rsidR="002F66E7" w:rsidRPr="000A2B08">
        <w:rPr>
          <w:rFonts w:ascii="Times New Roman" w:eastAsia="Times New Roman" w:hAnsi="Times New Roman" w:cs="Times New Roman"/>
          <w:color w:val="000000" w:themeColor="text1"/>
          <w:sz w:val="24"/>
          <w:szCs w:val="24"/>
          <w:lang w:val="en-IN"/>
        </w:rPr>
        <w:t xml:space="preserve">.1.1 Unit Testing                                                                       </w:t>
      </w:r>
      <w:r w:rsidR="00AC6FD8" w:rsidRPr="000A2B08">
        <w:rPr>
          <w:rFonts w:ascii="Times New Roman" w:eastAsia="Times New Roman" w:hAnsi="Times New Roman" w:cs="Times New Roman"/>
          <w:color w:val="000000" w:themeColor="text1"/>
          <w:sz w:val="24"/>
          <w:szCs w:val="24"/>
          <w:lang w:val="en-IN"/>
        </w:rPr>
        <w:t xml:space="preserve">  </w:t>
      </w:r>
      <w:r w:rsidR="00BE41E8">
        <w:rPr>
          <w:rFonts w:ascii="Times New Roman" w:eastAsia="Times New Roman" w:hAnsi="Times New Roman" w:cs="Times New Roman"/>
          <w:color w:val="000000" w:themeColor="text1"/>
          <w:sz w:val="24"/>
          <w:szCs w:val="24"/>
          <w:lang w:val="en-IN"/>
        </w:rPr>
        <w:t xml:space="preserve">   6</w:t>
      </w:r>
      <w:r w:rsidR="00B212FA">
        <w:rPr>
          <w:rFonts w:ascii="Times New Roman" w:eastAsia="Times New Roman" w:hAnsi="Times New Roman" w:cs="Times New Roman"/>
          <w:color w:val="000000" w:themeColor="text1"/>
          <w:sz w:val="24"/>
          <w:szCs w:val="24"/>
          <w:lang w:val="en-IN"/>
        </w:rPr>
        <w:t>4</w:t>
      </w:r>
    </w:p>
    <w:p w14:paraId="7499E328" w14:textId="7F74C81F" w:rsidR="002F66E7" w:rsidRPr="000A2B08" w:rsidRDefault="003C6CCE"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8</w:t>
      </w:r>
      <w:r w:rsidR="002F66E7" w:rsidRPr="000A2B08">
        <w:rPr>
          <w:rFonts w:ascii="Times New Roman" w:eastAsia="Times New Roman" w:hAnsi="Times New Roman" w:cs="Times New Roman"/>
          <w:color w:val="000000" w:themeColor="text1"/>
          <w:sz w:val="24"/>
          <w:szCs w:val="24"/>
          <w:lang w:val="en-IN"/>
        </w:rPr>
        <w:t xml:space="preserve">.1.2 </w:t>
      </w:r>
      <w:r w:rsidR="0061593F" w:rsidRPr="000A2B08">
        <w:rPr>
          <w:rFonts w:ascii="Times New Roman" w:eastAsia="Times New Roman" w:hAnsi="Times New Roman" w:cs="Times New Roman"/>
          <w:color w:val="000000" w:themeColor="text1"/>
          <w:sz w:val="24"/>
          <w:szCs w:val="24"/>
          <w:lang w:val="en-IN"/>
        </w:rPr>
        <w:t>Integration Testing</w:t>
      </w:r>
      <w:r w:rsidR="002F66E7" w:rsidRPr="000A2B08">
        <w:rPr>
          <w:rFonts w:ascii="Times New Roman" w:eastAsia="Times New Roman" w:hAnsi="Times New Roman" w:cs="Times New Roman"/>
          <w:color w:val="000000" w:themeColor="text1"/>
          <w:sz w:val="24"/>
          <w:szCs w:val="24"/>
          <w:lang w:val="en-IN"/>
        </w:rPr>
        <w:t xml:space="preserve">                                  </w:t>
      </w:r>
      <w:r w:rsidR="0061593F" w:rsidRPr="000A2B08">
        <w:rPr>
          <w:rFonts w:ascii="Times New Roman" w:eastAsia="Times New Roman" w:hAnsi="Times New Roman" w:cs="Times New Roman"/>
          <w:color w:val="000000" w:themeColor="text1"/>
          <w:sz w:val="24"/>
          <w:szCs w:val="24"/>
          <w:lang w:val="en-IN"/>
        </w:rPr>
        <w:t xml:space="preserve">                             </w:t>
      </w:r>
      <w:r w:rsidR="00BE41E8">
        <w:rPr>
          <w:rFonts w:ascii="Times New Roman" w:eastAsia="Times New Roman" w:hAnsi="Times New Roman" w:cs="Times New Roman"/>
          <w:color w:val="000000" w:themeColor="text1"/>
          <w:sz w:val="24"/>
          <w:szCs w:val="24"/>
          <w:lang w:val="en-IN"/>
        </w:rPr>
        <w:t xml:space="preserve">   6</w:t>
      </w:r>
      <w:r w:rsidR="00B212FA">
        <w:rPr>
          <w:rFonts w:ascii="Times New Roman" w:eastAsia="Times New Roman" w:hAnsi="Times New Roman" w:cs="Times New Roman"/>
          <w:color w:val="000000" w:themeColor="text1"/>
          <w:sz w:val="24"/>
          <w:szCs w:val="24"/>
          <w:lang w:val="en-IN"/>
        </w:rPr>
        <w:t>4</w:t>
      </w:r>
      <w:r w:rsidR="002F66E7" w:rsidRPr="000A2B08">
        <w:rPr>
          <w:rFonts w:ascii="Times New Roman" w:eastAsia="Times New Roman" w:hAnsi="Times New Roman" w:cs="Times New Roman"/>
          <w:color w:val="000000" w:themeColor="text1"/>
          <w:sz w:val="24"/>
          <w:szCs w:val="24"/>
          <w:lang w:val="en-IN"/>
        </w:rPr>
        <w:t xml:space="preserve">                       </w:t>
      </w:r>
      <w:r w:rsidR="00AC6FD8" w:rsidRPr="000A2B08">
        <w:rPr>
          <w:rFonts w:ascii="Times New Roman" w:eastAsia="Times New Roman" w:hAnsi="Times New Roman" w:cs="Times New Roman"/>
          <w:color w:val="000000" w:themeColor="text1"/>
          <w:sz w:val="24"/>
          <w:szCs w:val="24"/>
          <w:lang w:val="en-IN"/>
        </w:rPr>
        <w:t xml:space="preserve">  </w:t>
      </w:r>
      <w:r w:rsidR="00375219" w:rsidRPr="000A2B08">
        <w:rPr>
          <w:rFonts w:ascii="Times New Roman" w:eastAsia="Times New Roman" w:hAnsi="Times New Roman" w:cs="Times New Roman"/>
          <w:color w:val="000000" w:themeColor="text1"/>
          <w:sz w:val="24"/>
          <w:szCs w:val="24"/>
          <w:lang w:val="en-IN"/>
        </w:rPr>
        <w:t xml:space="preserve">      </w:t>
      </w:r>
    </w:p>
    <w:p w14:paraId="025B4686" w14:textId="32F1FC63" w:rsidR="00AC6FD8" w:rsidRPr="000A2B08" w:rsidRDefault="003C6CCE"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8</w:t>
      </w:r>
      <w:r w:rsidR="002F66E7" w:rsidRPr="000A2B08">
        <w:rPr>
          <w:rFonts w:ascii="Times New Roman" w:eastAsia="Times New Roman" w:hAnsi="Times New Roman" w:cs="Times New Roman"/>
          <w:color w:val="000000" w:themeColor="text1"/>
          <w:sz w:val="24"/>
          <w:szCs w:val="24"/>
          <w:lang w:val="en-IN"/>
        </w:rPr>
        <w:t xml:space="preserve">.1.3 </w:t>
      </w:r>
      <w:r w:rsidR="0061593F" w:rsidRPr="000A2B08">
        <w:rPr>
          <w:rFonts w:ascii="Times New Roman" w:eastAsia="Times New Roman" w:hAnsi="Times New Roman" w:cs="Times New Roman"/>
          <w:color w:val="000000" w:themeColor="text1"/>
          <w:sz w:val="24"/>
          <w:szCs w:val="24"/>
          <w:lang w:val="en-IN"/>
        </w:rPr>
        <w:t xml:space="preserve">Functional Testing                                                                </w:t>
      </w:r>
      <w:r w:rsidR="00BE41E8">
        <w:rPr>
          <w:rFonts w:ascii="Times New Roman" w:eastAsia="Times New Roman" w:hAnsi="Times New Roman" w:cs="Times New Roman"/>
          <w:color w:val="000000" w:themeColor="text1"/>
          <w:sz w:val="24"/>
          <w:szCs w:val="24"/>
          <w:lang w:val="en-IN"/>
        </w:rPr>
        <w:t xml:space="preserve">   </w:t>
      </w:r>
      <w:r w:rsidR="00B212FA">
        <w:rPr>
          <w:rFonts w:ascii="Times New Roman" w:eastAsia="Times New Roman" w:hAnsi="Times New Roman" w:cs="Times New Roman"/>
          <w:color w:val="000000" w:themeColor="text1"/>
          <w:sz w:val="24"/>
          <w:szCs w:val="24"/>
          <w:lang w:val="en-IN"/>
        </w:rPr>
        <w:t>65</w:t>
      </w:r>
    </w:p>
    <w:p w14:paraId="490540DB" w14:textId="7ABDD7DA" w:rsidR="002F66E7" w:rsidRPr="000A2B08" w:rsidRDefault="003C6CCE"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8</w:t>
      </w:r>
      <w:r w:rsidR="002F66E7" w:rsidRPr="000A2B08">
        <w:rPr>
          <w:rFonts w:ascii="Times New Roman" w:eastAsia="Times New Roman" w:hAnsi="Times New Roman" w:cs="Times New Roman"/>
          <w:color w:val="000000" w:themeColor="text1"/>
          <w:sz w:val="24"/>
          <w:szCs w:val="24"/>
          <w:lang w:val="en-IN"/>
        </w:rPr>
        <w:t xml:space="preserve">.1.4 </w:t>
      </w:r>
      <w:r w:rsidR="0061593F" w:rsidRPr="000A2B08">
        <w:rPr>
          <w:rFonts w:ascii="Times New Roman" w:eastAsia="Times New Roman" w:hAnsi="Times New Roman" w:cs="Times New Roman"/>
          <w:color w:val="000000" w:themeColor="text1"/>
          <w:sz w:val="24"/>
          <w:szCs w:val="24"/>
          <w:lang w:val="en-IN"/>
        </w:rPr>
        <w:t xml:space="preserve">System </w:t>
      </w:r>
      <w:r w:rsidR="002F66E7" w:rsidRPr="000A2B08">
        <w:rPr>
          <w:rFonts w:ascii="Times New Roman" w:eastAsia="Times New Roman" w:hAnsi="Times New Roman" w:cs="Times New Roman"/>
          <w:color w:val="000000" w:themeColor="text1"/>
          <w:sz w:val="24"/>
          <w:szCs w:val="24"/>
          <w:lang w:val="en-IN"/>
        </w:rPr>
        <w:t>Testin</w:t>
      </w:r>
      <w:r w:rsidR="00375219" w:rsidRPr="000A2B08">
        <w:rPr>
          <w:rFonts w:ascii="Times New Roman" w:eastAsia="Times New Roman" w:hAnsi="Times New Roman" w:cs="Times New Roman"/>
          <w:color w:val="000000" w:themeColor="text1"/>
          <w:sz w:val="24"/>
          <w:szCs w:val="24"/>
          <w:lang w:val="en-IN"/>
        </w:rPr>
        <w:t>g</w:t>
      </w:r>
      <w:r w:rsidR="002F66E7" w:rsidRPr="000A2B08">
        <w:rPr>
          <w:rFonts w:ascii="Times New Roman" w:eastAsia="Times New Roman" w:hAnsi="Times New Roman" w:cs="Times New Roman"/>
          <w:color w:val="000000" w:themeColor="text1"/>
          <w:sz w:val="24"/>
          <w:szCs w:val="24"/>
          <w:lang w:val="en-IN"/>
        </w:rPr>
        <w:t xml:space="preserve">                                                                </w:t>
      </w:r>
      <w:r w:rsidR="0061593F" w:rsidRPr="000A2B08">
        <w:rPr>
          <w:rFonts w:ascii="Times New Roman" w:eastAsia="Times New Roman" w:hAnsi="Times New Roman" w:cs="Times New Roman"/>
          <w:color w:val="000000" w:themeColor="text1"/>
          <w:sz w:val="24"/>
          <w:szCs w:val="24"/>
          <w:lang w:val="en-IN"/>
        </w:rPr>
        <w:t xml:space="preserve">     </w:t>
      </w:r>
      <w:r w:rsidR="00BE41E8">
        <w:rPr>
          <w:rFonts w:ascii="Times New Roman" w:eastAsia="Times New Roman" w:hAnsi="Times New Roman" w:cs="Times New Roman"/>
          <w:color w:val="000000" w:themeColor="text1"/>
          <w:sz w:val="24"/>
          <w:szCs w:val="24"/>
          <w:lang w:val="en-IN"/>
        </w:rPr>
        <w:t xml:space="preserve">   6</w:t>
      </w:r>
      <w:r w:rsidR="00B212FA">
        <w:rPr>
          <w:rFonts w:ascii="Times New Roman" w:eastAsia="Times New Roman" w:hAnsi="Times New Roman" w:cs="Times New Roman"/>
          <w:color w:val="000000" w:themeColor="text1"/>
          <w:sz w:val="24"/>
          <w:szCs w:val="24"/>
          <w:lang w:val="en-IN"/>
        </w:rPr>
        <w:t>5</w:t>
      </w:r>
    </w:p>
    <w:p w14:paraId="6995DEE2" w14:textId="110A77D3" w:rsidR="002F66E7" w:rsidRDefault="003C6CCE" w:rsidP="006C7068">
      <w:pPr>
        <w:spacing w:line="360" w:lineRule="auto"/>
        <w:ind w:left="851"/>
        <w:rPr>
          <w:rFonts w:ascii="Times New Roman" w:eastAsia="Times New Roman" w:hAnsi="Times New Roman" w:cs="Times New Roman"/>
          <w:color w:val="000000" w:themeColor="text1"/>
          <w:sz w:val="24"/>
          <w:szCs w:val="24"/>
          <w:lang w:val="en-IN"/>
        </w:rPr>
      </w:pPr>
      <w:r w:rsidRPr="000A2B08">
        <w:rPr>
          <w:rFonts w:ascii="Times New Roman" w:eastAsia="Times New Roman" w:hAnsi="Times New Roman" w:cs="Times New Roman"/>
          <w:color w:val="000000" w:themeColor="text1"/>
          <w:sz w:val="24"/>
          <w:szCs w:val="24"/>
          <w:lang w:val="en-IN"/>
        </w:rPr>
        <w:t>8</w:t>
      </w:r>
      <w:r w:rsidR="002F66E7" w:rsidRPr="000A2B08">
        <w:rPr>
          <w:rFonts w:ascii="Times New Roman" w:eastAsia="Times New Roman" w:hAnsi="Times New Roman" w:cs="Times New Roman"/>
          <w:color w:val="000000" w:themeColor="text1"/>
          <w:sz w:val="24"/>
          <w:szCs w:val="24"/>
          <w:lang w:val="en-IN"/>
        </w:rPr>
        <w:t xml:space="preserve">.1.5 </w:t>
      </w:r>
      <w:r w:rsidR="0061593F" w:rsidRPr="000A2B08">
        <w:rPr>
          <w:rFonts w:ascii="Times New Roman" w:eastAsia="Times New Roman" w:hAnsi="Times New Roman" w:cs="Times New Roman"/>
          <w:color w:val="000000" w:themeColor="text1"/>
          <w:sz w:val="24"/>
          <w:szCs w:val="24"/>
          <w:lang w:val="en-IN"/>
        </w:rPr>
        <w:t>White box</w:t>
      </w:r>
      <w:r w:rsidR="002F66E7" w:rsidRPr="000A2B08">
        <w:rPr>
          <w:rFonts w:ascii="Times New Roman" w:eastAsia="Times New Roman" w:hAnsi="Times New Roman" w:cs="Times New Roman"/>
          <w:color w:val="000000" w:themeColor="text1"/>
          <w:sz w:val="24"/>
          <w:szCs w:val="24"/>
          <w:lang w:val="en-IN"/>
        </w:rPr>
        <w:t xml:space="preserve"> Testing                                                            </w:t>
      </w:r>
      <w:r w:rsidR="00AC6FD8" w:rsidRPr="000A2B08">
        <w:rPr>
          <w:rFonts w:ascii="Times New Roman" w:eastAsia="Times New Roman" w:hAnsi="Times New Roman" w:cs="Times New Roman"/>
          <w:color w:val="000000" w:themeColor="text1"/>
          <w:sz w:val="24"/>
          <w:szCs w:val="24"/>
          <w:lang w:val="en-IN"/>
        </w:rPr>
        <w:t xml:space="preserve">    </w:t>
      </w:r>
      <w:r w:rsidR="00BE41E8">
        <w:rPr>
          <w:rFonts w:ascii="Times New Roman" w:eastAsia="Times New Roman" w:hAnsi="Times New Roman" w:cs="Times New Roman"/>
          <w:color w:val="000000" w:themeColor="text1"/>
          <w:sz w:val="24"/>
          <w:szCs w:val="24"/>
          <w:lang w:val="en-IN"/>
        </w:rPr>
        <w:t xml:space="preserve">   </w:t>
      </w:r>
      <w:r w:rsidR="00B212FA">
        <w:rPr>
          <w:rFonts w:ascii="Times New Roman" w:eastAsia="Times New Roman" w:hAnsi="Times New Roman" w:cs="Times New Roman"/>
          <w:color w:val="000000" w:themeColor="text1"/>
          <w:sz w:val="24"/>
          <w:szCs w:val="24"/>
          <w:lang w:val="en-IN"/>
        </w:rPr>
        <w:t>65</w:t>
      </w:r>
    </w:p>
    <w:p w14:paraId="7C6CCE94" w14:textId="45F5994D" w:rsidR="00BE41E8" w:rsidRDefault="00BE41E8" w:rsidP="006C7068">
      <w:pPr>
        <w:spacing w:line="360" w:lineRule="auto"/>
        <w:ind w:left="851"/>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8.2 Test Procedures                                                                          66</w:t>
      </w:r>
    </w:p>
    <w:p w14:paraId="7A0703AC" w14:textId="7AC0825D" w:rsidR="00BE41E8" w:rsidRPr="000A2B08" w:rsidRDefault="00BE41E8" w:rsidP="006C7068">
      <w:pPr>
        <w:spacing w:line="360" w:lineRule="auto"/>
        <w:ind w:left="851"/>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8.3 Test Cases                                                                                   66</w:t>
      </w:r>
    </w:p>
    <w:p w14:paraId="322D70F0" w14:textId="40EB2C8B" w:rsidR="00835C3A" w:rsidRPr="000A2B08" w:rsidRDefault="003C6CCE" w:rsidP="006C7068">
      <w:pPr>
        <w:spacing w:line="360" w:lineRule="auto"/>
        <w:ind w:left="851"/>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8</w:t>
      </w:r>
      <w:r w:rsidR="00835C3A" w:rsidRPr="000A2B08">
        <w:rPr>
          <w:rFonts w:ascii="Times New Roman" w:eastAsia="Times New Roman" w:hAnsi="Times New Roman" w:cs="Times New Roman"/>
          <w:color w:val="000000" w:themeColor="text1"/>
          <w:sz w:val="24"/>
          <w:szCs w:val="24"/>
        </w:rPr>
        <w:t>.</w:t>
      </w:r>
      <w:r w:rsidR="0061593F" w:rsidRPr="000A2B08">
        <w:rPr>
          <w:rFonts w:ascii="Times New Roman" w:eastAsia="Times New Roman" w:hAnsi="Times New Roman" w:cs="Times New Roman"/>
          <w:color w:val="000000" w:themeColor="text1"/>
          <w:sz w:val="24"/>
          <w:szCs w:val="24"/>
        </w:rPr>
        <w:t>4</w:t>
      </w:r>
      <w:r w:rsidR="00835C3A" w:rsidRPr="000A2B08">
        <w:rPr>
          <w:rFonts w:ascii="Times New Roman" w:eastAsia="Times New Roman" w:hAnsi="Times New Roman" w:cs="Times New Roman"/>
          <w:color w:val="000000" w:themeColor="text1"/>
          <w:sz w:val="24"/>
          <w:szCs w:val="24"/>
        </w:rPr>
        <w:t xml:space="preserve"> </w:t>
      </w:r>
      <w:r w:rsidR="00294C64">
        <w:rPr>
          <w:rFonts w:ascii="Times New Roman" w:eastAsia="Times New Roman" w:hAnsi="Times New Roman" w:cs="Times New Roman"/>
          <w:color w:val="000000" w:themeColor="text1"/>
          <w:sz w:val="24"/>
          <w:szCs w:val="24"/>
        </w:rPr>
        <w:t>Experimental</w:t>
      </w:r>
      <w:r w:rsidR="00835C3A" w:rsidRPr="000A2B08">
        <w:rPr>
          <w:rFonts w:ascii="Times New Roman" w:eastAsia="Times New Roman" w:hAnsi="Times New Roman" w:cs="Times New Roman"/>
          <w:color w:val="000000" w:themeColor="text1"/>
          <w:sz w:val="24"/>
          <w:szCs w:val="24"/>
        </w:rPr>
        <w:t xml:space="preserve"> Results       </w:t>
      </w:r>
      <w:r w:rsidR="00294C64">
        <w:rPr>
          <w:rFonts w:ascii="Times New Roman" w:eastAsia="Times New Roman" w:hAnsi="Times New Roman" w:cs="Times New Roman"/>
          <w:color w:val="000000" w:themeColor="text1"/>
          <w:sz w:val="24"/>
          <w:szCs w:val="24"/>
        </w:rPr>
        <w:t xml:space="preserve">  </w:t>
      </w:r>
      <w:r w:rsidR="00835C3A" w:rsidRPr="000A2B08">
        <w:rPr>
          <w:rFonts w:ascii="Times New Roman" w:eastAsia="Times New Roman" w:hAnsi="Times New Roman" w:cs="Times New Roman"/>
          <w:color w:val="000000" w:themeColor="text1"/>
          <w:sz w:val="24"/>
          <w:szCs w:val="24"/>
        </w:rPr>
        <w:t xml:space="preserve">                                                    </w:t>
      </w:r>
      <w:r w:rsidR="00BE41E8">
        <w:rPr>
          <w:rFonts w:ascii="Times New Roman" w:eastAsia="Times New Roman" w:hAnsi="Times New Roman" w:cs="Times New Roman"/>
          <w:color w:val="000000" w:themeColor="text1"/>
          <w:sz w:val="24"/>
          <w:szCs w:val="24"/>
        </w:rPr>
        <w:t xml:space="preserve">    </w:t>
      </w:r>
      <w:r w:rsidR="00B212FA">
        <w:rPr>
          <w:rFonts w:ascii="Times New Roman" w:eastAsia="Times New Roman" w:hAnsi="Times New Roman" w:cs="Times New Roman"/>
          <w:color w:val="000000" w:themeColor="text1"/>
          <w:sz w:val="24"/>
          <w:szCs w:val="24"/>
        </w:rPr>
        <w:t xml:space="preserve"> </w:t>
      </w:r>
      <w:r w:rsidR="0061593F" w:rsidRPr="000A2B08">
        <w:rPr>
          <w:rFonts w:ascii="Times New Roman" w:eastAsia="Times New Roman" w:hAnsi="Times New Roman" w:cs="Times New Roman"/>
          <w:color w:val="000000" w:themeColor="text1"/>
          <w:sz w:val="24"/>
          <w:szCs w:val="24"/>
        </w:rPr>
        <w:t>6</w:t>
      </w:r>
      <w:r w:rsidR="00BE41E8">
        <w:rPr>
          <w:rFonts w:ascii="Times New Roman" w:eastAsia="Times New Roman" w:hAnsi="Times New Roman" w:cs="Times New Roman"/>
          <w:color w:val="000000" w:themeColor="text1"/>
          <w:sz w:val="24"/>
          <w:szCs w:val="24"/>
        </w:rPr>
        <w:t>8</w:t>
      </w:r>
    </w:p>
    <w:p w14:paraId="4ED1148C" w14:textId="7455868B" w:rsidR="002D01CE" w:rsidRPr="000A2B08" w:rsidRDefault="00835C3A" w:rsidP="006C7068">
      <w:pPr>
        <w:spacing w:line="360" w:lineRule="auto"/>
        <w:ind w:left="851"/>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t xml:space="preserve">Chapter </w:t>
      </w:r>
      <w:r w:rsidR="003C6CCE" w:rsidRPr="000A2B08">
        <w:rPr>
          <w:rFonts w:ascii="Times New Roman" w:eastAsia="Times New Roman" w:hAnsi="Times New Roman" w:cs="Times New Roman"/>
          <w:b/>
          <w:bCs/>
          <w:color w:val="FF0000"/>
          <w:sz w:val="24"/>
          <w:szCs w:val="24"/>
        </w:rPr>
        <w:t>9</w:t>
      </w:r>
      <w:r w:rsidR="00285BC7" w:rsidRPr="000A2B08">
        <w:rPr>
          <w:rFonts w:ascii="Times New Roman" w:eastAsia="Times New Roman" w:hAnsi="Times New Roman" w:cs="Times New Roman"/>
          <w:b/>
          <w:bCs/>
          <w:color w:val="FF0000"/>
          <w:sz w:val="24"/>
          <w:szCs w:val="24"/>
        </w:rPr>
        <w:t xml:space="preserve">: </w:t>
      </w:r>
      <w:r w:rsidRPr="000A2B08">
        <w:rPr>
          <w:rFonts w:ascii="Times New Roman" w:eastAsia="Times New Roman" w:hAnsi="Times New Roman" w:cs="Times New Roman"/>
          <w:b/>
          <w:bCs/>
          <w:color w:val="FF0000"/>
          <w:sz w:val="24"/>
          <w:szCs w:val="24"/>
        </w:rPr>
        <w:t>CONC</w:t>
      </w:r>
      <w:r w:rsidR="00285BC7" w:rsidRPr="000A2B08">
        <w:rPr>
          <w:rFonts w:ascii="Times New Roman" w:eastAsia="Times New Roman" w:hAnsi="Times New Roman" w:cs="Times New Roman"/>
          <w:b/>
          <w:bCs/>
          <w:color w:val="FF0000"/>
          <w:sz w:val="24"/>
          <w:szCs w:val="24"/>
        </w:rPr>
        <w:t>LUSION</w:t>
      </w:r>
      <w:r w:rsidRPr="000A2B08">
        <w:rPr>
          <w:rFonts w:ascii="Times New Roman" w:eastAsia="Times New Roman" w:hAnsi="Times New Roman" w:cs="Times New Roman"/>
          <w:b/>
          <w:bCs/>
          <w:color w:val="FF0000"/>
          <w:sz w:val="24"/>
          <w:szCs w:val="24"/>
        </w:rPr>
        <w:t xml:space="preserve"> AND FUTURE SCOPE                </w:t>
      </w:r>
      <w:r w:rsidR="00BE41E8">
        <w:rPr>
          <w:rFonts w:ascii="Times New Roman" w:eastAsia="Times New Roman" w:hAnsi="Times New Roman" w:cs="Times New Roman"/>
          <w:b/>
          <w:bCs/>
          <w:color w:val="FF0000"/>
          <w:sz w:val="24"/>
          <w:szCs w:val="24"/>
        </w:rPr>
        <w:t xml:space="preserve"> </w:t>
      </w:r>
      <w:r w:rsidRPr="000A2B08">
        <w:rPr>
          <w:rFonts w:ascii="Times New Roman" w:eastAsia="Times New Roman" w:hAnsi="Times New Roman" w:cs="Times New Roman"/>
          <w:b/>
          <w:bCs/>
          <w:color w:val="FF0000"/>
          <w:sz w:val="24"/>
          <w:szCs w:val="24"/>
        </w:rPr>
        <w:t xml:space="preserve"> </w:t>
      </w:r>
      <w:r w:rsidR="00B212FA">
        <w:rPr>
          <w:rFonts w:ascii="Times New Roman" w:eastAsia="Times New Roman" w:hAnsi="Times New Roman" w:cs="Times New Roman"/>
          <w:b/>
          <w:bCs/>
          <w:color w:val="FF0000"/>
          <w:sz w:val="24"/>
          <w:szCs w:val="24"/>
        </w:rPr>
        <w:t xml:space="preserve"> </w:t>
      </w:r>
      <w:r w:rsidR="00BE41E8">
        <w:rPr>
          <w:rFonts w:ascii="Times New Roman" w:eastAsia="Times New Roman" w:hAnsi="Times New Roman" w:cs="Times New Roman"/>
          <w:b/>
          <w:bCs/>
          <w:color w:val="FF0000"/>
          <w:sz w:val="24"/>
          <w:szCs w:val="24"/>
        </w:rPr>
        <w:t>7</w:t>
      </w:r>
      <w:r w:rsidR="00897734">
        <w:rPr>
          <w:rFonts w:ascii="Times New Roman" w:eastAsia="Times New Roman" w:hAnsi="Times New Roman" w:cs="Times New Roman"/>
          <w:b/>
          <w:bCs/>
          <w:color w:val="FF0000"/>
          <w:sz w:val="24"/>
          <w:szCs w:val="24"/>
        </w:rPr>
        <w:t>1</w:t>
      </w:r>
    </w:p>
    <w:p w14:paraId="4250E4AE" w14:textId="10177417" w:rsidR="00835C3A" w:rsidRPr="000A2B08" w:rsidRDefault="003C6CCE" w:rsidP="006C7068">
      <w:pPr>
        <w:spacing w:line="360" w:lineRule="auto"/>
        <w:ind w:left="851"/>
        <w:rPr>
          <w:rFonts w:ascii="Times New Roman" w:eastAsia="Times New Roman" w:hAnsi="Times New Roman" w:cs="Times New Roman"/>
          <w:sz w:val="24"/>
          <w:szCs w:val="24"/>
        </w:rPr>
      </w:pPr>
      <w:r w:rsidRPr="000A2B08">
        <w:rPr>
          <w:rFonts w:ascii="Times New Roman" w:eastAsia="Times New Roman" w:hAnsi="Times New Roman" w:cs="Times New Roman"/>
          <w:sz w:val="24"/>
          <w:szCs w:val="24"/>
        </w:rPr>
        <w:t>9</w:t>
      </w:r>
      <w:r w:rsidR="00FC5EC9" w:rsidRPr="000A2B08">
        <w:rPr>
          <w:rFonts w:ascii="Times New Roman" w:eastAsia="Times New Roman" w:hAnsi="Times New Roman" w:cs="Times New Roman"/>
          <w:sz w:val="24"/>
          <w:szCs w:val="24"/>
        </w:rPr>
        <w:t>.1 Conc</w:t>
      </w:r>
      <w:r w:rsidRPr="000A2B08">
        <w:rPr>
          <w:rFonts w:ascii="Times New Roman" w:eastAsia="Times New Roman" w:hAnsi="Times New Roman" w:cs="Times New Roman"/>
          <w:sz w:val="24"/>
          <w:szCs w:val="24"/>
        </w:rPr>
        <w:t>lusion</w:t>
      </w:r>
      <w:r w:rsidR="00FC5EC9" w:rsidRPr="000A2B08">
        <w:rPr>
          <w:rFonts w:ascii="Times New Roman" w:eastAsia="Times New Roman" w:hAnsi="Times New Roman" w:cs="Times New Roman"/>
          <w:sz w:val="24"/>
          <w:szCs w:val="24"/>
        </w:rPr>
        <w:t xml:space="preserve"> And Future Scope                                            </w:t>
      </w:r>
      <w:r w:rsidRPr="000A2B08">
        <w:rPr>
          <w:rFonts w:ascii="Times New Roman" w:eastAsia="Times New Roman" w:hAnsi="Times New Roman" w:cs="Times New Roman"/>
          <w:sz w:val="24"/>
          <w:szCs w:val="24"/>
        </w:rPr>
        <w:t xml:space="preserve"> </w:t>
      </w:r>
      <w:r w:rsidR="00FC5EC9" w:rsidRPr="000A2B08">
        <w:rPr>
          <w:rFonts w:ascii="Times New Roman" w:eastAsia="Times New Roman" w:hAnsi="Times New Roman" w:cs="Times New Roman"/>
          <w:sz w:val="24"/>
          <w:szCs w:val="24"/>
        </w:rPr>
        <w:t xml:space="preserve">  </w:t>
      </w:r>
      <w:r w:rsidR="00744ACE">
        <w:rPr>
          <w:rFonts w:ascii="Times New Roman" w:eastAsia="Times New Roman" w:hAnsi="Times New Roman" w:cs="Times New Roman"/>
          <w:sz w:val="24"/>
          <w:szCs w:val="24"/>
        </w:rPr>
        <w:t xml:space="preserve">     </w:t>
      </w:r>
      <w:r w:rsidR="00B212FA">
        <w:rPr>
          <w:rFonts w:ascii="Times New Roman" w:eastAsia="Times New Roman" w:hAnsi="Times New Roman" w:cs="Times New Roman"/>
          <w:sz w:val="24"/>
          <w:szCs w:val="24"/>
        </w:rPr>
        <w:t xml:space="preserve"> </w:t>
      </w:r>
      <w:r w:rsidR="00744ACE">
        <w:rPr>
          <w:rFonts w:ascii="Times New Roman" w:eastAsia="Times New Roman" w:hAnsi="Times New Roman" w:cs="Times New Roman"/>
          <w:sz w:val="24"/>
          <w:szCs w:val="24"/>
        </w:rPr>
        <w:t>7</w:t>
      </w:r>
      <w:r w:rsidR="00897734">
        <w:rPr>
          <w:rFonts w:ascii="Times New Roman" w:eastAsia="Times New Roman" w:hAnsi="Times New Roman" w:cs="Times New Roman"/>
          <w:sz w:val="24"/>
          <w:szCs w:val="24"/>
        </w:rPr>
        <w:t>2</w:t>
      </w:r>
      <w:r w:rsidR="00FC5EC9" w:rsidRPr="000A2B08">
        <w:rPr>
          <w:rFonts w:ascii="Times New Roman" w:eastAsia="Times New Roman" w:hAnsi="Times New Roman" w:cs="Times New Roman"/>
          <w:sz w:val="24"/>
          <w:szCs w:val="24"/>
        </w:rPr>
        <w:t xml:space="preserve"> </w:t>
      </w:r>
    </w:p>
    <w:p w14:paraId="7E29CC56" w14:textId="6ECD57EA" w:rsidR="00FC5EC9" w:rsidRPr="000A2B08" w:rsidRDefault="003C6CCE" w:rsidP="006C7068">
      <w:pPr>
        <w:spacing w:line="360" w:lineRule="auto"/>
        <w:ind w:left="851"/>
        <w:rPr>
          <w:rFonts w:ascii="Times New Roman" w:eastAsia="Times New Roman" w:hAnsi="Times New Roman" w:cs="Times New Roman"/>
          <w:sz w:val="24"/>
          <w:szCs w:val="24"/>
        </w:rPr>
      </w:pPr>
      <w:r w:rsidRPr="000A2B08">
        <w:rPr>
          <w:rFonts w:ascii="Times New Roman" w:eastAsia="Times New Roman" w:hAnsi="Times New Roman" w:cs="Times New Roman"/>
          <w:sz w:val="24"/>
          <w:szCs w:val="24"/>
        </w:rPr>
        <w:t>9</w:t>
      </w:r>
      <w:r w:rsidR="00FC5EC9" w:rsidRPr="000A2B08">
        <w:rPr>
          <w:rFonts w:ascii="Times New Roman" w:eastAsia="Times New Roman" w:hAnsi="Times New Roman" w:cs="Times New Roman"/>
          <w:sz w:val="24"/>
          <w:szCs w:val="24"/>
        </w:rPr>
        <w:t xml:space="preserve">.2 References                                                                              </w:t>
      </w:r>
      <w:r w:rsidR="00744ACE">
        <w:rPr>
          <w:rFonts w:ascii="Times New Roman" w:eastAsia="Times New Roman" w:hAnsi="Times New Roman" w:cs="Times New Roman"/>
          <w:sz w:val="24"/>
          <w:szCs w:val="24"/>
        </w:rPr>
        <w:t xml:space="preserve">     </w:t>
      </w:r>
      <w:r w:rsidR="00B212FA">
        <w:rPr>
          <w:rFonts w:ascii="Times New Roman" w:eastAsia="Times New Roman" w:hAnsi="Times New Roman" w:cs="Times New Roman"/>
          <w:sz w:val="24"/>
          <w:szCs w:val="24"/>
        </w:rPr>
        <w:t xml:space="preserve"> </w:t>
      </w:r>
      <w:r w:rsidR="00744ACE">
        <w:rPr>
          <w:rFonts w:ascii="Times New Roman" w:eastAsia="Times New Roman" w:hAnsi="Times New Roman" w:cs="Times New Roman"/>
          <w:sz w:val="24"/>
          <w:szCs w:val="24"/>
        </w:rPr>
        <w:t>7</w:t>
      </w:r>
      <w:r w:rsidR="00897734">
        <w:rPr>
          <w:rFonts w:ascii="Times New Roman" w:eastAsia="Times New Roman" w:hAnsi="Times New Roman" w:cs="Times New Roman"/>
          <w:sz w:val="24"/>
          <w:szCs w:val="24"/>
        </w:rPr>
        <w:t>2</w:t>
      </w:r>
    </w:p>
    <w:p w14:paraId="23406FA2" w14:textId="7A076E84" w:rsidR="002F66E7" w:rsidRPr="000A2B08" w:rsidRDefault="002F66E7" w:rsidP="006C7068">
      <w:pPr>
        <w:spacing w:line="360" w:lineRule="auto"/>
        <w:ind w:left="851" w:firstLineChars="1050" w:firstLine="2530"/>
        <w:rPr>
          <w:rFonts w:ascii="Times New Roman" w:eastAsia="Times New Roman" w:hAnsi="Times New Roman" w:cs="Times New Roman"/>
          <w:b/>
          <w:bCs/>
          <w:color w:val="000000" w:themeColor="text1"/>
          <w:sz w:val="24"/>
          <w:szCs w:val="24"/>
        </w:rPr>
      </w:pPr>
    </w:p>
    <w:p w14:paraId="29853248" w14:textId="77777777" w:rsidR="002D01CE" w:rsidRPr="000A2B08" w:rsidRDefault="002D01CE" w:rsidP="00AC6FD8">
      <w:pPr>
        <w:spacing w:line="360" w:lineRule="auto"/>
        <w:rPr>
          <w:rFonts w:ascii="Times New Roman" w:eastAsia="Times New Roman" w:hAnsi="Times New Roman" w:cs="Times New Roman"/>
          <w:b/>
          <w:bCs/>
          <w:color w:val="000000" w:themeColor="text1"/>
          <w:sz w:val="24"/>
          <w:szCs w:val="24"/>
        </w:rPr>
      </w:pPr>
    </w:p>
    <w:p w14:paraId="3DDE5BA0" w14:textId="77777777" w:rsidR="003D6FE0" w:rsidRPr="000A2B08" w:rsidRDefault="009702E3" w:rsidP="009702E3">
      <w:pPr>
        <w:spacing w:line="360" w:lineRule="auto"/>
        <w:ind w:left="2160" w:firstLine="720"/>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t xml:space="preserve">        </w:t>
      </w:r>
    </w:p>
    <w:p w14:paraId="0F1F2120" w14:textId="77777777" w:rsidR="003D6FE0" w:rsidRPr="000A2B08" w:rsidRDefault="003D6FE0" w:rsidP="009702E3">
      <w:pPr>
        <w:spacing w:line="360" w:lineRule="auto"/>
        <w:ind w:left="2160" w:firstLine="720"/>
        <w:rPr>
          <w:rFonts w:ascii="Times New Roman" w:eastAsia="Times New Roman" w:hAnsi="Times New Roman" w:cs="Times New Roman"/>
          <w:b/>
          <w:bCs/>
          <w:color w:val="FF0000"/>
          <w:sz w:val="24"/>
          <w:szCs w:val="24"/>
        </w:rPr>
      </w:pPr>
    </w:p>
    <w:p w14:paraId="0161B6A6" w14:textId="77777777" w:rsidR="003D6FE0" w:rsidRPr="000A2B08" w:rsidRDefault="003D6FE0" w:rsidP="009702E3">
      <w:pPr>
        <w:spacing w:line="360" w:lineRule="auto"/>
        <w:ind w:left="2160" w:firstLine="720"/>
        <w:rPr>
          <w:rFonts w:ascii="Times New Roman" w:eastAsia="Times New Roman" w:hAnsi="Times New Roman" w:cs="Times New Roman"/>
          <w:b/>
          <w:bCs/>
          <w:color w:val="FF0000"/>
          <w:sz w:val="24"/>
          <w:szCs w:val="24"/>
        </w:rPr>
      </w:pPr>
    </w:p>
    <w:p w14:paraId="0FECA97F" w14:textId="77777777" w:rsidR="003D6FE0" w:rsidRPr="000A2B08" w:rsidRDefault="003D6FE0" w:rsidP="009702E3">
      <w:pPr>
        <w:spacing w:line="360" w:lineRule="auto"/>
        <w:ind w:left="2160" w:firstLine="720"/>
        <w:rPr>
          <w:rFonts w:ascii="Times New Roman" w:eastAsia="Times New Roman" w:hAnsi="Times New Roman" w:cs="Times New Roman"/>
          <w:b/>
          <w:bCs/>
          <w:color w:val="FF0000"/>
          <w:sz w:val="24"/>
          <w:szCs w:val="24"/>
        </w:rPr>
      </w:pPr>
    </w:p>
    <w:p w14:paraId="7AD3B659" w14:textId="77777777" w:rsidR="003D6FE0" w:rsidRPr="000A2B08" w:rsidRDefault="003D6FE0" w:rsidP="009702E3">
      <w:pPr>
        <w:spacing w:line="360" w:lineRule="auto"/>
        <w:ind w:left="2160" w:firstLine="720"/>
        <w:rPr>
          <w:rFonts w:ascii="Times New Roman" w:eastAsia="Times New Roman" w:hAnsi="Times New Roman" w:cs="Times New Roman"/>
          <w:b/>
          <w:bCs/>
          <w:color w:val="FF0000"/>
          <w:sz w:val="24"/>
          <w:szCs w:val="24"/>
        </w:rPr>
      </w:pPr>
    </w:p>
    <w:p w14:paraId="6307794F" w14:textId="77777777" w:rsidR="003D6FE0" w:rsidRPr="000A2B08" w:rsidRDefault="003D6FE0" w:rsidP="009702E3">
      <w:pPr>
        <w:spacing w:line="360" w:lineRule="auto"/>
        <w:ind w:left="2160" w:firstLine="720"/>
        <w:rPr>
          <w:rFonts w:ascii="Times New Roman" w:eastAsia="Times New Roman" w:hAnsi="Times New Roman" w:cs="Times New Roman"/>
          <w:b/>
          <w:bCs/>
          <w:color w:val="FF0000"/>
          <w:sz w:val="24"/>
          <w:szCs w:val="24"/>
        </w:rPr>
      </w:pPr>
    </w:p>
    <w:p w14:paraId="19B8F596" w14:textId="77777777" w:rsidR="003D6FE0" w:rsidRPr="000A2B08" w:rsidRDefault="003D6FE0" w:rsidP="00F756C5">
      <w:pPr>
        <w:spacing w:line="360" w:lineRule="auto"/>
        <w:rPr>
          <w:rFonts w:ascii="Times New Roman" w:eastAsia="Times New Roman" w:hAnsi="Times New Roman" w:cs="Times New Roman"/>
          <w:b/>
          <w:bCs/>
          <w:color w:val="FF0000"/>
          <w:sz w:val="24"/>
          <w:szCs w:val="24"/>
        </w:rPr>
      </w:pPr>
    </w:p>
    <w:p w14:paraId="5E2F1338" w14:textId="0509AC0C" w:rsidR="00A12DC6" w:rsidRDefault="009702E3" w:rsidP="001A541B">
      <w:pPr>
        <w:spacing w:line="360" w:lineRule="auto"/>
        <w:ind w:left="851"/>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lastRenderedPageBreak/>
        <w:t xml:space="preserve">  </w:t>
      </w:r>
      <w:r w:rsidR="004F0A3A" w:rsidRPr="000A2B08">
        <w:rPr>
          <w:rFonts w:ascii="Times New Roman" w:eastAsia="Times New Roman" w:hAnsi="Times New Roman" w:cs="Times New Roman"/>
          <w:b/>
          <w:bCs/>
          <w:color w:val="FF0000"/>
          <w:sz w:val="24"/>
          <w:szCs w:val="24"/>
        </w:rPr>
        <w:t xml:space="preserve">                             </w:t>
      </w:r>
      <w:r w:rsidR="007A4CBC" w:rsidRPr="000A2B08">
        <w:rPr>
          <w:rFonts w:ascii="Times New Roman" w:eastAsia="Times New Roman" w:hAnsi="Times New Roman" w:cs="Times New Roman"/>
          <w:b/>
          <w:bCs/>
          <w:color w:val="FF0000"/>
          <w:sz w:val="24"/>
          <w:szCs w:val="24"/>
        </w:rPr>
        <w:t xml:space="preserve">  LIST OF FIGURES</w:t>
      </w:r>
    </w:p>
    <w:p w14:paraId="39759868" w14:textId="136DA708" w:rsidR="007A4CBC" w:rsidRPr="00105A9D" w:rsidRDefault="00105A9D" w:rsidP="001A541B">
      <w:pPr>
        <w:spacing w:line="360" w:lineRule="auto"/>
        <w:ind w:left="851"/>
        <w:rPr>
          <w:rFonts w:ascii="Times New Roman" w:eastAsia="Times New Roman" w:hAnsi="Times New Roman" w:cs="Times New Roman"/>
          <w:b/>
          <w:bCs/>
          <w:color w:val="FF0000"/>
          <w:sz w:val="24"/>
          <w:szCs w:val="24"/>
        </w:rPr>
      </w:pPr>
      <w:r>
        <w:rPr>
          <w:rFonts w:ascii="Times New Roman" w:eastAsia="Times New Roman" w:hAnsi="Times New Roman" w:cs="Times New Roman"/>
          <w:sz w:val="24"/>
          <w:szCs w:val="24"/>
          <w:lang w:val="en-IN"/>
        </w:rPr>
        <w:t xml:space="preserve">          </w:t>
      </w:r>
      <w:r w:rsidR="007A4CBC" w:rsidRPr="00105A9D">
        <w:rPr>
          <w:rFonts w:ascii="Times New Roman" w:eastAsia="Times New Roman" w:hAnsi="Times New Roman" w:cs="Times New Roman"/>
          <w:b/>
          <w:bCs/>
          <w:sz w:val="24"/>
          <w:szCs w:val="24"/>
          <w:lang w:val="en-IN"/>
        </w:rPr>
        <w:t xml:space="preserve">Figure </w:t>
      </w:r>
      <w:r w:rsidR="007A4CBC" w:rsidRPr="00105A9D">
        <w:rPr>
          <w:rFonts w:ascii="Times New Roman" w:eastAsia="Times New Roman" w:hAnsi="Times New Roman" w:cs="Times New Roman"/>
          <w:b/>
          <w:bCs/>
          <w:color w:val="FF0000"/>
          <w:sz w:val="24"/>
          <w:szCs w:val="24"/>
          <w:lang w:val="en-IN"/>
        </w:rPr>
        <w:t xml:space="preserve">                                                           </w:t>
      </w:r>
      <w:r w:rsidR="007A4CBC" w:rsidRPr="00105A9D">
        <w:rPr>
          <w:rFonts w:ascii="Times New Roman" w:eastAsia="Times New Roman" w:hAnsi="Times New Roman" w:cs="Times New Roman"/>
          <w:b/>
          <w:bCs/>
          <w:sz w:val="24"/>
          <w:szCs w:val="24"/>
          <w:lang w:val="en-IN"/>
        </w:rPr>
        <w:t>Page No</w:t>
      </w:r>
    </w:p>
    <w:p w14:paraId="6F64A140" w14:textId="4A03530E" w:rsidR="007A4CBC" w:rsidRPr="000A2B08" w:rsidRDefault="007A4CBC" w:rsidP="001A541B">
      <w:pPr>
        <w:pStyle w:val="ListParagraph"/>
        <w:numPr>
          <w:ilvl w:val="1"/>
          <w:numId w:val="48"/>
        </w:numPr>
        <w:spacing w:line="480" w:lineRule="auto"/>
        <w:ind w:left="851" w:firstLine="0"/>
        <w:rPr>
          <w:rFonts w:ascii="Times New Roman" w:eastAsiaTheme="minorEastAsia" w:hAnsi="Times New Roman" w:cs="Times New Roman"/>
          <w:color w:val="000000" w:themeColor="text1"/>
          <w:sz w:val="24"/>
          <w:szCs w:val="24"/>
        </w:rPr>
      </w:pPr>
      <w:r w:rsidRPr="000A2B08">
        <w:rPr>
          <w:rFonts w:ascii="Times New Roman" w:eastAsiaTheme="minorEastAsia" w:hAnsi="Times New Roman" w:cs="Times New Roman"/>
          <w:color w:val="000000" w:themeColor="text1"/>
          <w:sz w:val="24"/>
          <w:szCs w:val="24"/>
        </w:rPr>
        <w:t>ASR</w:t>
      </w:r>
      <w:r w:rsidR="00A12DC6">
        <w:rPr>
          <w:rFonts w:ascii="Times New Roman" w:eastAsiaTheme="minorEastAsia" w:hAnsi="Times New Roman" w:cs="Times New Roman"/>
          <w:color w:val="000000" w:themeColor="text1"/>
          <w:sz w:val="24"/>
          <w:szCs w:val="24"/>
        </w:rPr>
        <w:t xml:space="preserve">                                                                     3</w:t>
      </w:r>
    </w:p>
    <w:p w14:paraId="028AFB6E" w14:textId="7C960C23" w:rsidR="007A4CBC" w:rsidRPr="000A2B08" w:rsidRDefault="007A4CBC" w:rsidP="001A541B">
      <w:pPr>
        <w:pStyle w:val="ListParagraph"/>
        <w:numPr>
          <w:ilvl w:val="1"/>
          <w:numId w:val="48"/>
        </w:numPr>
        <w:spacing w:line="480" w:lineRule="auto"/>
        <w:ind w:left="851" w:firstLine="0"/>
        <w:rPr>
          <w:rFonts w:ascii="Times New Roman" w:eastAsiaTheme="minorEastAsia" w:hAnsi="Times New Roman" w:cs="Times New Roman"/>
          <w:color w:val="000000" w:themeColor="text1"/>
          <w:sz w:val="24"/>
          <w:szCs w:val="24"/>
        </w:rPr>
      </w:pPr>
      <w:r w:rsidRPr="000A2B08">
        <w:rPr>
          <w:rFonts w:ascii="Times New Roman" w:eastAsiaTheme="minorEastAsia" w:hAnsi="Times New Roman" w:cs="Times New Roman"/>
          <w:color w:val="000000" w:themeColor="text1"/>
          <w:sz w:val="24"/>
          <w:szCs w:val="24"/>
        </w:rPr>
        <w:t>Software Development Life Cycle</w:t>
      </w:r>
      <w:r w:rsidR="00A12DC6">
        <w:rPr>
          <w:rFonts w:ascii="Times New Roman" w:eastAsiaTheme="minorEastAsia" w:hAnsi="Times New Roman" w:cs="Times New Roman"/>
          <w:color w:val="000000" w:themeColor="text1"/>
          <w:sz w:val="24"/>
          <w:szCs w:val="24"/>
        </w:rPr>
        <w:t xml:space="preserve">                      4    </w:t>
      </w:r>
    </w:p>
    <w:p w14:paraId="320CE8E9" w14:textId="7B30FDB0" w:rsidR="00A12DC6" w:rsidRPr="00A12DC6" w:rsidRDefault="007A4CBC" w:rsidP="001A541B">
      <w:pPr>
        <w:pStyle w:val="ListParagraph"/>
        <w:numPr>
          <w:ilvl w:val="1"/>
          <w:numId w:val="48"/>
        </w:numPr>
        <w:spacing w:line="480" w:lineRule="auto"/>
        <w:ind w:left="851" w:firstLine="0"/>
        <w:rPr>
          <w:rFonts w:ascii="Times New Roman" w:eastAsiaTheme="minorEastAsia" w:hAnsi="Times New Roman" w:cs="Times New Roman"/>
          <w:color w:val="000000" w:themeColor="text1"/>
          <w:sz w:val="24"/>
          <w:szCs w:val="24"/>
        </w:rPr>
      </w:pPr>
      <w:r w:rsidRPr="000A2B08">
        <w:rPr>
          <w:rFonts w:ascii="Times New Roman" w:eastAsiaTheme="minorEastAsia" w:hAnsi="Times New Roman" w:cs="Times New Roman"/>
          <w:color w:val="000000" w:themeColor="text1"/>
          <w:sz w:val="24"/>
          <w:szCs w:val="24"/>
        </w:rPr>
        <w:t>Block Diagram</w:t>
      </w:r>
      <w:r w:rsidR="00A12DC6">
        <w:rPr>
          <w:rFonts w:ascii="Times New Roman" w:eastAsiaTheme="minorEastAsia" w:hAnsi="Times New Roman" w:cs="Times New Roman"/>
          <w:color w:val="000000" w:themeColor="text1"/>
          <w:sz w:val="24"/>
          <w:szCs w:val="24"/>
        </w:rPr>
        <w:t xml:space="preserve">                                                     4</w:t>
      </w:r>
    </w:p>
    <w:p w14:paraId="48214798" w14:textId="1E4A013C" w:rsidR="00A12DC6" w:rsidRDefault="007A4CBC" w:rsidP="001A541B">
      <w:pPr>
        <w:pStyle w:val="ListParagraph"/>
        <w:numPr>
          <w:ilvl w:val="1"/>
          <w:numId w:val="48"/>
        </w:numPr>
        <w:spacing w:line="480" w:lineRule="auto"/>
        <w:ind w:left="851" w:firstLine="0"/>
        <w:rPr>
          <w:rFonts w:ascii="Times New Roman" w:eastAsiaTheme="minorEastAsia" w:hAnsi="Times New Roman" w:cs="Times New Roman"/>
          <w:color w:val="000000" w:themeColor="text1"/>
          <w:sz w:val="24"/>
          <w:szCs w:val="24"/>
        </w:rPr>
      </w:pPr>
      <w:r w:rsidRPr="000A2B08">
        <w:rPr>
          <w:rFonts w:ascii="Times New Roman" w:eastAsiaTheme="minorEastAsia" w:hAnsi="Times New Roman" w:cs="Times New Roman"/>
          <w:color w:val="000000" w:themeColor="text1"/>
          <w:sz w:val="24"/>
          <w:szCs w:val="24"/>
        </w:rPr>
        <w:t>Markov Process</w:t>
      </w:r>
      <w:r w:rsidR="00A12DC6">
        <w:rPr>
          <w:rFonts w:ascii="Times New Roman" w:eastAsiaTheme="minorEastAsia" w:hAnsi="Times New Roman" w:cs="Times New Roman"/>
          <w:color w:val="000000" w:themeColor="text1"/>
          <w:sz w:val="24"/>
          <w:szCs w:val="24"/>
        </w:rPr>
        <w:t xml:space="preserve">                                                    5</w:t>
      </w:r>
    </w:p>
    <w:p w14:paraId="6F716547" w14:textId="6052E738" w:rsidR="00A12DC6" w:rsidRDefault="007A4CBC" w:rsidP="001A541B">
      <w:pPr>
        <w:pStyle w:val="ListParagraph"/>
        <w:spacing w:line="480" w:lineRule="auto"/>
        <w:ind w:left="851"/>
        <w:rPr>
          <w:rFonts w:ascii="Times New Roman" w:eastAsiaTheme="minorEastAsia" w:hAnsi="Times New Roman" w:cs="Times New Roman"/>
          <w:color w:val="000000" w:themeColor="text1"/>
          <w:sz w:val="24"/>
          <w:szCs w:val="24"/>
        </w:rPr>
      </w:pPr>
      <w:r w:rsidRPr="00A12DC6">
        <w:rPr>
          <w:rFonts w:ascii="Times New Roman" w:eastAsiaTheme="minorEastAsia" w:hAnsi="Times New Roman" w:cs="Times New Roman"/>
          <w:color w:val="000000" w:themeColor="text1"/>
          <w:sz w:val="24"/>
          <w:szCs w:val="24"/>
        </w:rPr>
        <w:t xml:space="preserve">2.1    Registration                                                          </w:t>
      </w:r>
      <w:r w:rsidR="00A12DC6">
        <w:rPr>
          <w:rFonts w:ascii="Times New Roman" w:eastAsiaTheme="minorEastAsia" w:hAnsi="Times New Roman" w:cs="Times New Roman"/>
          <w:color w:val="000000" w:themeColor="text1"/>
          <w:sz w:val="24"/>
          <w:szCs w:val="24"/>
        </w:rPr>
        <w:t xml:space="preserve"> 11</w:t>
      </w:r>
    </w:p>
    <w:p w14:paraId="328078A8" w14:textId="08953D07" w:rsidR="007A4CBC" w:rsidRPr="000A2B08" w:rsidRDefault="007A4CBC" w:rsidP="001A541B">
      <w:pPr>
        <w:pStyle w:val="ListParagraph"/>
        <w:spacing w:line="480" w:lineRule="auto"/>
        <w:ind w:left="851"/>
        <w:rPr>
          <w:rFonts w:ascii="Times New Roman" w:eastAsiaTheme="minorEastAsia" w:hAnsi="Times New Roman" w:cs="Times New Roman"/>
          <w:color w:val="000000" w:themeColor="text1"/>
          <w:sz w:val="24"/>
          <w:szCs w:val="24"/>
        </w:rPr>
      </w:pPr>
      <w:r w:rsidRPr="000A2B08">
        <w:rPr>
          <w:rFonts w:ascii="Times New Roman" w:eastAsiaTheme="minorEastAsia" w:hAnsi="Times New Roman" w:cs="Times New Roman"/>
          <w:color w:val="000000" w:themeColor="text1"/>
          <w:sz w:val="24"/>
          <w:szCs w:val="24"/>
        </w:rPr>
        <w:t>2.2    Login</w:t>
      </w:r>
      <w:r w:rsidR="00A12DC6">
        <w:rPr>
          <w:rFonts w:ascii="Times New Roman" w:eastAsiaTheme="minorEastAsia" w:hAnsi="Times New Roman" w:cs="Times New Roman"/>
          <w:color w:val="000000" w:themeColor="text1"/>
          <w:sz w:val="24"/>
          <w:szCs w:val="24"/>
        </w:rPr>
        <w:t xml:space="preserve">                                                                     11</w:t>
      </w:r>
    </w:p>
    <w:p w14:paraId="05A19D87" w14:textId="27627E55" w:rsidR="007A4CBC" w:rsidRPr="000A2B08" w:rsidRDefault="007A4CBC" w:rsidP="001A541B">
      <w:pPr>
        <w:spacing w:line="360" w:lineRule="auto"/>
        <w:ind w:left="851"/>
        <w:rPr>
          <w:rFonts w:ascii="Times New Roman" w:eastAsiaTheme="minorEastAsia" w:hAnsi="Times New Roman" w:cs="Times New Roman"/>
          <w:color w:val="000000" w:themeColor="text1"/>
          <w:sz w:val="24"/>
          <w:szCs w:val="24"/>
        </w:rPr>
      </w:pPr>
      <w:r w:rsidRPr="000A2B08">
        <w:rPr>
          <w:rFonts w:ascii="Times New Roman" w:eastAsiaTheme="minorEastAsia" w:hAnsi="Times New Roman" w:cs="Times New Roman"/>
          <w:color w:val="000000" w:themeColor="text1"/>
          <w:sz w:val="24"/>
          <w:szCs w:val="24"/>
        </w:rPr>
        <w:t>2.3    Uploading a file</w:t>
      </w:r>
      <w:r w:rsidR="00A12DC6">
        <w:rPr>
          <w:rFonts w:ascii="Times New Roman" w:eastAsiaTheme="minorEastAsia" w:hAnsi="Times New Roman" w:cs="Times New Roman"/>
          <w:color w:val="000000" w:themeColor="text1"/>
          <w:sz w:val="24"/>
          <w:szCs w:val="24"/>
        </w:rPr>
        <w:t xml:space="preserve">                                                     12</w:t>
      </w:r>
    </w:p>
    <w:p w14:paraId="2424E503" w14:textId="677D3997" w:rsidR="007A4CBC" w:rsidRPr="000A2B08" w:rsidRDefault="007A4CBC" w:rsidP="001A541B">
      <w:pPr>
        <w:spacing w:line="360" w:lineRule="auto"/>
        <w:ind w:left="851"/>
        <w:rPr>
          <w:rFonts w:ascii="Times New Roman" w:eastAsiaTheme="minorEastAsia" w:hAnsi="Times New Roman" w:cs="Times New Roman"/>
          <w:color w:val="000000" w:themeColor="text1"/>
          <w:sz w:val="24"/>
          <w:szCs w:val="24"/>
        </w:rPr>
      </w:pPr>
      <w:r w:rsidRPr="000A2B08">
        <w:rPr>
          <w:rFonts w:ascii="Times New Roman" w:eastAsiaTheme="minorEastAsia" w:hAnsi="Times New Roman" w:cs="Times New Roman"/>
          <w:color w:val="000000" w:themeColor="text1"/>
          <w:sz w:val="24"/>
          <w:szCs w:val="24"/>
        </w:rPr>
        <w:t>2.4    Downloading a file</w:t>
      </w:r>
      <w:r w:rsidR="00A12DC6">
        <w:rPr>
          <w:rFonts w:ascii="Times New Roman" w:eastAsiaTheme="minorEastAsia" w:hAnsi="Times New Roman" w:cs="Times New Roman"/>
          <w:color w:val="000000" w:themeColor="text1"/>
          <w:sz w:val="24"/>
          <w:szCs w:val="24"/>
        </w:rPr>
        <w:t xml:space="preserve">                                                12</w:t>
      </w:r>
    </w:p>
    <w:p w14:paraId="36727AEF" w14:textId="79EAFAB3" w:rsidR="007A4CBC" w:rsidRPr="000A2B08" w:rsidRDefault="003C1855" w:rsidP="001A541B">
      <w:pPr>
        <w:spacing w:line="360" w:lineRule="auto"/>
        <w:ind w:left="851"/>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6.1</w:t>
      </w:r>
      <w:r w:rsidR="007A4CBC" w:rsidRPr="000A2B08">
        <w:rPr>
          <w:rFonts w:ascii="Times New Roman" w:eastAsiaTheme="minorEastAsia" w:hAnsi="Times New Roman" w:cs="Times New Roman"/>
          <w:color w:val="000000" w:themeColor="text1"/>
          <w:sz w:val="24"/>
          <w:szCs w:val="24"/>
        </w:rPr>
        <w:t xml:space="preserve">    Use Case Diagram</w:t>
      </w:r>
      <w:r w:rsidR="00A12DC6">
        <w:rPr>
          <w:rFonts w:ascii="Times New Roman" w:eastAsiaTheme="minorEastAsia" w:hAnsi="Times New Roman" w:cs="Times New Roman"/>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w:t>
      </w:r>
      <w:r w:rsidR="00A12DC6">
        <w:rPr>
          <w:rFonts w:ascii="Times New Roman" w:eastAsiaTheme="minorEastAsia" w:hAnsi="Times New Roman" w:cs="Times New Roman"/>
          <w:color w:val="000000" w:themeColor="text1"/>
          <w:sz w:val="24"/>
          <w:szCs w:val="24"/>
        </w:rPr>
        <w:t xml:space="preserve">                              26</w:t>
      </w:r>
    </w:p>
    <w:p w14:paraId="60E2EA4E" w14:textId="5359CC5D" w:rsidR="007A4CBC" w:rsidRDefault="003C1855" w:rsidP="001A541B">
      <w:pPr>
        <w:spacing w:line="360" w:lineRule="auto"/>
        <w:ind w:left="851"/>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6.2    </w:t>
      </w:r>
      <w:r w:rsidR="007A4CBC" w:rsidRPr="000A2B08">
        <w:rPr>
          <w:rFonts w:ascii="Times New Roman" w:eastAsiaTheme="minorEastAsia" w:hAnsi="Times New Roman" w:cs="Times New Roman"/>
          <w:color w:val="000000" w:themeColor="text1"/>
          <w:sz w:val="24"/>
          <w:szCs w:val="24"/>
        </w:rPr>
        <w:t>Sequence Diagram</w:t>
      </w:r>
      <w:r w:rsidR="00A12DC6">
        <w:rPr>
          <w:rFonts w:ascii="Times New Roman" w:eastAsiaTheme="minorEastAsia" w:hAnsi="Times New Roman" w:cs="Times New Roman"/>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w:t>
      </w:r>
      <w:r w:rsidR="00A12DC6">
        <w:rPr>
          <w:rFonts w:ascii="Times New Roman" w:eastAsiaTheme="minorEastAsia" w:hAnsi="Times New Roman" w:cs="Times New Roman"/>
          <w:color w:val="000000" w:themeColor="text1"/>
          <w:sz w:val="24"/>
          <w:szCs w:val="24"/>
        </w:rPr>
        <w:t xml:space="preserve">                                 27</w:t>
      </w:r>
    </w:p>
    <w:p w14:paraId="3F035ECF" w14:textId="2C139A58" w:rsidR="00895741" w:rsidRPr="000A2B08" w:rsidRDefault="00895741" w:rsidP="001A541B">
      <w:pPr>
        <w:spacing w:line="360" w:lineRule="auto"/>
        <w:ind w:left="851"/>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8.1    Table                                                                      67</w:t>
      </w:r>
    </w:p>
    <w:p w14:paraId="7C43971C" w14:textId="237047E6" w:rsidR="007A4CBC" w:rsidRPr="000A2B08" w:rsidRDefault="007A4CBC" w:rsidP="001A541B">
      <w:pPr>
        <w:spacing w:line="360" w:lineRule="auto"/>
        <w:ind w:left="851"/>
        <w:rPr>
          <w:rFonts w:ascii="Times New Roman" w:eastAsiaTheme="minorEastAsia" w:hAnsi="Times New Roman" w:cs="Times New Roman"/>
          <w:color w:val="000000" w:themeColor="text1"/>
          <w:sz w:val="24"/>
          <w:szCs w:val="24"/>
        </w:rPr>
      </w:pPr>
      <w:r w:rsidRPr="000A2B08">
        <w:rPr>
          <w:rFonts w:ascii="Times New Roman" w:eastAsiaTheme="minorEastAsia" w:hAnsi="Times New Roman" w:cs="Times New Roman"/>
          <w:color w:val="000000" w:themeColor="text1"/>
          <w:sz w:val="24"/>
          <w:szCs w:val="24"/>
        </w:rPr>
        <w:t>8.</w:t>
      </w:r>
      <w:r w:rsidR="00895741">
        <w:rPr>
          <w:rFonts w:ascii="Times New Roman" w:eastAsiaTheme="minorEastAsia" w:hAnsi="Times New Roman" w:cs="Times New Roman"/>
          <w:color w:val="000000" w:themeColor="text1"/>
          <w:sz w:val="24"/>
          <w:szCs w:val="24"/>
        </w:rPr>
        <w:t>2</w:t>
      </w:r>
      <w:r w:rsidRPr="000A2B08">
        <w:rPr>
          <w:rFonts w:ascii="Times New Roman" w:eastAsiaTheme="minorEastAsia" w:hAnsi="Times New Roman" w:cs="Times New Roman"/>
          <w:color w:val="000000" w:themeColor="text1"/>
          <w:sz w:val="24"/>
          <w:szCs w:val="24"/>
        </w:rPr>
        <w:t xml:space="preserve">    Login</w:t>
      </w:r>
      <w:r w:rsidR="00A12DC6">
        <w:rPr>
          <w:rFonts w:ascii="Times New Roman" w:eastAsiaTheme="minorEastAsia" w:hAnsi="Times New Roman" w:cs="Times New Roman"/>
          <w:color w:val="000000" w:themeColor="text1"/>
          <w:sz w:val="24"/>
          <w:szCs w:val="24"/>
        </w:rPr>
        <w:t xml:space="preserve">                                                                      68</w:t>
      </w:r>
    </w:p>
    <w:p w14:paraId="36F99798" w14:textId="2E9246A5" w:rsidR="00A12DC6" w:rsidRPr="000A2B08" w:rsidRDefault="007A4CBC" w:rsidP="001A541B">
      <w:pPr>
        <w:spacing w:line="360" w:lineRule="auto"/>
        <w:ind w:left="851"/>
        <w:rPr>
          <w:rFonts w:ascii="Times New Roman" w:eastAsiaTheme="minorEastAsia" w:hAnsi="Times New Roman" w:cs="Times New Roman"/>
          <w:color w:val="000000" w:themeColor="text1"/>
          <w:sz w:val="24"/>
          <w:szCs w:val="24"/>
        </w:rPr>
      </w:pPr>
      <w:r w:rsidRPr="000A2B08">
        <w:rPr>
          <w:rFonts w:ascii="Times New Roman" w:eastAsiaTheme="minorEastAsia" w:hAnsi="Times New Roman" w:cs="Times New Roman"/>
          <w:color w:val="000000" w:themeColor="text1"/>
          <w:sz w:val="24"/>
          <w:szCs w:val="24"/>
        </w:rPr>
        <w:t>8.</w:t>
      </w:r>
      <w:r w:rsidR="00895741">
        <w:rPr>
          <w:rFonts w:ascii="Times New Roman" w:eastAsiaTheme="minorEastAsia" w:hAnsi="Times New Roman" w:cs="Times New Roman"/>
          <w:color w:val="000000" w:themeColor="text1"/>
          <w:sz w:val="24"/>
          <w:szCs w:val="24"/>
        </w:rPr>
        <w:t>3</w:t>
      </w:r>
      <w:r w:rsidRPr="000A2B08">
        <w:rPr>
          <w:rFonts w:ascii="Times New Roman" w:eastAsiaTheme="minorEastAsia" w:hAnsi="Times New Roman" w:cs="Times New Roman"/>
          <w:color w:val="000000" w:themeColor="text1"/>
          <w:sz w:val="24"/>
          <w:szCs w:val="24"/>
        </w:rPr>
        <w:t xml:space="preserve">    Registration</w:t>
      </w:r>
      <w:r w:rsidR="00A12DC6">
        <w:rPr>
          <w:rFonts w:ascii="Times New Roman" w:eastAsiaTheme="minorEastAsia" w:hAnsi="Times New Roman" w:cs="Times New Roman"/>
          <w:color w:val="000000" w:themeColor="text1"/>
          <w:sz w:val="24"/>
          <w:szCs w:val="24"/>
        </w:rPr>
        <w:t xml:space="preserve">                                                            68</w:t>
      </w:r>
    </w:p>
    <w:p w14:paraId="2016393F" w14:textId="52EDF58E" w:rsidR="007A4CBC" w:rsidRPr="000A2B08" w:rsidRDefault="007A4CBC" w:rsidP="001A541B">
      <w:pPr>
        <w:spacing w:line="360" w:lineRule="auto"/>
        <w:ind w:left="851"/>
        <w:rPr>
          <w:rFonts w:ascii="Times New Roman" w:eastAsiaTheme="minorEastAsia" w:hAnsi="Times New Roman" w:cs="Times New Roman"/>
          <w:color w:val="000000" w:themeColor="text1"/>
          <w:sz w:val="24"/>
          <w:szCs w:val="24"/>
        </w:rPr>
      </w:pPr>
      <w:r w:rsidRPr="000A2B08">
        <w:rPr>
          <w:rFonts w:ascii="Times New Roman" w:eastAsiaTheme="minorEastAsia" w:hAnsi="Times New Roman" w:cs="Times New Roman"/>
          <w:color w:val="000000" w:themeColor="text1"/>
          <w:sz w:val="24"/>
          <w:szCs w:val="24"/>
        </w:rPr>
        <w:t>8.</w:t>
      </w:r>
      <w:r w:rsidR="00895741">
        <w:rPr>
          <w:rFonts w:ascii="Times New Roman" w:eastAsiaTheme="minorEastAsia" w:hAnsi="Times New Roman" w:cs="Times New Roman"/>
          <w:color w:val="000000" w:themeColor="text1"/>
          <w:sz w:val="24"/>
          <w:szCs w:val="24"/>
        </w:rPr>
        <w:t>4</w:t>
      </w:r>
      <w:r w:rsidRPr="000A2B08">
        <w:rPr>
          <w:rFonts w:ascii="Times New Roman" w:eastAsiaTheme="minorEastAsia" w:hAnsi="Times New Roman" w:cs="Times New Roman"/>
          <w:color w:val="000000" w:themeColor="text1"/>
          <w:sz w:val="24"/>
          <w:szCs w:val="24"/>
        </w:rPr>
        <w:t xml:space="preserve">    Upload</w:t>
      </w:r>
      <w:r w:rsidR="00A12DC6">
        <w:rPr>
          <w:rFonts w:ascii="Times New Roman" w:eastAsiaTheme="minorEastAsia" w:hAnsi="Times New Roman" w:cs="Times New Roman"/>
          <w:color w:val="000000" w:themeColor="text1"/>
          <w:sz w:val="24"/>
          <w:szCs w:val="24"/>
        </w:rPr>
        <w:t xml:space="preserve">                                                                    69</w:t>
      </w:r>
    </w:p>
    <w:p w14:paraId="0F9EDE16" w14:textId="1C000E34" w:rsidR="007A4CBC" w:rsidRPr="000A2B08" w:rsidRDefault="007A4CBC" w:rsidP="001A541B">
      <w:pPr>
        <w:spacing w:line="360" w:lineRule="auto"/>
        <w:ind w:left="851"/>
        <w:rPr>
          <w:rFonts w:ascii="Times New Roman" w:eastAsiaTheme="minorEastAsia" w:hAnsi="Times New Roman" w:cs="Times New Roman"/>
          <w:color w:val="000000" w:themeColor="text1"/>
          <w:sz w:val="24"/>
          <w:szCs w:val="24"/>
        </w:rPr>
      </w:pPr>
      <w:r w:rsidRPr="000A2B08">
        <w:rPr>
          <w:rFonts w:ascii="Times New Roman" w:eastAsiaTheme="minorEastAsia" w:hAnsi="Times New Roman" w:cs="Times New Roman"/>
          <w:color w:val="000000" w:themeColor="text1"/>
          <w:sz w:val="24"/>
          <w:szCs w:val="24"/>
        </w:rPr>
        <w:t>8.</w:t>
      </w:r>
      <w:r w:rsidR="00895741">
        <w:rPr>
          <w:rFonts w:ascii="Times New Roman" w:eastAsiaTheme="minorEastAsia" w:hAnsi="Times New Roman" w:cs="Times New Roman"/>
          <w:color w:val="000000" w:themeColor="text1"/>
          <w:sz w:val="24"/>
          <w:szCs w:val="24"/>
        </w:rPr>
        <w:t>5</w:t>
      </w:r>
      <w:r w:rsidRPr="000A2B08">
        <w:rPr>
          <w:rFonts w:ascii="Times New Roman" w:eastAsiaTheme="minorEastAsia" w:hAnsi="Times New Roman" w:cs="Times New Roman"/>
          <w:color w:val="000000" w:themeColor="text1"/>
          <w:sz w:val="24"/>
          <w:szCs w:val="24"/>
        </w:rPr>
        <w:t xml:space="preserve">    Download</w:t>
      </w:r>
      <w:r w:rsidR="00A12DC6">
        <w:rPr>
          <w:rFonts w:ascii="Times New Roman" w:eastAsiaTheme="minorEastAsia" w:hAnsi="Times New Roman" w:cs="Times New Roman"/>
          <w:color w:val="000000" w:themeColor="text1"/>
          <w:sz w:val="24"/>
          <w:szCs w:val="24"/>
        </w:rPr>
        <w:t xml:space="preserve">                                                               69</w:t>
      </w:r>
    </w:p>
    <w:p w14:paraId="5CBAAE4F" w14:textId="78D4BB73" w:rsidR="007A4CBC" w:rsidRPr="000A2B08" w:rsidRDefault="007A4CBC" w:rsidP="001A541B">
      <w:pPr>
        <w:spacing w:line="360" w:lineRule="auto"/>
        <w:ind w:left="851"/>
        <w:rPr>
          <w:rFonts w:ascii="Times New Roman" w:eastAsiaTheme="minorEastAsia" w:hAnsi="Times New Roman" w:cs="Times New Roman"/>
          <w:color w:val="000000" w:themeColor="text1"/>
          <w:sz w:val="24"/>
          <w:szCs w:val="24"/>
        </w:rPr>
      </w:pPr>
      <w:r w:rsidRPr="000A2B08">
        <w:rPr>
          <w:rFonts w:ascii="Times New Roman" w:eastAsiaTheme="minorEastAsia" w:hAnsi="Times New Roman" w:cs="Times New Roman"/>
          <w:color w:val="000000" w:themeColor="text1"/>
          <w:sz w:val="24"/>
          <w:szCs w:val="24"/>
        </w:rPr>
        <w:t>8.</w:t>
      </w:r>
      <w:r w:rsidR="00895741">
        <w:rPr>
          <w:rFonts w:ascii="Times New Roman" w:eastAsiaTheme="minorEastAsia" w:hAnsi="Times New Roman" w:cs="Times New Roman"/>
          <w:color w:val="000000" w:themeColor="text1"/>
          <w:sz w:val="24"/>
          <w:szCs w:val="24"/>
        </w:rPr>
        <w:t>6</w:t>
      </w:r>
      <w:r w:rsidRPr="000A2B08">
        <w:rPr>
          <w:rFonts w:ascii="Times New Roman" w:eastAsiaTheme="minorEastAsia" w:hAnsi="Times New Roman" w:cs="Times New Roman"/>
          <w:color w:val="000000" w:themeColor="text1"/>
          <w:sz w:val="24"/>
          <w:szCs w:val="24"/>
        </w:rPr>
        <w:t xml:space="preserve">    About</w:t>
      </w:r>
      <w:r w:rsidR="00A12DC6">
        <w:rPr>
          <w:rFonts w:ascii="Times New Roman" w:eastAsiaTheme="minorEastAsia" w:hAnsi="Times New Roman" w:cs="Times New Roman"/>
          <w:color w:val="000000" w:themeColor="text1"/>
          <w:sz w:val="24"/>
          <w:szCs w:val="24"/>
        </w:rPr>
        <w:t xml:space="preserve">                                                                      70</w:t>
      </w:r>
    </w:p>
    <w:p w14:paraId="36D305F4" w14:textId="00BDEF02" w:rsidR="009702E3" w:rsidRPr="000A2B08" w:rsidRDefault="009702E3" w:rsidP="001A541B">
      <w:pPr>
        <w:spacing w:line="360" w:lineRule="auto"/>
        <w:ind w:left="851"/>
        <w:rPr>
          <w:rFonts w:ascii="Times New Roman" w:eastAsiaTheme="minorEastAsia" w:hAnsi="Times New Roman" w:cs="Times New Roman"/>
          <w:color w:val="000000" w:themeColor="text1"/>
          <w:sz w:val="24"/>
          <w:szCs w:val="24"/>
        </w:rPr>
      </w:pPr>
    </w:p>
    <w:p w14:paraId="5043831A" w14:textId="77777777" w:rsidR="002D01CE" w:rsidRPr="000A2B08" w:rsidRDefault="002D01CE" w:rsidP="00A12DC6">
      <w:pPr>
        <w:spacing w:line="360" w:lineRule="auto"/>
        <w:rPr>
          <w:rFonts w:ascii="Times New Roman" w:eastAsia="Times New Roman" w:hAnsi="Times New Roman" w:cs="Times New Roman"/>
          <w:b/>
          <w:bCs/>
          <w:color w:val="000000" w:themeColor="text1"/>
          <w:sz w:val="24"/>
          <w:szCs w:val="24"/>
        </w:rPr>
      </w:pPr>
    </w:p>
    <w:p w14:paraId="490952EA" w14:textId="77777777" w:rsidR="002D01CE" w:rsidRPr="000A2B08" w:rsidRDefault="002D01CE" w:rsidP="00A12DC6">
      <w:pPr>
        <w:spacing w:line="360" w:lineRule="auto"/>
        <w:ind w:firstLineChars="1050" w:firstLine="2530"/>
        <w:rPr>
          <w:rFonts w:ascii="Times New Roman" w:eastAsia="Times New Roman" w:hAnsi="Times New Roman" w:cs="Times New Roman"/>
          <w:b/>
          <w:bCs/>
          <w:color w:val="000000" w:themeColor="text1"/>
          <w:sz w:val="24"/>
          <w:szCs w:val="24"/>
        </w:rPr>
      </w:pPr>
    </w:p>
    <w:p w14:paraId="05BEA604" w14:textId="72E57E94" w:rsidR="002D01CE" w:rsidRPr="000A2B08" w:rsidRDefault="002D01CE" w:rsidP="00A12DC6">
      <w:pPr>
        <w:spacing w:line="360" w:lineRule="auto"/>
        <w:ind w:firstLineChars="1050" w:firstLine="2530"/>
        <w:rPr>
          <w:rFonts w:ascii="Times New Roman" w:eastAsia="Times New Roman" w:hAnsi="Times New Roman" w:cs="Times New Roman"/>
          <w:b/>
          <w:bCs/>
          <w:color w:val="000000" w:themeColor="text1"/>
          <w:sz w:val="24"/>
          <w:szCs w:val="24"/>
        </w:rPr>
      </w:pPr>
    </w:p>
    <w:p w14:paraId="6935D9E4" w14:textId="77777777" w:rsidR="006653EA" w:rsidRPr="000A2B08" w:rsidRDefault="006653EA" w:rsidP="00A12DC6">
      <w:pPr>
        <w:spacing w:line="360" w:lineRule="auto"/>
        <w:ind w:firstLineChars="1050" w:firstLine="2530"/>
        <w:rPr>
          <w:rFonts w:ascii="Times New Roman" w:eastAsia="Times New Roman" w:hAnsi="Times New Roman" w:cs="Times New Roman"/>
          <w:b/>
          <w:bCs/>
          <w:color w:val="000000" w:themeColor="text1"/>
          <w:sz w:val="24"/>
          <w:szCs w:val="24"/>
        </w:rPr>
      </w:pPr>
    </w:p>
    <w:p w14:paraId="7DF3941B" w14:textId="77777777" w:rsidR="002D01CE" w:rsidRPr="000A2B08" w:rsidRDefault="002D01CE">
      <w:pPr>
        <w:spacing w:line="360" w:lineRule="auto"/>
        <w:ind w:firstLineChars="1050" w:firstLine="2530"/>
        <w:rPr>
          <w:rFonts w:ascii="Times New Roman" w:eastAsia="Times New Roman" w:hAnsi="Times New Roman" w:cs="Times New Roman"/>
          <w:b/>
          <w:bCs/>
          <w:color w:val="000000" w:themeColor="text1"/>
          <w:sz w:val="24"/>
          <w:szCs w:val="24"/>
        </w:rPr>
      </w:pPr>
    </w:p>
    <w:p w14:paraId="5709614F" w14:textId="1F7C7A5E" w:rsidR="00591574" w:rsidRPr="000A2B08" w:rsidRDefault="006653EA" w:rsidP="006653EA">
      <w:pPr>
        <w:spacing w:line="360" w:lineRule="auto"/>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lastRenderedPageBreak/>
        <w:t xml:space="preserve">                      </w:t>
      </w:r>
    </w:p>
    <w:p w14:paraId="20D8F554" w14:textId="5B6A2F3A" w:rsidR="006653EA" w:rsidRPr="000A2B08" w:rsidRDefault="00591574" w:rsidP="006653EA">
      <w:pPr>
        <w:spacing w:line="360" w:lineRule="auto"/>
        <w:rPr>
          <w:rFonts w:ascii="Times New Roman" w:eastAsia="Times New Roman" w:hAnsi="Times New Roman" w:cs="Times New Roman"/>
          <w:b/>
          <w:bCs/>
          <w:color w:val="FF0000"/>
          <w:sz w:val="24"/>
          <w:szCs w:val="24"/>
          <w:lang w:val="en-IN"/>
        </w:rPr>
      </w:pPr>
      <w:r w:rsidRPr="000A2B08">
        <w:rPr>
          <w:rFonts w:ascii="Times New Roman" w:eastAsia="Times New Roman" w:hAnsi="Times New Roman" w:cs="Times New Roman"/>
          <w:b/>
          <w:bCs/>
          <w:color w:val="FF0000"/>
          <w:sz w:val="24"/>
          <w:szCs w:val="24"/>
        </w:rPr>
        <w:t xml:space="preserve">                     </w:t>
      </w:r>
      <w:r w:rsidR="006653EA" w:rsidRPr="000A2B08">
        <w:rPr>
          <w:rFonts w:ascii="Times New Roman" w:eastAsia="Times New Roman" w:hAnsi="Times New Roman" w:cs="Times New Roman"/>
          <w:b/>
          <w:bCs/>
          <w:color w:val="FF0000"/>
          <w:sz w:val="24"/>
          <w:szCs w:val="24"/>
        </w:rPr>
        <w:t xml:space="preserve">   LIST OF ABBREVIATION</w:t>
      </w:r>
      <w:r w:rsidR="006653EA" w:rsidRPr="000A2B08">
        <w:rPr>
          <w:rFonts w:ascii="Times New Roman" w:eastAsia="Times New Roman" w:hAnsi="Times New Roman" w:cs="Times New Roman"/>
          <w:b/>
          <w:bCs/>
          <w:color w:val="FF0000"/>
          <w:sz w:val="24"/>
          <w:szCs w:val="24"/>
          <w:lang w:val="en-IN"/>
        </w:rPr>
        <w:t>S</w:t>
      </w:r>
    </w:p>
    <w:p w14:paraId="3E486943" w14:textId="77777777" w:rsidR="006653EA" w:rsidRPr="000A2B08" w:rsidRDefault="006653EA" w:rsidP="006653EA">
      <w:pPr>
        <w:spacing w:line="360" w:lineRule="auto"/>
        <w:ind w:left="720"/>
        <w:jc w:val="center"/>
        <w:rPr>
          <w:rFonts w:ascii="Times New Roman" w:eastAsia="Times New Roman" w:hAnsi="Times New Roman" w:cs="Times New Roman"/>
          <w:b/>
          <w:bCs/>
          <w:color w:val="FF0000"/>
          <w:sz w:val="24"/>
          <w:szCs w:val="24"/>
          <w:lang w:val="en-IN"/>
        </w:rPr>
      </w:pPr>
    </w:p>
    <w:p w14:paraId="7AFB0FB2" w14:textId="77777777" w:rsidR="006653EA" w:rsidRPr="000A2B08" w:rsidRDefault="006653EA" w:rsidP="006653EA">
      <w:pPr>
        <w:spacing w:line="360" w:lineRule="auto"/>
        <w:ind w:left="1440"/>
        <w:rPr>
          <w:rFonts w:ascii="Times New Roman" w:eastAsia="Times New Roman" w:hAnsi="Times New Roman" w:cs="Times New Roman"/>
          <w:sz w:val="24"/>
          <w:szCs w:val="24"/>
          <w:lang w:val="en-IN"/>
        </w:rPr>
      </w:pPr>
      <w:r w:rsidRPr="000A2B08">
        <w:rPr>
          <w:rFonts w:ascii="Times New Roman" w:eastAsia="Times New Roman" w:hAnsi="Times New Roman" w:cs="Times New Roman"/>
          <w:sz w:val="24"/>
          <w:szCs w:val="24"/>
          <w:lang w:val="en-IN"/>
        </w:rPr>
        <w:t>HMM – Hidden Markov Model</w:t>
      </w:r>
    </w:p>
    <w:p w14:paraId="0C961023" w14:textId="77777777" w:rsidR="006653EA" w:rsidRPr="000A2B08" w:rsidRDefault="006653EA" w:rsidP="006653EA">
      <w:pPr>
        <w:spacing w:line="360" w:lineRule="auto"/>
        <w:ind w:left="1440"/>
        <w:rPr>
          <w:rFonts w:ascii="Times New Roman" w:eastAsia="Times New Roman" w:hAnsi="Times New Roman" w:cs="Times New Roman"/>
          <w:sz w:val="24"/>
          <w:szCs w:val="24"/>
          <w:lang w:val="en-IN"/>
        </w:rPr>
      </w:pPr>
      <w:r w:rsidRPr="000A2B08">
        <w:rPr>
          <w:rFonts w:ascii="Times New Roman" w:eastAsia="Times New Roman" w:hAnsi="Times New Roman" w:cs="Times New Roman"/>
          <w:sz w:val="24"/>
          <w:szCs w:val="24"/>
          <w:lang w:val="en-IN"/>
        </w:rPr>
        <w:t>ASR – Automated Speech Recognition</w:t>
      </w:r>
    </w:p>
    <w:p w14:paraId="73F5B48D" w14:textId="77777777" w:rsidR="006653EA" w:rsidRPr="000A2B08" w:rsidRDefault="006653EA" w:rsidP="006653EA">
      <w:pPr>
        <w:spacing w:line="360" w:lineRule="auto"/>
        <w:ind w:left="1440"/>
        <w:rPr>
          <w:rFonts w:ascii="Times New Roman" w:eastAsia="Times New Roman" w:hAnsi="Times New Roman" w:cs="Times New Roman"/>
          <w:sz w:val="24"/>
          <w:szCs w:val="24"/>
          <w:lang w:val="en-IN"/>
        </w:rPr>
      </w:pPr>
      <w:r w:rsidRPr="000A2B08">
        <w:rPr>
          <w:rFonts w:ascii="Times New Roman" w:eastAsia="Times New Roman" w:hAnsi="Times New Roman" w:cs="Times New Roman"/>
          <w:sz w:val="24"/>
          <w:szCs w:val="24"/>
          <w:lang w:val="en-IN"/>
        </w:rPr>
        <w:t>MFCC – Mel-frequency cepstral coefficients</w:t>
      </w:r>
    </w:p>
    <w:p w14:paraId="341C7B03" w14:textId="77777777" w:rsidR="006653EA" w:rsidRPr="000A2B08" w:rsidRDefault="006653EA" w:rsidP="006653EA">
      <w:pPr>
        <w:spacing w:line="360" w:lineRule="auto"/>
        <w:ind w:left="1440"/>
        <w:rPr>
          <w:rFonts w:ascii="Times New Roman" w:eastAsia="Times New Roman" w:hAnsi="Times New Roman" w:cs="Times New Roman"/>
          <w:sz w:val="24"/>
          <w:szCs w:val="24"/>
          <w:lang w:val="en-IN"/>
        </w:rPr>
      </w:pPr>
      <w:r w:rsidRPr="000A2B08">
        <w:rPr>
          <w:rFonts w:ascii="Times New Roman" w:eastAsia="Times New Roman" w:hAnsi="Times New Roman" w:cs="Times New Roman"/>
          <w:sz w:val="24"/>
          <w:szCs w:val="24"/>
          <w:lang w:val="en-IN"/>
        </w:rPr>
        <w:t>ML – Machine Learning</w:t>
      </w:r>
    </w:p>
    <w:p w14:paraId="43A7EA3F" w14:textId="77777777" w:rsidR="006653EA" w:rsidRPr="000A2B08" w:rsidRDefault="006653EA" w:rsidP="006653EA">
      <w:pPr>
        <w:spacing w:line="360" w:lineRule="auto"/>
        <w:ind w:left="1440"/>
        <w:rPr>
          <w:rFonts w:ascii="Times New Roman" w:eastAsia="Times New Roman" w:hAnsi="Times New Roman" w:cs="Times New Roman"/>
          <w:sz w:val="24"/>
          <w:szCs w:val="24"/>
          <w:lang w:val="en-IN"/>
        </w:rPr>
      </w:pPr>
      <w:r w:rsidRPr="000A2B08">
        <w:rPr>
          <w:rFonts w:ascii="Times New Roman" w:eastAsia="Times New Roman" w:hAnsi="Times New Roman" w:cs="Times New Roman"/>
          <w:sz w:val="24"/>
          <w:szCs w:val="24"/>
          <w:lang w:val="en-IN"/>
        </w:rPr>
        <w:t>GMM – Gaussian Mixture Model</w:t>
      </w:r>
    </w:p>
    <w:p w14:paraId="2B42FF11" w14:textId="6D60728B" w:rsidR="00E44D13" w:rsidRPr="000A2B08" w:rsidRDefault="006653EA" w:rsidP="006653EA">
      <w:pPr>
        <w:ind w:left="720" w:firstLine="720"/>
        <w:rPr>
          <w:rFonts w:ascii="Times New Roman" w:hAnsi="Times New Roman" w:cs="Times New Roman"/>
          <w:sz w:val="24"/>
          <w:szCs w:val="24"/>
        </w:rPr>
        <w:sectPr w:rsidR="00E44D13" w:rsidRPr="000A2B08" w:rsidSect="00A962E7">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r w:rsidRPr="000A2B08">
        <w:rPr>
          <w:rFonts w:ascii="Times New Roman" w:eastAsia="SimSun" w:hAnsi="Times New Roman" w:cs="Times New Roman"/>
          <w:color w:val="000000"/>
          <w:sz w:val="24"/>
          <w:szCs w:val="24"/>
          <w:shd w:val="clear" w:color="auto" w:fill="FFFFFF"/>
        </w:rPr>
        <w:t>GUI - Graphical user interface</w:t>
      </w:r>
      <w:r w:rsidRPr="000A2B08">
        <w:rPr>
          <w:rFonts w:ascii="Times New Roman" w:eastAsia="SimSun" w:hAnsi="Times New Roman" w:cs="Times New Roman"/>
          <w:sz w:val="24"/>
          <w:szCs w:val="24"/>
          <w:shd w:val="clear" w:color="auto" w:fill="FFFFFF"/>
        </w:rPr>
        <w:t xml:space="preserve"> </w:t>
      </w:r>
    </w:p>
    <w:p w14:paraId="38F18D02" w14:textId="25BB67A9" w:rsidR="00285BC7" w:rsidRPr="000A2B08" w:rsidRDefault="00285BC7" w:rsidP="006653EA">
      <w:pPr>
        <w:spacing w:line="360" w:lineRule="auto"/>
        <w:rPr>
          <w:rFonts w:ascii="Times New Roman" w:eastAsia="Times New Roman" w:hAnsi="Times New Roman" w:cs="Times New Roman"/>
          <w:b/>
          <w:bCs/>
          <w:color w:val="000000" w:themeColor="text1"/>
          <w:sz w:val="24"/>
          <w:szCs w:val="24"/>
        </w:rPr>
      </w:pPr>
    </w:p>
    <w:p w14:paraId="21848162" w14:textId="73644EE9" w:rsidR="00285BC7" w:rsidRPr="000A2B08" w:rsidRDefault="00285BC7">
      <w:pPr>
        <w:spacing w:line="360" w:lineRule="auto"/>
        <w:ind w:firstLineChars="1050" w:firstLine="2530"/>
        <w:rPr>
          <w:rFonts w:ascii="Times New Roman" w:eastAsia="Times New Roman" w:hAnsi="Times New Roman" w:cs="Times New Roman"/>
          <w:b/>
          <w:bCs/>
          <w:color w:val="000000" w:themeColor="text1"/>
          <w:sz w:val="24"/>
          <w:szCs w:val="24"/>
        </w:rPr>
      </w:pPr>
    </w:p>
    <w:p w14:paraId="6A343754" w14:textId="703B86ED" w:rsidR="00285BC7" w:rsidRPr="000A2B08" w:rsidRDefault="00285BC7">
      <w:pPr>
        <w:spacing w:line="360" w:lineRule="auto"/>
        <w:ind w:firstLineChars="1050" w:firstLine="2530"/>
        <w:rPr>
          <w:rFonts w:ascii="Times New Roman" w:eastAsia="Times New Roman" w:hAnsi="Times New Roman" w:cs="Times New Roman"/>
          <w:b/>
          <w:bCs/>
          <w:color w:val="000000" w:themeColor="text1"/>
          <w:sz w:val="24"/>
          <w:szCs w:val="24"/>
        </w:rPr>
      </w:pPr>
    </w:p>
    <w:p w14:paraId="36B42424" w14:textId="37DB3E3D" w:rsidR="00285BC7" w:rsidRPr="000A2B08" w:rsidRDefault="00285BC7">
      <w:pPr>
        <w:spacing w:line="360" w:lineRule="auto"/>
        <w:ind w:firstLineChars="1050" w:firstLine="2530"/>
        <w:rPr>
          <w:rFonts w:ascii="Times New Roman" w:eastAsia="Times New Roman" w:hAnsi="Times New Roman" w:cs="Times New Roman"/>
          <w:b/>
          <w:bCs/>
          <w:color w:val="000000" w:themeColor="text1"/>
          <w:sz w:val="24"/>
          <w:szCs w:val="24"/>
        </w:rPr>
      </w:pPr>
    </w:p>
    <w:p w14:paraId="70EF76BC" w14:textId="2DAAFC90" w:rsidR="00285BC7" w:rsidRPr="000A2B08" w:rsidRDefault="00285BC7">
      <w:pPr>
        <w:spacing w:line="360" w:lineRule="auto"/>
        <w:ind w:firstLineChars="1050" w:firstLine="2530"/>
        <w:rPr>
          <w:rFonts w:ascii="Times New Roman" w:eastAsia="Times New Roman" w:hAnsi="Times New Roman" w:cs="Times New Roman"/>
          <w:b/>
          <w:bCs/>
          <w:color w:val="000000" w:themeColor="text1"/>
          <w:sz w:val="24"/>
          <w:szCs w:val="24"/>
        </w:rPr>
      </w:pPr>
    </w:p>
    <w:p w14:paraId="13A7FA4E" w14:textId="2E3A3B95" w:rsidR="00285BC7" w:rsidRPr="000A2B08" w:rsidRDefault="00285BC7">
      <w:pPr>
        <w:spacing w:line="360" w:lineRule="auto"/>
        <w:ind w:firstLineChars="1050" w:firstLine="2530"/>
        <w:rPr>
          <w:rFonts w:ascii="Times New Roman" w:eastAsia="Times New Roman" w:hAnsi="Times New Roman" w:cs="Times New Roman"/>
          <w:b/>
          <w:bCs/>
          <w:color w:val="000000" w:themeColor="text1"/>
          <w:sz w:val="24"/>
          <w:szCs w:val="24"/>
        </w:rPr>
      </w:pPr>
    </w:p>
    <w:p w14:paraId="4FBEE846" w14:textId="69E1B4FF" w:rsidR="00285BC7" w:rsidRPr="000A2B08" w:rsidRDefault="00285BC7" w:rsidP="00180575">
      <w:pPr>
        <w:spacing w:line="360" w:lineRule="auto"/>
        <w:rPr>
          <w:rFonts w:ascii="Times New Roman" w:eastAsia="Times New Roman" w:hAnsi="Times New Roman" w:cs="Times New Roman"/>
          <w:b/>
          <w:bCs/>
          <w:color w:val="000000" w:themeColor="text1"/>
          <w:sz w:val="24"/>
          <w:szCs w:val="24"/>
        </w:rPr>
      </w:pPr>
    </w:p>
    <w:p w14:paraId="12E9863D" w14:textId="23CF7F58" w:rsidR="00285BC7" w:rsidRPr="000A2B08" w:rsidRDefault="00285BC7">
      <w:pPr>
        <w:spacing w:line="360" w:lineRule="auto"/>
        <w:ind w:firstLineChars="1050" w:firstLine="2530"/>
        <w:rPr>
          <w:rFonts w:ascii="Times New Roman" w:eastAsia="Times New Roman" w:hAnsi="Times New Roman" w:cs="Times New Roman"/>
          <w:b/>
          <w:bCs/>
          <w:color w:val="000000" w:themeColor="text1"/>
          <w:sz w:val="24"/>
          <w:szCs w:val="24"/>
        </w:rPr>
      </w:pPr>
    </w:p>
    <w:p w14:paraId="6A551ABF" w14:textId="77777777" w:rsidR="00285BC7" w:rsidRPr="000A2B08" w:rsidRDefault="00285BC7">
      <w:pPr>
        <w:spacing w:line="360" w:lineRule="auto"/>
        <w:ind w:firstLineChars="1050" w:firstLine="2530"/>
        <w:rPr>
          <w:rFonts w:ascii="Times New Roman" w:eastAsia="Times New Roman" w:hAnsi="Times New Roman" w:cs="Times New Roman"/>
          <w:b/>
          <w:bCs/>
          <w:color w:val="000000" w:themeColor="text1"/>
          <w:sz w:val="24"/>
          <w:szCs w:val="24"/>
        </w:rPr>
      </w:pPr>
    </w:p>
    <w:p w14:paraId="36F8C988" w14:textId="77777777" w:rsidR="002D01CE" w:rsidRPr="000A2B08" w:rsidRDefault="002D01CE">
      <w:pPr>
        <w:spacing w:line="360" w:lineRule="auto"/>
        <w:jc w:val="both"/>
        <w:rPr>
          <w:rFonts w:ascii="Times New Roman" w:eastAsia="Times New Roman" w:hAnsi="Times New Roman" w:cs="Times New Roman"/>
          <w:b/>
          <w:bCs/>
          <w:color w:val="000000" w:themeColor="text1"/>
          <w:sz w:val="24"/>
          <w:szCs w:val="24"/>
        </w:rPr>
      </w:pPr>
    </w:p>
    <w:p w14:paraId="2E66C7EF" w14:textId="1904AEC7" w:rsidR="002D01CE" w:rsidRPr="007907FE" w:rsidRDefault="00BD3944" w:rsidP="007907FE">
      <w:pPr>
        <w:spacing w:line="360" w:lineRule="auto"/>
        <w:jc w:val="center"/>
        <w:rPr>
          <w:rFonts w:ascii="Times New Roman" w:eastAsia="Times New Roman" w:hAnsi="Times New Roman" w:cs="Times New Roman"/>
          <w:b/>
          <w:bCs/>
          <w:color w:val="FF0000"/>
          <w:sz w:val="32"/>
          <w:szCs w:val="32"/>
          <w:lang w:val="en-IN"/>
        </w:rPr>
      </w:pPr>
      <w:r w:rsidRPr="000A2B08">
        <w:rPr>
          <w:rFonts w:ascii="Times New Roman" w:eastAsia="Times New Roman" w:hAnsi="Times New Roman" w:cs="Times New Roman"/>
          <w:b/>
          <w:bCs/>
          <w:color w:val="FF0000"/>
          <w:sz w:val="32"/>
          <w:szCs w:val="32"/>
        </w:rPr>
        <w:t>C</w:t>
      </w:r>
      <w:r w:rsidR="000A2B08" w:rsidRPr="000A2B08">
        <w:rPr>
          <w:rFonts w:ascii="Times New Roman" w:eastAsia="Times New Roman" w:hAnsi="Times New Roman" w:cs="Times New Roman"/>
          <w:b/>
          <w:bCs/>
          <w:color w:val="FF0000"/>
          <w:sz w:val="32"/>
          <w:szCs w:val="32"/>
          <w:lang w:val="en-IN"/>
        </w:rPr>
        <w:t>hapter</w:t>
      </w:r>
      <w:r w:rsidRPr="000A2B08">
        <w:rPr>
          <w:rFonts w:ascii="Times New Roman" w:eastAsia="Times New Roman" w:hAnsi="Times New Roman" w:cs="Times New Roman"/>
          <w:b/>
          <w:bCs/>
          <w:color w:val="FF0000"/>
          <w:sz w:val="32"/>
          <w:szCs w:val="32"/>
          <w:lang w:val="en-IN"/>
        </w:rPr>
        <w:t xml:space="preserve"> 1</w:t>
      </w:r>
    </w:p>
    <w:p w14:paraId="3810F6F0" w14:textId="77777777" w:rsidR="002D01CE" w:rsidRPr="000A2B08" w:rsidRDefault="002D01CE">
      <w:pPr>
        <w:spacing w:line="360" w:lineRule="auto"/>
        <w:jc w:val="center"/>
        <w:rPr>
          <w:rFonts w:ascii="Times New Roman" w:eastAsia="Times New Roman" w:hAnsi="Times New Roman" w:cs="Times New Roman"/>
          <w:b/>
          <w:bCs/>
          <w:color w:val="000000" w:themeColor="text1"/>
          <w:sz w:val="32"/>
          <w:szCs w:val="32"/>
        </w:rPr>
      </w:pPr>
    </w:p>
    <w:p w14:paraId="7DDE35BB" w14:textId="77777777" w:rsidR="002D01CE" w:rsidRPr="000A2B08" w:rsidRDefault="00BD3944">
      <w:pPr>
        <w:spacing w:line="360" w:lineRule="auto"/>
        <w:jc w:val="center"/>
        <w:rPr>
          <w:rFonts w:ascii="Times New Roman" w:eastAsia="Times New Roman" w:hAnsi="Times New Roman" w:cs="Times New Roman"/>
          <w:b/>
          <w:bCs/>
          <w:color w:val="000000" w:themeColor="text1"/>
          <w:sz w:val="32"/>
          <w:szCs w:val="32"/>
        </w:rPr>
      </w:pPr>
      <w:r w:rsidRPr="000A2B08">
        <w:rPr>
          <w:rFonts w:ascii="Times New Roman" w:eastAsia="Times New Roman" w:hAnsi="Times New Roman" w:cs="Times New Roman"/>
          <w:b/>
          <w:bCs/>
          <w:color w:val="FF0000"/>
          <w:sz w:val="32"/>
          <w:szCs w:val="32"/>
        </w:rPr>
        <w:t>INTRODUCTION</w:t>
      </w:r>
    </w:p>
    <w:p w14:paraId="50C035AD" w14:textId="1934EB89" w:rsidR="002D01CE" w:rsidRPr="000A2B08" w:rsidRDefault="002503A2" w:rsidP="002503A2">
      <w:pPr>
        <w:tabs>
          <w:tab w:val="left" w:pos="4600"/>
        </w:tabs>
        <w:spacing w:line="360" w:lineRule="auto"/>
        <w:ind w:firstLineChars="1050" w:firstLine="2530"/>
        <w:rPr>
          <w:rFonts w:ascii="Times New Roman" w:eastAsia="Times New Roman" w:hAnsi="Times New Roman" w:cs="Times New Roman"/>
          <w:b/>
          <w:bCs/>
          <w:color w:val="000000" w:themeColor="text1"/>
          <w:sz w:val="24"/>
          <w:szCs w:val="24"/>
        </w:rPr>
      </w:pPr>
      <w:r w:rsidRPr="000A2B08">
        <w:rPr>
          <w:rFonts w:ascii="Times New Roman" w:eastAsia="Times New Roman" w:hAnsi="Times New Roman" w:cs="Times New Roman"/>
          <w:b/>
          <w:bCs/>
          <w:color w:val="000000" w:themeColor="text1"/>
          <w:sz w:val="24"/>
          <w:szCs w:val="24"/>
        </w:rPr>
        <w:tab/>
      </w:r>
    </w:p>
    <w:p w14:paraId="78D819AB" w14:textId="77777777" w:rsidR="002D01CE" w:rsidRPr="000A2B08" w:rsidRDefault="002D01CE">
      <w:pPr>
        <w:spacing w:line="360" w:lineRule="auto"/>
        <w:ind w:firstLineChars="1050" w:firstLine="2530"/>
        <w:rPr>
          <w:rFonts w:ascii="Times New Roman" w:eastAsia="Times New Roman" w:hAnsi="Times New Roman" w:cs="Times New Roman"/>
          <w:b/>
          <w:bCs/>
          <w:color w:val="000000" w:themeColor="text1"/>
          <w:sz w:val="24"/>
          <w:szCs w:val="24"/>
        </w:rPr>
      </w:pPr>
    </w:p>
    <w:p w14:paraId="155D9D93" w14:textId="77777777" w:rsidR="002D01CE" w:rsidRPr="000A2B08" w:rsidRDefault="002D01CE">
      <w:pPr>
        <w:spacing w:line="360" w:lineRule="auto"/>
        <w:ind w:firstLineChars="1050" w:firstLine="2530"/>
        <w:rPr>
          <w:rFonts w:ascii="Times New Roman" w:eastAsia="Times New Roman" w:hAnsi="Times New Roman" w:cs="Times New Roman"/>
          <w:b/>
          <w:bCs/>
          <w:color w:val="000000" w:themeColor="text1"/>
          <w:sz w:val="24"/>
          <w:szCs w:val="24"/>
        </w:rPr>
      </w:pPr>
    </w:p>
    <w:p w14:paraId="4372CBF8" w14:textId="77777777" w:rsidR="002D01CE" w:rsidRPr="000A2B08" w:rsidRDefault="002D01CE">
      <w:pPr>
        <w:spacing w:line="360" w:lineRule="auto"/>
        <w:ind w:firstLineChars="1050" w:firstLine="2530"/>
        <w:rPr>
          <w:rFonts w:ascii="Times New Roman" w:eastAsia="Times New Roman" w:hAnsi="Times New Roman" w:cs="Times New Roman"/>
          <w:b/>
          <w:bCs/>
          <w:color w:val="000000" w:themeColor="text1"/>
          <w:sz w:val="24"/>
          <w:szCs w:val="24"/>
        </w:rPr>
      </w:pPr>
    </w:p>
    <w:p w14:paraId="2607D272" w14:textId="77777777" w:rsidR="002D01CE" w:rsidRPr="000A2B08" w:rsidRDefault="002D01CE">
      <w:pPr>
        <w:spacing w:line="360" w:lineRule="auto"/>
        <w:ind w:firstLineChars="1050" w:firstLine="2530"/>
        <w:rPr>
          <w:rFonts w:ascii="Times New Roman" w:eastAsia="Times New Roman" w:hAnsi="Times New Roman" w:cs="Times New Roman"/>
          <w:b/>
          <w:bCs/>
          <w:color w:val="000000" w:themeColor="text1"/>
          <w:sz w:val="24"/>
          <w:szCs w:val="24"/>
        </w:rPr>
      </w:pPr>
    </w:p>
    <w:p w14:paraId="152121BB" w14:textId="77777777" w:rsidR="002D01CE" w:rsidRPr="000A2B08" w:rsidRDefault="002D01CE">
      <w:pPr>
        <w:spacing w:line="360" w:lineRule="auto"/>
        <w:ind w:firstLineChars="1050" w:firstLine="2530"/>
        <w:rPr>
          <w:rFonts w:ascii="Times New Roman" w:eastAsia="Times New Roman" w:hAnsi="Times New Roman" w:cs="Times New Roman"/>
          <w:b/>
          <w:bCs/>
          <w:color w:val="000000" w:themeColor="text1"/>
          <w:sz w:val="24"/>
          <w:szCs w:val="24"/>
        </w:rPr>
      </w:pPr>
    </w:p>
    <w:p w14:paraId="3317ACE5" w14:textId="77777777" w:rsidR="002D01CE" w:rsidRPr="000A2B08" w:rsidRDefault="002D01CE">
      <w:pPr>
        <w:spacing w:line="360" w:lineRule="auto"/>
        <w:ind w:firstLineChars="1050" w:firstLine="2530"/>
        <w:rPr>
          <w:rFonts w:ascii="Times New Roman" w:eastAsia="Times New Roman" w:hAnsi="Times New Roman" w:cs="Times New Roman"/>
          <w:b/>
          <w:bCs/>
          <w:color w:val="000000" w:themeColor="text1"/>
          <w:sz w:val="24"/>
          <w:szCs w:val="24"/>
        </w:rPr>
      </w:pPr>
    </w:p>
    <w:p w14:paraId="6BDB2192" w14:textId="77777777" w:rsidR="002823E6" w:rsidRPr="000A2B08" w:rsidRDefault="002823E6" w:rsidP="003D6FE0">
      <w:pPr>
        <w:spacing w:line="360" w:lineRule="auto"/>
        <w:rPr>
          <w:rFonts w:ascii="Times New Roman" w:eastAsia="Times New Roman" w:hAnsi="Times New Roman" w:cs="Times New Roman"/>
          <w:b/>
          <w:bCs/>
          <w:color w:val="000000" w:themeColor="text1"/>
          <w:sz w:val="24"/>
          <w:szCs w:val="24"/>
        </w:rPr>
        <w:sectPr w:rsidR="002823E6" w:rsidRPr="000A2B08" w:rsidSect="006653E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0B8E7E08" w14:textId="37C54A72" w:rsidR="002D01CE" w:rsidRPr="00F756C5" w:rsidRDefault="00C741E7" w:rsidP="00F756C5">
      <w:pPr>
        <w:spacing w:line="360" w:lineRule="auto"/>
        <w:ind w:left="709"/>
        <w:jc w:val="both"/>
        <w:rPr>
          <w:rFonts w:ascii="Times New Roman" w:eastAsia="Times New Roman" w:hAnsi="Times New Roman" w:cs="Times New Roman"/>
          <w:b/>
          <w:bCs/>
          <w:color w:val="000000" w:themeColor="text1"/>
          <w:sz w:val="24"/>
          <w:szCs w:val="24"/>
        </w:rPr>
      </w:pPr>
      <w:r w:rsidRPr="000A2B08">
        <w:rPr>
          <w:rFonts w:ascii="Times New Roman" w:eastAsia="Times New Roman" w:hAnsi="Times New Roman" w:cs="Times New Roman"/>
          <w:b/>
          <w:bCs/>
          <w:color w:val="FF0000"/>
          <w:sz w:val="24"/>
          <w:szCs w:val="24"/>
        </w:rPr>
        <w:lastRenderedPageBreak/>
        <w:t>1</w:t>
      </w:r>
      <w:r w:rsidR="00BD3944" w:rsidRPr="000A2B08">
        <w:rPr>
          <w:rFonts w:ascii="Times New Roman" w:eastAsia="Times New Roman" w:hAnsi="Times New Roman" w:cs="Times New Roman"/>
          <w:b/>
          <w:bCs/>
          <w:color w:val="FF0000"/>
          <w:sz w:val="24"/>
          <w:szCs w:val="24"/>
        </w:rPr>
        <w:t>.</w:t>
      </w:r>
      <w:r w:rsidR="000A2B08" w:rsidRPr="000A2B08">
        <w:rPr>
          <w:rFonts w:ascii="Times New Roman" w:eastAsia="Times New Roman" w:hAnsi="Times New Roman" w:cs="Times New Roman"/>
          <w:b/>
          <w:bCs/>
          <w:color w:val="FF0000"/>
          <w:sz w:val="24"/>
          <w:szCs w:val="24"/>
        </w:rPr>
        <w:t>1</w:t>
      </w:r>
      <w:r w:rsidRPr="000A2B08">
        <w:rPr>
          <w:rFonts w:ascii="Times New Roman" w:eastAsia="Times New Roman" w:hAnsi="Times New Roman" w:cs="Times New Roman"/>
          <w:b/>
          <w:bCs/>
          <w:color w:val="FF0000"/>
          <w:sz w:val="24"/>
          <w:szCs w:val="24"/>
        </w:rPr>
        <w:t xml:space="preserve"> </w:t>
      </w:r>
      <w:r w:rsidR="00BD3944" w:rsidRPr="000A2B08">
        <w:rPr>
          <w:rFonts w:ascii="Times New Roman" w:eastAsia="Times New Roman" w:hAnsi="Times New Roman" w:cs="Times New Roman"/>
          <w:b/>
          <w:bCs/>
          <w:color w:val="FF0000"/>
          <w:sz w:val="24"/>
          <w:szCs w:val="24"/>
        </w:rPr>
        <w:t>INTRODUCTION</w:t>
      </w:r>
    </w:p>
    <w:p w14:paraId="3EDCE106" w14:textId="77777777" w:rsidR="000F4CC8" w:rsidRPr="000A2B08" w:rsidRDefault="00BD3944" w:rsidP="003D6FE0">
      <w:pPr>
        <w:spacing w:line="360" w:lineRule="auto"/>
        <w:ind w:left="709"/>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Computer science is the study of manipulating, managing, transforming and encoding information. It deals with the theory and methods of processing information in digital computers, the design of computer hardware and software and applications of computers. This field of study utilizes theories on how computers work to design, test and analyze concepts. Computer science also has strong connections to other disciplines, many problems in science, engineering, healthcare, business, banking and other areas can be solved effectively with computers, but finding a solution requires both computer science expertise and knowledge of the particular application domain. Finally, Computer science has a wide range of specialties. These include computer architecture software systems, graphics, AI, computational science and software engineering. Engineering provides the techniques for building hardware and software. </w:t>
      </w:r>
    </w:p>
    <w:p w14:paraId="735DCC9D" w14:textId="3092C4AE" w:rsidR="002D01CE" w:rsidRPr="000A2B08" w:rsidRDefault="00BD3944" w:rsidP="003D6FE0">
      <w:pPr>
        <w:spacing w:line="360" w:lineRule="auto"/>
        <w:ind w:left="709"/>
        <w:jc w:val="both"/>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t>1.</w:t>
      </w:r>
      <w:r w:rsidR="000F4CC8" w:rsidRPr="000A2B08">
        <w:rPr>
          <w:rFonts w:ascii="Times New Roman" w:eastAsia="Times New Roman" w:hAnsi="Times New Roman" w:cs="Times New Roman"/>
          <w:b/>
          <w:bCs/>
          <w:color w:val="FF0000"/>
          <w:sz w:val="24"/>
          <w:szCs w:val="24"/>
        </w:rPr>
        <w:t>2</w:t>
      </w:r>
      <w:r w:rsidRPr="000A2B08">
        <w:rPr>
          <w:rFonts w:ascii="Times New Roman" w:eastAsia="Times New Roman" w:hAnsi="Times New Roman" w:cs="Times New Roman"/>
          <w:b/>
          <w:bCs/>
          <w:color w:val="FF0000"/>
          <w:sz w:val="24"/>
          <w:szCs w:val="24"/>
        </w:rPr>
        <w:t xml:space="preserve"> About the Project</w:t>
      </w:r>
    </w:p>
    <w:p w14:paraId="099003D5" w14:textId="773044FE" w:rsidR="001B28E3" w:rsidRPr="000A2B08" w:rsidRDefault="001B28E3" w:rsidP="003D6FE0">
      <w:pPr>
        <w:spacing w:line="360" w:lineRule="auto"/>
        <w:ind w:left="709"/>
        <w:jc w:val="both"/>
        <w:rPr>
          <w:rFonts w:ascii="Times New Roman" w:eastAsia="Times New Roman" w:hAnsi="Times New Roman" w:cs="Times New Roman"/>
          <w:color w:val="000000" w:themeColor="text1"/>
          <w:sz w:val="24"/>
          <w:szCs w:val="24"/>
        </w:rPr>
      </w:pPr>
      <w:r w:rsidRPr="000A2B08">
        <w:rPr>
          <w:rFonts w:ascii="Times New Roman" w:hAnsi="Times New Roman" w:cs="Times New Roman"/>
          <w:sz w:val="24"/>
          <w:szCs w:val="24"/>
        </w:rPr>
        <w:t>It is intended to develop a real-time voice identification system. The voice is first captured using a microphone, and then voice features are retrieved. The hamming window is used to reduce dis-continuities at the frame's edge, resulting in smooth frequency transmission in speech signals. Mel Frequency Cepstral Coefficients produces 15 MFCC coefficients using 40 Mel filters. These coefficients are subsequently sent to GMM to be used in the training phase. Users are identified by comparing the logarithmic probability with the system specified threshold. It decreases the amount of work required to remember all of the passwords. The application aids in the security of all text files, photos, videos, and other media. It prevents unauthorized users from gaining access. The application is made even more secure by using a voice security technique for authentication and then encrypting the files. Cryptography technology (AES Encryption) increases the security system by virtually eliminating the possibility of a compromise. As a result, a new security solution has been developed that allows you to lock and unlock your files while also storing them in the cloud.</w:t>
      </w:r>
    </w:p>
    <w:p w14:paraId="4F97D1B3" w14:textId="77777777" w:rsidR="002D01CE" w:rsidRPr="000A2B08" w:rsidRDefault="002D01CE" w:rsidP="003D6FE0">
      <w:pPr>
        <w:spacing w:line="360" w:lineRule="auto"/>
        <w:ind w:left="709"/>
        <w:jc w:val="both"/>
        <w:rPr>
          <w:rFonts w:ascii="Times New Roman" w:eastAsiaTheme="minorEastAsia" w:hAnsi="Times New Roman" w:cs="Times New Roman"/>
          <w:color w:val="000000" w:themeColor="text1"/>
          <w:sz w:val="24"/>
          <w:szCs w:val="24"/>
        </w:rPr>
      </w:pPr>
    </w:p>
    <w:p w14:paraId="0E54967F" w14:textId="5929FD57" w:rsidR="002D01CE" w:rsidRPr="000A2B08" w:rsidRDefault="002D01CE" w:rsidP="007B53E6">
      <w:pPr>
        <w:spacing w:line="360" w:lineRule="auto"/>
        <w:jc w:val="both"/>
        <w:rPr>
          <w:rFonts w:ascii="Times New Roman" w:eastAsiaTheme="minorEastAsia" w:hAnsi="Times New Roman" w:cs="Times New Roman"/>
          <w:color w:val="000000" w:themeColor="text1"/>
          <w:sz w:val="24"/>
          <w:szCs w:val="24"/>
        </w:rPr>
      </w:pPr>
    </w:p>
    <w:p w14:paraId="3AE8D091" w14:textId="10961BFA" w:rsidR="007B53E6" w:rsidRPr="000A2B08" w:rsidRDefault="007B53E6" w:rsidP="007B53E6">
      <w:pPr>
        <w:spacing w:line="360" w:lineRule="auto"/>
        <w:jc w:val="both"/>
        <w:rPr>
          <w:rFonts w:ascii="Times New Roman" w:eastAsiaTheme="minorEastAsia" w:hAnsi="Times New Roman" w:cs="Times New Roman"/>
          <w:color w:val="000000" w:themeColor="text1"/>
          <w:sz w:val="24"/>
          <w:szCs w:val="24"/>
        </w:rPr>
      </w:pPr>
    </w:p>
    <w:p w14:paraId="69BBFC5E" w14:textId="6BCD84FA" w:rsidR="007B53E6" w:rsidRPr="000A2B08" w:rsidRDefault="007B53E6" w:rsidP="007B53E6">
      <w:pPr>
        <w:spacing w:line="360" w:lineRule="auto"/>
        <w:jc w:val="both"/>
        <w:rPr>
          <w:rFonts w:ascii="Times New Roman" w:eastAsiaTheme="minorEastAsia" w:hAnsi="Times New Roman" w:cs="Times New Roman"/>
          <w:color w:val="000000" w:themeColor="text1"/>
          <w:sz w:val="24"/>
          <w:szCs w:val="24"/>
        </w:rPr>
      </w:pPr>
    </w:p>
    <w:p w14:paraId="46735B10" w14:textId="26C5D30E" w:rsidR="007B53E6" w:rsidRDefault="007B53E6" w:rsidP="007B53E6">
      <w:pPr>
        <w:spacing w:line="360" w:lineRule="auto"/>
        <w:jc w:val="both"/>
        <w:rPr>
          <w:rFonts w:ascii="Times New Roman" w:eastAsiaTheme="minorEastAsia" w:hAnsi="Times New Roman" w:cs="Times New Roman"/>
          <w:color w:val="000000" w:themeColor="text1"/>
          <w:sz w:val="24"/>
          <w:szCs w:val="24"/>
        </w:rPr>
      </w:pPr>
    </w:p>
    <w:p w14:paraId="0E3E792F" w14:textId="77777777" w:rsidR="00F756C5" w:rsidRPr="000A2B08" w:rsidRDefault="00F756C5" w:rsidP="007B53E6">
      <w:pPr>
        <w:spacing w:line="360" w:lineRule="auto"/>
        <w:jc w:val="both"/>
        <w:rPr>
          <w:rFonts w:ascii="Times New Roman" w:eastAsiaTheme="minorEastAsia" w:hAnsi="Times New Roman" w:cs="Times New Roman"/>
          <w:color w:val="000000" w:themeColor="text1"/>
          <w:sz w:val="24"/>
          <w:szCs w:val="24"/>
        </w:rPr>
      </w:pPr>
    </w:p>
    <w:p w14:paraId="1360A79E" w14:textId="77777777" w:rsidR="007B53E6" w:rsidRPr="000A2B08" w:rsidRDefault="007B53E6" w:rsidP="007B53E6">
      <w:pPr>
        <w:spacing w:line="360" w:lineRule="auto"/>
        <w:jc w:val="both"/>
        <w:rPr>
          <w:rFonts w:ascii="Times New Roman" w:eastAsiaTheme="minorEastAsia" w:hAnsi="Times New Roman" w:cs="Times New Roman"/>
          <w:color w:val="000000" w:themeColor="text1"/>
          <w:sz w:val="24"/>
          <w:szCs w:val="24"/>
        </w:rPr>
      </w:pPr>
    </w:p>
    <w:p w14:paraId="4C1BA519" w14:textId="40414BA1" w:rsidR="002D01CE" w:rsidRPr="000A2B08" w:rsidRDefault="00C741E7" w:rsidP="00C741E7">
      <w:pPr>
        <w:spacing w:line="360" w:lineRule="auto"/>
        <w:ind w:left="709"/>
        <w:jc w:val="both"/>
        <w:rPr>
          <w:rFonts w:ascii="Times New Roman" w:hAnsi="Times New Roman" w:cs="Times New Roman"/>
          <w:b/>
          <w:bCs/>
          <w:color w:val="FF0000"/>
          <w:sz w:val="24"/>
          <w:szCs w:val="24"/>
          <w:shd w:val="clear" w:color="auto" w:fill="FFFFFF"/>
        </w:rPr>
      </w:pPr>
      <w:r w:rsidRPr="000A2B08">
        <w:rPr>
          <w:rFonts w:ascii="Times New Roman" w:hAnsi="Times New Roman" w:cs="Times New Roman"/>
          <w:b/>
          <w:bCs/>
          <w:color w:val="FF0000"/>
          <w:sz w:val="24"/>
          <w:szCs w:val="24"/>
          <w:shd w:val="clear" w:color="auto" w:fill="FFFFFF"/>
        </w:rPr>
        <w:lastRenderedPageBreak/>
        <w:t>1.3 Overview</w:t>
      </w:r>
    </w:p>
    <w:p w14:paraId="1160FC07" w14:textId="77777777" w:rsidR="00C741E7" w:rsidRPr="000A2B08" w:rsidRDefault="00C741E7" w:rsidP="00C741E7">
      <w:pPr>
        <w:shd w:val="clear" w:color="auto" w:fill="FFFFFF"/>
        <w:spacing w:after="100" w:afterAutospacing="1" w:line="495" w:lineRule="atLeast"/>
        <w:ind w:left="709"/>
        <w:rPr>
          <w:rFonts w:ascii="Times New Roman" w:hAnsi="Times New Roman" w:cs="Times New Roman"/>
          <w:b/>
          <w:bCs/>
          <w:spacing w:val="-1"/>
          <w:sz w:val="24"/>
          <w:szCs w:val="24"/>
          <w:shd w:val="clear" w:color="auto" w:fill="FFFFFF"/>
        </w:rPr>
      </w:pPr>
      <w:r w:rsidRPr="000A2B08">
        <w:rPr>
          <w:rFonts w:ascii="Times New Roman" w:hAnsi="Times New Roman" w:cs="Times New Roman"/>
          <w:b/>
          <w:bCs/>
          <w:sz w:val="24"/>
          <w:szCs w:val="24"/>
        </w:rPr>
        <w:t>Automatic Speech Recognition (ASR)</w:t>
      </w:r>
    </w:p>
    <w:p w14:paraId="50B14CD8" w14:textId="77777777" w:rsidR="00C741E7" w:rsidRPr="000A2B08" w:rsidRDefault="00C741E7" w:rsidP="00C741E7">
      <w:pPr>
        <w:pStyle w:val="pw-post-body-paragraph"/>
        <w:shd w:val="clear" w:color="auto" w:fill="FFFFFF"/>
        <w:spacing w:before="206" w:beforeAutospacing="0" w:after="0" w:afterAutospacing="0" w:line="480" w:lineRule="atLeast"/>
        <w:ind w:left="709"/>
        <w:rPr>
          <w:color w:val="292929"/>
          <w:spacing w:val="-1"/>
        </w:rPr>
      </w:pPr>
      <w:r w:rsidRPr="000A2B08">
        <w:rPr>
          <w:color w:val="292929"/>
          <w:spacing w:val="-1"/>
        </w:rPr>
        <w:t>Let’s get a high-level overview first. The diagram below is a high-level architecture for speech recognition that links HMM (Hidden Markov Model) with speech recognition.</w:t>
      </w:r>
    </w:p>
    <w:p w14:paraId="3CDDCC11" w14:textId="7E3D733A" w:rsidR="00C741E7" w:rsidRPr="000A2B08" w:rsidRDefault="00C741E7" w:rsidP="00C741E7">
      <w:pPr>
        <w:ind w:left="709"/>
        <w:rPr>
          <w:rFonts w:ascii="Times New Roman" w:hAnsi="Times New Roman" w:cs="Times New Roman"/>
          <w:sz w:val="24"/>
          <w:szCs w:val="24"/>
        </w:rPr>
      </w:pPr>
      <w:r w:rsidRPr="000A2B08">
        <w:rPr>
          <w:rFonts w:ascii="Times New Roman" w:hAnsi="Times New Roman" w:cs="Times New Roman"/>
          <w:noProof/>
          <w:sz w:val="24"/>
          <w:szCs w:val="24"/>
        </w:rPr>
        <w:drawing>
          <wp:inline distT="0" distB="0" distL="0" distR="0" wp14:anchorId="32D4AA95" wp14:editId="23A0DBF7">
            <wp:extent cx="6432550" cy="4455160"/>
            <wp:effectExtent l="0" t="0" r="635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2550" cy="4455160"/>
                    </a:xfrm>
                    <a:prstGeom prst="rect">
                      <a:avLst/>
                    </a:prstGeom>
                    <a:noFill/>
                    <a:ln>
                      <a:noFill/>
                    </a:ln>
                  </pic:spPr>
                </pic:pic>
              </a:graphicData>
            </a:graphic>
          </wp:inline>
        </w:drawing>
      </w:r>
    </w:p>
    <w:p w14:paraId="167A7641" w14:textId="0EE540B5" w:rsidR="00C741E7" w:rsidRPr="000A2B08" w:rsidRDefault="00C741E7" w:rsidP="00C741E7">
      <w:pPr>
        <w:ind w:left="709"/>
        <w:jc w:val="center"/>
        <w:rPr>
          <w:rFonts w:ascii="Times New Roman" w:hAnsi="Times New Roman" w:cs="Times New Roman"/>
          <w:b/>
          <w:bCs/>
          <w:sz w:val="24"/>
          <w:szCs w:val="24"/>
        </w:rPr>
      </w:pPr>
      <w:r w:rsidRPr="000A2B08">
        <w:rPr>
          <w:rFonts w:ascii="Times New Roman" w:hAnsi="Times New Roman" w:cs="Times New Roman"/>
          <w:b/>
          <w:bCs/>
          <w:sz w:val="24"/>
          <w:szCs w:val="24"/>
        </w:rPr>
        <w:t>Figure 1.1 ASR</w:t>
      </w:r>
    </w:p>
    <w:p w14:paraId="55AD1352" w14:textId="77777777" w:rsidR="00C741E7" w:rsidRPr="000A2B08" w:rsidRDefault="00C741E7" w:rsidP="00C741E7">
      <w:pPr>
        <w:pStyle w:val="pw-post-body-paragraph"/>
        <w:shd w:val="clear" w:color="auto" w:fill="FFFFFF"/>
        <w:spacing w:before="480" w:beforeAutospacing="0" w:after="0" w:afterAutospacing="0" w:line="480" w:lineRule="atLeast"/>
        <w:ind w:left="709"/>
        <w:rPr>
          <w:color w:val="292929"/>
          <w:spacing w:val="-1"/>
        </w:rPr>
      </w:pPr>
      <w:r w:rsidRPr="000A2B08">
        <w:rPr>
          <w:color w:val="292929"/>
          <w:spacing w:val="-1"/>
        </w:rPr>
        <w:t>Starting from an audio clip, we slide windows of 25 ms width and 10 ms apart to extract </w:t>
      </w:r>
      <w:r w:rsidRPr="000A2B08">
        <w:rPr>
          <w:spacing w:val="-1"/>
        </w:rPr>
        <w:t>MFCC features</w:t>
      </w:r>
      <w:r w:rsidRPr="000A2B08">
        <w:rPr>
          <w:color w:val="292929"/>
          <w:spacing w:val="-1"/>
        </w:rPr>
        <w:t>. For each window frame, 39 MFCC parameters will be extracted. The primary objective of speech recognition is to build a statistical model to infer the text sequences </w:t>
      </w:r>
      <w:r w:rsidRPr="000A2B08">
        <w:rPr>
          <w:rStyle w:val="Emphasis"/>
          <w:color w:val="292929"/>
          <w:spacing w:val="-1"/>
        </w:rPr>
        <w:t>W</w:t>
      </w:r>
      <w:r w:rsidRPr="000A2B08">
        <w:rPr>
          <w:color w:val="292929"/>
          <w:spacing w:val="-1"/>
        </w:rPr>
        <w:t> (say “cat sits on a mat”) from a sequence of feature vectors </w:t>
      </w:r>
      <w:r w:rsidRPr="000A2B08">
        <w:rPr>
          <w:rStyle w:val="Emphasis"/>
          <w:color w:val="292929"/>
          <w:spacing w:val="-1"/>
        </w:rPr>
        <w:t>X</w:t>
      </w:r>
      <w:r w:rsidRPr="000A2B08">
        <w:rPr>
          <w:color w:val="292929"/>
          <w:spacing w:val="-1"/>
        </w:rPr>
        <w:t>.</w:t>
      </w:r>
    </w:p>
    <w:p w14:paraId="756E11ED" w14:textId="7BA72115" w:rsidR="00C741E7" w:rsidRPr="000A2B08" w:rsidRDefault="00C741E7" w:rsidP="00C741E7">
      <w:pPr>
        <w:pStyle w:val="pw-post-body-paragraph"/>
        <w:shd w:val="clear" w:color="auto" w:fill="FFFFFF"/>
        <w:spacing w:before="480" w:beforeAutospacing="0" w:after="0" w:afterAutospacing="0" w:line="480" w:lineRule="atLeast"/>
        <w:ind w:left="709"/>
        <w:rPr>
          <w:color w:val="292929"/>
          <w:spacing w:val="-1"/>
        </w:rPr>
      </w:pPr>
      <w:r w:rsidRPr="000A2B08">
        <w:rPr>
          <w:color w:val="292929"/>
          <w:spacing w:val="-1"/>
        </w:rPr>
        <w:t>One approach looks for all possible sequences of words (with limited maximum length) and finds one that matches the input acoustic features the best.</w:t>
      </w:r>
    </w:p>
    <w:p w14:paraId="1AB2A2D7" w14:textId="2524C5E4" w:rsidR="00C741E7" w:rsidRPr="000A2B08" w:rsidRDefault="00C741E7" w:rsidP="00C741E7">
      <w:pPr>
        <w:ind w:left="709"/>
        <w:rPr>
          <w:rFonts w:ascii="Times New Roman" w:hAnsi="Times New Roman" w:cs="Times New Roman"/>
          <w:sz w:val="24"/>
          <w:szCs w:val="24"/>
        </w:rPr>
      </w:pPr>
      <w:r w:rsidRPr="000A2B08">
        <w:rPr>
          <w:rFonts w:ascii="Times New Roman" w:hAnsi="Times New Roman" w:cs="Times New Roman"/>
          <w:noProof/>
          <w:sz w:val="24"/>
          <w:szCs w:val="24"/>
        </w:rPr>
        <w:lastRenderedPageBreak/>
        <w:drawing>
          <wp:inline distT="0" distB="0" distL="0" distR="0" wp14:anchorId="6D23514B" wp14:editId="7EF29DC8">
            <wp:extent cx="6432550" cy="150685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32550" cy="1506855"/>
                    </a:xfrm>
                    <a:prstGeom prst="rect">
                      <a:avLst/>
                    </a:prstGeom>
                    <a:noFill/>
                    <a:ln>
                      <a:noFill/>
                    </a:ln>
                  </pic:spPr>
                </pic:pic>
              </a:graphicData>
            </a:graphic>
          </wp:inline>
        </w:drawing>
      </w:r>
    </w:p>
    <w:p w14:paraId="037E6041" w14:textId="3C32D934" w:rsidR="00C741E7" w:rsidRPr="000A2B08" w:rsidRDefault="00C741E7" w:rsidP="00C741E7">
      <w:pPr>
        <w:ind w:left="709"/>
        <w:jc w:val="center"/>
        <w:rPr>
          <w:rFonts w:ascii="Times New Roman" w:hAnsi="Times New Roman" w:cs="Times New Roman"/>
          <w:b/>
          <w:bCs/>
          <w:sz w:val="24"/>
          <w:szCs w:val="24"/>
        </w:rPr>
      </w:pPr>
      <w:r w:rsidRPr="000A2B08">
        <w:rPr>
          <w:rFonts w:ascii="Times New Roman" w:hAnsi="Times New Roman" w:cs="Times New Roman"/>
          <w:b/>
          <w:bCs/>
          <w:sz w:val="24"/>
          <w:szCs w:val="24"/>
        </w:rPr>
        <w:t xml:space="preserve">Figure 1.2 </w:t>
      </w:r>
    </w:p>
    <w:p w14:paraId="521DE1C1" w14:textId="77777777" w:rsidR="00C741E7" w:rsidRPr="000A2B08" w:rsidRDefault="00C741E7" w:rsidP="00C741E7">
      <w:pPr>
        <w:pStyle w:val="pw-post-body-paragraph"/>
        <w:shd w:val="clear" w:color="auto" w:fill="FFFFFF"/>
        <w:spacing w:before="480" w:beforeAutospacing="0" w:after="0" w:afterAutospacing="0" w:line="480" w:lineRule="atLeast"/>
        <w:ind w:left="709"/>
        <w:rPr>
          <w:color w:val="292929"/>
          <w:spacing w:val="-1"/>
        </w:rPr>
      </w:pPr>
      <w:r w:rsidRPr="000A2B08">
        <w:rPr>
          <w:color w:val="292929"/>
          <w:spacing w:val="-1"/>
        </w:rPr>
        <w:t>This model depends on building a language model </w:t>
      </w:r>
      <w:r w:rsidRPr="000A2B08">
        <w:rPr>
          <w:rStyle w:val="Emphasis"/>
          <w:color w:val="292929"/>
          <w:spacing w:val="-1"/>
        </w:rPr>
        <w:t>P</w:t>
      </w:r>
      <w:r w:rsidRPr="000A2B08">
        <w:rPr>
          <w:color w:val="292929"/>
          <w:spacing w:val="-1"/>
        </w:rPr>
        <w:t>(</w:t>
      </w:r>
      <w:r w:rsidRPr="000A2B08">
        <w:rPr>
          <w:rStyle w:val="Emphasis"/>
          <w:color w:val="292929"/>
          <w:spacing w:val="-1"/>
        </w:rPr>
        <w:t>W</w:t>
      </w:r>
      <w:r w:rsidRPr="000A2B08">
        <w:rPr>
          <w:color w:val="292929"/>
          <w:spacing w:val="-1"/>
        </w:rPr>
        <w:t>), a pronunciation lexicon model, and an acoustic model </w:t>
      </w:r>
      <w:r w:rsidRPr="000A2B08">
        <w:rPr>
          <w:rStyle w:val="Emphasis"/>
          <w:color w:val="292929"/>
          <w:spacing w:val="-1"/>
        </w:rPr>
        <w:t>P</w:t>
      </w:r>
      <w:r w:rsidRPr="000A2B08">
        <w:rPr>
          <w:color w:val="292929"/>
          <w:spacing w:val="-1"/>
        </w:rPr>
        <w:t>(</w:t>
      </w:r>
      <w:r w:rsidRPr="000A2B08">
        <w:rPr>
          <w:rStyle w:val="Emphasis"/>
          <w:color w:val="292929"/>
          <w:spacing w:val="-1"/>
        </w:rPr>
        <w:t>X|W</w:t>
      </w:r>
      <w:r w:rsidRPr="000A2B08">
        <w:rPr>
          <w:color w:val="292929"/>
          <w:spacing w:val="-1"/>
        </w:rPr>
        <w:t>) (a generative model) as below.</w:t>
      </w:r>
    </w:p>
    <w:p w14:paraId="5F6A862C" w14:textId="6BCB11D2" w:rsidR="00C741E7" w:rsidRPr="000A2B08" w:rsidRDefault="00C741E7" w:rsidP="00C741E7">
      <w:pPr>
        <w:ind w:left="709"/>
        <w:rPr>
          <w:rFonts w:ascii="Times New Roman" w:hAnsi="Times New Roman" w:cs="Times New Roman"/>
          <w:sz w:val="24"/>
          <w:szCs w:val="24"/>
        </w:rPr>
      </w:pPr>
      <w:r w:rsidRPr="000A2B08">
        <w:rPr>
          <w:rFonts w:ascii="Times New Roman" w:hAnsi="Times New Roman" w:cs="Times New Roman"/>
          <w:noProof/>
          <w:sz w:val="24"/>
          <w:szCs w:val="24"/>
        </w:rPr>
        <w:drawing>
          <wp:inline distT="0" distB="0" distL="0" distR="0" wp14:anchorId="3C9C0575" wp14:editId="488A2076">
            <wp:extent cx="6432550" cy="26168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2550" cy="2616835"/>
                    </a:xfrm>
                    <a:prstGeom prst="rect">
                      <a:avLst/>
                    </a:prstGeom>
                    <a:noFill/>
                    <a:ln>
                      <a:noFill/>
                    </a:ln>
                  </pic:spPr>
                </pic:pic>
              </a:graphicData>
            </a:graphic>
          </wp:inline>
        </w:drawing>
      </w:r>
    </w:p>
    <w:p w14:paraId="5B2AD962" w14:textId="77777777" w:rsidR="00C741E7" w:rsidRPr="000A2B08" w:rsidRDefault="00C741E7" w:rsidP="00C741E7">
      <w:pPr>
        <w:ind w:left="709"/>
        <w:jc w:val="center"/>
        <w:rPr>
          <w:rFonts w:ascii="Times New Roman" w:hAnsi="Times New Roman" w:cs="Times New Roman"/>
          <w:b/>
          <w:bCs/>
          <w:sz w:val="24"/>
          <w:szCs w:val="24"/>
        </w:rPr>
      </w:pPr>
      <w:r w:rsidRPr="000A2B08">
        <w:rPr>
          <w:rFonts w:ascii="Times New Roman" w:hAnsi="Times New Roman" w:cs="Times New Roman"/>
          <w:b/>
          <w:bCs/>
          <w:sz w:val="24"/>
          <w:szCs w:val="24"/>
        </w:rPr>
        <w:t>Figure 1.3 Block diagram</w:t>
      </w:r>
    </w:p>
    <w:p w14:paraId="2AE8C8B8" w14:textId="77777777" w:rsidR="00C741E7" w:rsidRPr="000A2B08" w:rsidRDefault="00C741E7" w:rsidP="00C741E7">
      <w:pPr>
        <w:ind w:left="709"/>
        <w:jc w:val="center"/>
        <w:rPr>
          <w:rFonts w:ascii="Times New Roman" w:hAnsi="Times New Roman" w:cs="Times New Roman"/>
          <w:b/>
          <w:bCs/>
          <w:sz w:val="24"/>
          <w:szCs w:val="24"/>
        </w:rPr>
      </w:pPr>
    </w:p>
    <w:p w14:paraId="6D0E7539" w14:textId="77777777" w:rsidR="007B53E6" w:rsidRPr="000A2B08" w:rsidRDefault="00C741E7" w:rsidP="007B53E6">
      <w:pPr>
        <w:ind w:left="709"/>
        <w:jc w:val="both"/>
        <w:rPr>
          <w:rFonts w:ascii="Times New Roman" w:hAnsi="Times New Roman" w:cs="Times New Roman"/>
          <w:color w:val="292929"/>
          <w:spacing w:val="-1"/>
          <w:sz w:val="24"/>
          <w:szCs w:val="24"/>
        </w:rPr>
      </w:pPr>
      <w:r w:rsidRPr="000A2B08">
        <w:rPr>
          <w:rFonts w:ascii="Times New Roman" w:hAnsi="Times New Roman" w:cs="Times New Roman"/>
          <w:color w:val="292929"/>
          <w:spacing w:val="-1"/>
          <w:sz w:val="24"/>
          <w:szCs w:val="24"/>
        </w:rPr>
        <w:t>A pronunciation model can use tables to convert words to phones, or a corpus is already transcribed with phonemes already. The acoustic model is about modeling a sequence of feature vectors given a sequence of phones instead of words. But we will continue the use of the notation </w:t>
      </w:r>
      <w:r w:rsidRPr="000A2B08">
        <w:rPr>
          <w:rStyle w:val="Emphasis"/>
          <w:rFonts w:ascii="Times New Roman" w:hAnsi="Times New Roman" w:cs="Times New Roman"/>
          <w:color w:val="292929"/>
          <w:spacing w:val="-1"/>
          <w:sz w:val="24"/>
          <w:szCs w:val="24"/>
        </w:rPr>
        <w:t>p</w:t>
      </w:r>
      <w:r w:rsidRPr="000A2B08">
        <w:rPr>
          <w:rFonts w:ascii="Times New Roman" w:hAnsi="Times New Roman" w:cs="Times New Roman"/>
          <w:color w:val="292929"/>
          <w:spacing w:val="-1"/>
          <w:sz w:val="24"/>
          <w:szCs w:val="24"/>
        </w:rPr>
        <w:t>(</w:t>
      </w:r>
      <w:r w:rsidRPr="000A2B08">
        <w:rPr>
          <w:rStyle w:val="Emphasis"/>
          <w:rFonts w:ascii="Times New Roman" w:hAnsi="Times New Roman" w:cs="Times New Roman"/>
          <w:color w:val="292929"/>
          <w:spacing w:val="-1"/>
          <w:sz w:val="24"/>
          <w:szCs w:val="24"/>
        </w:rPr>
        <w:t>X|W</w:t>
      </w:r>
      <w:r w:rsidRPr="000A2B08">
        <w:rPr>
          <w:rFonts w:ascii="Times New Roman" w:hAnsi="Times New Roman" w:cs="Times New Roman"/>
          <w:color w:val="292929"/>
          <w:spacing w:val="-1"/>
          <w:sz w:val="24"/>
          <w:szCs w:val="24"/>
        </w:rPr>
        <w:t>) for the acoustic model. Just be aware.</w:t>
      </w:r>
    </w:p>
    <w:p w14:paraId="61034BC0" w14:textId="0B238769" w:rsidR="00C741E7" w:rsidRPr="000A2B08" w:rsidRDefault="00C741E7" w:rsidP="007B53E6">
      <w:pPr>
        <w:ind w:left="709"/>
        <w:jc w:val="both"/>
        <w:rPr>
          <w:rFonts w:ascii="Times New Roman" w:hAnsi="Times New Roman" w:cs="Times New Roman"/>
          <w:b/>
          <w:bCs/>
          <w:sz w:val="24"/>
          <w:szCs w:val="24"/>
        </w:rPr>
      </w:pPr>
      <w:r w:rsidRPr="000A2B08">
        <w:rPr>
          <w:rFonts w:ascii="Times New Roman" w:hAnsi="Times New Roman" w:cs="Times New Roman"/>
          <w:color w:val="292929"/>
          <w:spacing w:val="-1"/>
          <w:sz w:val="24"/>
          <w:szCs w:val="24"/>
        </w:rPr>
        <w:t>The language model is about the likelihood of the word sequence. For example, “I watch a movie” will be more likely than “I you movie watch” or “I watch an apple”. It predicts the next word given the previous words. If we approximate it with a first-order Markov chain, the next word will depend on the current word only. We can estimate it by counting the occurrence of word pairs in a corpus.</w:t>
      </w:r>
    </w:p>
    <w:p w14:paraId="567DE315" w14:textId="77777777" w:rsidR="00C741E7" w:rsidRPr="000A2B08" w:rsidRDefault="00C741E7" w:rsidP="00C741E7">
      <w:pPr>
        <w:ind w:left="709"/>
        <w:rPr>
          <w:rFonts w:ascii="Times New Roman" w:hAnsi="Times New Roman" w:cs="Times New Roman"/>
          <w:sz w:val="24"/>
          <w:szCs w:val="24"/>
        </w:rPr>
      </w:pPr>
      <w:r w:rsidRPr="000A2B08">
        <w:rPr>
          <w:rFonts w:ascii="Times New Roman" w:hAnsi="Times New Roman" w:cs="Times New Roman"/>
          <w:noProof/>
          <w:sz w:val="24"/>
          <w:szCs w:val="24"/>
        </w:rPr>
        <w:drawing>
          <wp:inline distT="0" distB="0" distL="0" distR="0" wp14:anchorId="760C293A" wp14:editId="4B969885">
            <wp:extent cx="6432550" cy="830580"/>
            <wp:effectExtent l="0" t="0" r="635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2550" cy="830580"/>
                    </a:xfrm>
                    <a:prstGeom prst="rect">
                      <a:avLst/>
                    </a:prstGeom>
                    <a:noFill/>
                    <a:ln>
                      <a:noFill/>
                    </a:ln>
                  </pic:spPr>
                </pic:pic>
              </a:graphicData>
            </a:graphic>
          </wp:inline>
        </w:drawing>
      </w:r>
    </w:p>
    <w:p w14:paraId="367D90C5" w14:textId="77777777" w:rsidR="00C741E7" w:rsidRPr="000A2B08" w:rsidRDefault="00C741E7" w:rsidP="00C741E7">
      <w:pPr>
        <w:pStyle w:val="pw-post-body-paragraph"/>
        <w:shd w:val="clear" w:color="auto" w:fill="FFFFFF"/>
        <w:spacing w:before="480" w:beforeAutospacing="0" w:after="0" w:afterAutospacing="0" w:line="480" w:lineRule="atLeast"/>
        <w:ind w:left="709"/>
        <w:rPr>
          <w:color w:val="292929"/>
          <w:spacing w:val="-1"/>
        </w:rPr>
      </w:pPr>
      <w:r w:rsidRPr="000A2B08">
        <w:rPr>
          <w:color w:val="292929"/>
          <w:spacing w:val="-1"/>
        </w:rPr>
        <w:lastRenderedPageBreak/>
        <w:t>By combining the acoustic model and the language model, we search for the text sequence with the maximum likelihood.</w:t>
      </w:r>
    </w:p>
    <w:p w14:paraId="2CE058B8" w14:textId="2A6733BF" w:rsidR="00C741E7" w:rsidRPr="000A2B08" w:rsidRDefault="00C741E7" w:rsidP="007B53E6">
      <w:pPr>
        <w:ind w:left="709"/>
        <w:rPr>
          <w:rFonts w:ascii="Times New Roman" w:hAnsi="Times New Roman" w:cs="Times New Roman"/>
          <w:sz w:val="24"/>
          <w:szCs w:val="24"/>
        </w:rPr>
      </w:pPr>
      <w:r w:rsidRPr="000A2B08">
        <w:rPr>
          <w:rFonts w:ascii="Times New Roman" w:hAnsi="Times New Roman" w:cs="Times New Roman"/>
          <w:noProof/>
          <w:sz w:val="24"/>
          <w:szCs w:val="24"/>
        </w:rPr>
        <w:drawing>
          <wp:inline distT="0" distB="0" distL="0" distR="0" wp14:anchorId="6B66094B" wp14:editId="447F806D">
            <wp:extent cx="6432550" cy="49974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32550" cy="499745"/>
                    </a:xfrm>
                    <a:prstGeom prst="rect">
                      <a:avLst/>
                    </a:prstGeom>
                    <a:noFill/>
                    <a:ln>
                      <a:noFill/>
                    </a:ln>
                  </pic:spPr>
                </pic:pic>
              </a:graphicData>
            </a:graphic>
          </wp:inline>
        </w:drawing>
      </w:r>
      <w:r w:rsidRPr="000A2B08">
        <w:rPr>
          <w:rFonts w:ascii="Times New Roman" w:hAnsi="Times New Roman" w:cs="Times New Roman"/>
          <w:color w:val="FF0000"/>
          <w:sz w:val="24"/>
          <w:szCs w:val="24"/>
        </w:rPr>
        <w:t>Hidden Markov Model (HMM)</w:t>
      </w:r>
    </w:p>
    <w:p w14:paraId="35B8431E" w14:textId="77777777" w:rsidR="00C741E7" w:rsidRPr="000A2B08" w:rsidRDefault="00C741E7" w:rsidP="00C741E7">
      <w:pPr>
        <w:pStyle w:val="pw-post-body-paragraph"/>
        <w:shd w:val="clear" w:color="auto" w:fill="FFFFFF"/>
        <w:spacing w:before="206" w:beforeAutospacing="0" w:after="0" w:afterAutospacing="0" w:line="480" w:lineRule="atLeast"/>
        <w:ind w:left="709"/>
        <w:rPr>
          <w:color w:val="292929"/>
          <w:spacing w:val="-1"/>
        </w:rPr>
      </w:pPr>
      <w:r w:rsidRPr="000A2B08">
        <w:rPr>
          <w:color w:val="292929"/>
          <w:spacing w:val="-1"/>
        </w:rPr>
        <w:t>A Markov chain contains all the possible states of a system and the probability of transiting from one state to another.</w:t>
      </w:r>
    </w:p>
    <w:p w14:paraId="78F3992E" w14:textId="4990C296" w:rsidR="00C741E7" w:rsidRPr="000A2B08" w:rsidRDefault="00C741E7" w:rsidP="00C741E7">
      <w:pPr>
        <w:ind w:left="709"/>
        <w:rPr>
          <w:rFonts w:ascii="Times New Roman" w:hAnsi="Times New Roman" w:cs="Times New Roman"/>
          <w:sz w:val="24"/>
          <w:szCs w:val="24"/>
        </w:rPr>
      </w:pPr>
      <w:r w:rsidRPr="000A2B08">
        <w:rPr>
          <w:rFonts w:ascii="Times New Roman" w:hAnsi="Times New Roman" w:cs="Times New Roman"/>
          <w:noProof/>
          <w:sz w:val="24"/>
          <w:szCs w:val="24"/>
        </w:rPr>
        <w:drawing>
          <wp:inline distT="0" distB="0" distL="0" distR="0" wp14:anchorId="6A6EAAF0" wp14:editId="32A0B51F">
            <wp:extent cx="6432550" cy="301434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32550" cy="3014345"/>
                    </a:xfrm>
                    <a:prstGeom prst="rect">
                      <a:avLst/>
                    </a:prstGeom>
                    <a:noFill/>
                    <a:ln>
                      <a:noFill/>
                    </a:ln>
                  </pic:spPr>
                </pic:pic>
              </a:graphicData>
            </a:graphic>
          </wp:inline>
        </w:drawing>
      </w:r>
    </w:p>
    <w:p w14:paraId="675719A3" w14:textId="77777777" w:rsidR="00A452EE" w:rsidRPr="000A2B08" w:rsidRDefault="00C741E7" w:rsidP="00A452EE">
      <w:pPr>
        <w:ind w:left="709"/>
        <w:jc w:val="center"/>
        <w:rPr>
          <w:rFonts w:ascii="Times New Roman" w:hAnsi="Times New Roman" w:cs="Times New Roman"/>
          <w:b/>
          <w:bCs/>
          <w:sz w:val="24"/>
          <w:szCs w:val="24"/>
        </w:rPr>
      </w:pPr>
      <w:r w:rsidRPr="000A2B08">
        <w:rPr>
          <w:rFonts w:ascii="Times New Roman" w:hAnsi="Times New Roman" w:cs="Times New Roman"/>
          <w:b/>
          <w:bCs/>
          <w:sz w:val="24"/>
          <w:szCs w:val="24"/>
        </w:rPr>
        <w:t>Figure 1.4 Markov Process</w:t>
      </w:r>
    </w:p>
    <w:p w14:paraId="34487E43" w14:textId="73B0F941" w:rsidR="00C741E7" w:rsidRPr="000A2B08" w:rsidRDefault="00C741E7" w:rsidP="00A452EE">
      <w:pPr>
        <w:ind w:left="709"/>
        <w:rPr>
          <w:rFonts w:ascii="Times New Roman" w:hAnsi="Times New Roman" w:cs="Times New Roman"/>
          <w:b/>
          <w:bCs/>
          <w:sz w:val="24"/>
          <w:szCs w:val="24"/>
        </w:rPr>
      </w:pPr>
      <w:r w:rsidRPr="000A2B08">
        <w:rPr>
          <w:rFonts w:ascii="Times New Roman" w:hAnsi="Times New Roman" w:cs="Times New Roman"/>
          <w:color w:val="292929"/>
          <w:spacing w:val="-1"/>
          <w:sz w:val="24"/>
          <w:szCs w:val="24"/>
        </w:rPr>
        <w:t>A first-order Markov chain assumes that the next state depends on the current state only. For simplicity, we often call it a Markov chain.</w:t>
      </w:r>
    </w:p>
    <w:p w14:paraId="5C209041" w14:textId="77777777" w:rsidR="00C741E7" w:rsidRPr="000A2B08" w:rsidRDefault="00C741E7" w:rsidP="00C741E7">
      <w:pPr>
        <w:ind w:left="709"/>
        <w:rPr>
          <w:rFonts w:ascii="Times New Roman" w:hAnsi="Times New Roman" w:cs="Times New Roman"/>
          <w:sz w:val="24"/>
          <w:szCs w:val="24"/>
        </w:rPr>
      </w:pPr>
      <w:r w:rsidRPr="000A2B08">
        <w:rPr>
          <w:rFonts w:ascii="Times New Roman" w:hAnsi="Times New Roman" w:cs="Times New Roman"/>
          <w:noProof/>
          <w:sz w:val="24"/>
          <w:szCs w:val="24"/>
        </w:rPr>
        <w:drawing>
          <wp:inline distT="0" distB="0" distL="0" distR="0" wp14:anchorId="5A512A5F" wp14:editId="76D35C9E">
            <wp:extent cx="6432550" cy="462915"/>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2550" cy="462915"/>
                    </a:xfrm>
                    <a:prstGeom prst="rect">
                      <a:avLst/>
                    </a:prstGeom>
                    <a:noFill/>
                    <a:ln>
                      <a:noFill/>
                    </a:ln>
                  </pic:spPr>
                </pic:pic>
              </a:graphicData>
            </a:graphic>
          </wp:inline>
        </w:drawing>
      </w:r>
    </w:p>
    <w:p w14:paraId="684AE521" w14:textId="77777777" w:rsidR="00C741E7" w:rsidRPr="000A2B08" w:rsidRDefault="00C741E7" w:rsidP="00C741E7">
      <w:pPr>
        <w:pStyle w:val="pw-post-body-paragraph"/>
        <w:shd w:val="clear" w:color="auto" w:fill="FFFFFF"/>
        <w:spacing w:before="480" w:beforeAutospacing="0" w:after="0" w:afterAutospacing="0" w:line="480" w:lineRule="atLeast"/>
        <w:ind w:left="709"/>
        <w:rPr>
          <w:color w:val="292929"/>
          <w:spacing w:val="-1"/>
        </w:rPr>
      </w:pPr>
      <w:r w:rsidRPr="000A2B08">
        <w:rPr>
          <w:color w:val="292929"/>
          <w:spacing w:val="-1"/>
        </w:rPr>
        <w:t>This model will be much easier to handle. However, in many ML systems, not all states are observable and we call these states hidden states or internal states. Some may treat them as latent factors for the inputs. For example, it may not be easy to know whether I am happy or sad. My internal state will be {H or S}. But we can get some hints from what we observe. For example, when I am happy I have a 0.2 chance that I watch a movie, but when I am sad, that chance goes up to 0.4. The probability of observing an observable given an internal state is called the </w:t>
      </w:r>
      <w:r w:rsidRPr="000A2B08">
        <w:rPr>
          <w:rStyle w:val="Strong"/>
          <w:color w:val="292929"/>
          <w:spacing w:val="-1"/>
        </w:rPr>
        <w:t xml:space="preserve">emission </w:t>
      </w:r>
      <w:r w:rsidRPr="000A2B08">
        <w:rPr>
          <w:rStyle w:val="Strong"/>
          <w:color w:val="292929"/>
          <w:spacing w:val="-1"/>
        </w:rPr>
        <w:lastRenderedPageBreak/>
        <w:t>probability</w:t>
      </w:r>
      <w:r w:rsidRPr="000A2B08">
        <w:rPr>
          <w:color w:val="292929"/>
          <w:spacing w:val="-1"/>
        </w:rPr>
        <w:t>. The probability of transiting from one internal state to another is called the </w:t>
      </w:r>
      <w:r w:rsidRPr="000A2B08">
        <w:rPr>
          <w:rStyle w:val="Strong"/>
          <w:color w:val="292929"/>
          <w:spacing w:val="-1"/>
        </w:rPr>
        <w:t>transition probability</w:t>
      </w:r>
      <w:r w:rsidRPr="000A2B08">
        <w:rPr>
          <w:color w:val="292929"/>
          <w:spacing w:val="-1"/>
        </w:rPr>
        <w:t>.</w:t>
      </w:r>
    </w:p>
    <w:p w14:paraId="1C4502D3" w14:textId="77777777" w:rsidR="00C741E7" w:rsidRPr="000A2B08" w:rsidRDefault="00C741E7" w:rsidP="00C741E7">
      <w:pPr>
        <w:ind w:left="709"/>
        <w:rPr>
          <w:rFonts w:ascii="Times New Roman" w:hAnsi="Times New Roman" w:cs="Times New Roman"/>
          <w:sz w:val="24"/>
          <w:szCs w:val="24"/>
        </w:rPr>
      </w:pPr>
      <w:r w:rsidRPr="000A2B08">
        <w:rPr>
          <w:rFonts w:ascii="Times New Roman" w:hAnsi="Times New Roman" w:cs="Times New Roman"/>
          <w:noProof/>
          <w:sz w:val="24"/>
          <w:szCs w:val="24"/>
        </w:rPr>
        <w:drawing>
          <wp:inline distT="0" distB="0" distL="0" distR="0" wp14:anchorId="25951EFF" wp14:editId="64D2F161">
            <wp:extent cx="6432550" cy="257302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2550" cy="2573020"/>
                    </a:xfrm>
                    <a:prstGeom prst="rect">
                      <a:avLst/>
                    </a:prstGeom>
                    <a:noFill/>
                    <a:ln>
                      <a:noFill/>
                    </a:ln>
                  </pic:spPr>
                </pic:pic>
              </a:graphicData>
            </a:graphic>
          </wp:inline>
        </w:drawing>
      </w:r>
    </w:p>
    <w:p w14:paraId="1E8A1858" w14:textId="77777777" w:rsidR="00C741E7" w:rsidRPr="000A2B08" w:rsidRDefault="00C741E7" w:rsidP="00C741E7">
      <w:pPr>
        <w:pStyle w:val="pw-post-body-paragraph"/>
        <w:shd w:val="clear" w:color="auto" w:fill="FFFFFF"/>
        <w:spacing w:before="480" w:beforeAutospacing="0" w:after="0" w:afterAutospacing="0" w:line="480" w:lineRule="atLeast"/>
        <w:ind w:left="709"/>
        <w:rPr>
          <w:color w:val="292929"/>
          <w:spacing w:val="-1"/>
        </w:rPr>
      </w:pPr>
      <w:r w:rsidRPr="000A2B08">
        <w:rPr>
          <w:color w:val="292929"/>
          <w:spacing w:val="-1"/>
        </w:rPr>
        <w:t>For speech recognition, the observable is the content in each audio frame. We can use the MFCC parameters to represent it. Let’s see what we can do with an HMM.</w:t>
      </w:r>
    </w:p>
    <w:p w14:paraId="5B9993CF" w14:textId="77777777" w:rsidR="002D01CE" w:rsidRPr="000A2B08" w:rsidRDefault="002D01CE" w:rsidP="00C741E7">
      <w:pPr>
        <w:spacing w:line="360" w:lineRule="auto"/>
        <w:jc w:val="both"/>
        <w:rPr>
          <w:rFonts w:ascii="Times New Roman" w:eastAsiaTheme="minorEastAsia" w:hAnsi="Times New Roman" w:cs="Times New Roman"/>
          <w:color w:val="000000" w:themeColor="text1"/>
          <w:sz w:val="24"/>
          <w:szCs w:val="24"/>
        </w:rPr>
      </w:pPr>
    </w:p>
    <w:p w14:paraId="2DC86356" w14:textId="11744DCD" w:rsidR="002D01CE" w:rsidRPr="000A2B08" w:rsidRDefault="00BD3944" w:rsidP="003D6FE0">
      <w:pPr>
        <w:spacing w:line="360" w:lineRule="auto"/>
        <w:ind w:left="709"/>
        <w:jc w:val="both"/>
        <w:rPr>
          <w:rFonts w:ascii="Times New Roman" w:eastAsia="Times New Roman" w:hAnsi="Times New Roman" w:cs="Times New Roman"/>
          <w:color w:val="FF0000"/>
          <w:sz w:val="24"/>
          <w:szCs w:val="24"/>
        </w:rPr>
      </w:pPr>
      <w:r w:rsidRPr="000A2B08">
        <w:rPr>
          <w:rFonts w:ascii="Times New Roman" w:eastAsia="Times New Roman" w:hAnsi="Times New Roman" w:cs="Times New Roman"/>
          <w:b/>
          <w:bCs/>
          <w:color w:val="FF0000"/>
          <w:sz w:val="24"/>
          <w:szCs w:val="24"/>
        </w:rPr>
        <w:t>1.</w:t>
      </w:r>
      <w:r w:rsidR="00370FFF" w:rsidRPr="000A2B08">
        <w:rPr>
          <w:rFonts w:ascii="Times New Roman" w:eastAsia="Times New Roman" w:hAnsi="Times New Roman" w:cs="Times New Roman"/>
          <w:b/>
          <w:bCs/>
          <w:color w:val="FF0000"/>
          <w:sz w:val="24"/>
          <w:szCs w:val="24"/>
        </w:rPr>
        <w:t>4</w:t>
      </w:r>
      <w:r w:rsidRPr="000A2B08">
        <w:rPr>
          <w:rFonts w:ascii="Times New Roman" w:eastAsia="Times New Roman" w:hAnsi="Times New Roman" w:cs="Times New Roman"/>
          <w:b/>
          <w:bCs/>
          <w:color w:val="FF0000"/>
          <w:sz w:val="24"/>
          <w:szCs w:val="24"/>
        </w:rPr>
        <w:t xml:space="preserve"> Software Development Life Cycle</w:t>
      </w:r>
    </w:p>
    <w:p w14:paraId="7B97ACBC" w14:textId="77777777" w:rsidR="002D01CE" w:rsidRPr="000A2B08" w:rsidRDefault="00BD3944" w:rsidP="003D6FE0">
      <w:pPr>
        <w:spacing w:line="360" w:lineRule="auto"/>
        <w:ind w:left="709"/>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Software Development Life Cycle (SDLC) is a process used by the software industry to design, develop and test high quality software’s. The SDLC aims to produce a high - quality software that meets or exceeds customer expectations, reaches completion within times and cost estimates. </w:t>
      </w:r>
    </w:p>
    <w:p w14:paraId="04CAA7FB" w14:textId="77777777" w:rsidR="002D01CE" w:rsidRPr="000A2B08" w:rsidRDefault="00BD3944" w:rsidP="003D6FE0">
      <w:pPr>
        <w:spacing w:line="360" w:lineRule="auto"/>
        <w:ind w:left="709"/>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 SDLC is the acronym of Software Development Life Cycle. </w:t>
      </w:r>
    </w:p>
    <w:p w14:paraId="6D9AE913" w14:textId="77777777" w:rsidR="002D01CE" w:rsidRPr="000A2B08" w:rsidRDefault="00BD3944" w:rsidP="003D6FE0">
      <w:pPr>
        <w:spacing w:line="360" w:lineRule="auto"/>
        <w:ind w:left="709"/>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 It is also called as Software Development Process. </w:t>
      </w:r>
    </w:p>
    <w:p w14:paraId="6AEC7423" w14:textId="77777777" w:rsidR="002D01CE" w:rsidRPr="000A2B08" w:rsidRDefault="00BD3944" w:rsidP="003D6FE0">
      <w:pPr>
        <w:spacing w:line="360" w:lineRule="auto"/>
        <w:ind w:left="709"/>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 SDLC is a framework defining tasks performed at each step in the software development process. </w:t>
      </w:r>
    </w:p>
    <w:p w14:paraId="0C3054D6" w14:textId="77777777" w:rsidR="002D01CE" w:rsidRPr="000A2B08" w:rsidRDefault="00BD3944" w:rsidP="003D6FE0">
      <w:pPr>
        <w:spacing w:line="360" w:lineRule="auto"/>
        <w:ind w:left="709"/>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 ISO/IEC 12207 is an international standard for software life-cycle processes. It aims to be the standard that defines all the tasks required for developing and maintaining software. </w:t>
      </w:r>
    </w:p>
    <w:p w14:paraId="35333B6F" w14:textId="77777777" w:rsidR="002D01CE" w:rsidRPr="000A2B08" w:rsidRDefault="00BD3944" w:rsidP="003D6FE0">
      <w:pPr>
        <w:spacing w:line="360" w:lineRule="auto"/>
        <w:ind w:left="709"/>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 </w:t>
      </w:r>
    </w:p>
    <w:p w14:paraId="097BD2D1" w14:textId="77777777" w:rsidR="002D01CE" w:rsidRPr="000A2B08" w:rsidRDefault="00BD3944" w:rsidP="003D6FE0">
      <w:pPr>
        <w:spacing w:line="360" w:lineRule="auto"/>
        <w:ind w:left="709"/>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The below figure shows the Software Development Life Cycle .</w:t>
      </w:r>
    </w:p>
    <w:p w14:paraId="0BAFC463" w14:textId="12D4D41A" w:rsidR="002D01CE" w:rsidRPr="000A2B08" w:rsidRDefault="00BD3944" w:rsidP="003D6FE0">
      <w:pPr>
        <w:spacing w:line="360" w:lineRule="auto"/>
        <w:ind w:left="709"/>
        <w:jc w:val="both"/>
        <w:rPr>
          <w:rFonts w:ascii="Times New Roman" w:eastAsia="Calibri" w:hAnsi="Times New Roman" w:cs="Times New Roman"/>
          <w:color w:val="000000" w:themeColor="text1"/>
          <w:sz w:val="24"/>
          <w:szCs w:val="24"/>
        </w:rPr>
      </w:pPr>
      <w:r w:rsidRPr="000A2B08">
        <w:rPr>
          <w:rFonts w:ascii="Times New Roman" w:eastAsia="Calibri" w:hAnsi="Times New Roman" w:cs="Times New Roman"/>
          <w:color w:val="000000" w:themeColor="text1"/>
          <w:sz w:val="24"/>
          <w:szCs w:val="24"/>
        </w:rPr>
        <w:lastRenderedPageBreak/>
        <w:t xml:space="preserve">                                              </w:t>
      </w:r>
    </w:p>
    <w:p w14:paraId="710DD185" w14:textId="77777777" w:rsidR="002D01CE" w:rsidRPr="000A2B08" w:rsidRDefault="00BD3944" w:rsidP="003D6FE0">
      <w:pPr>
        <w:spacing w:line="360" w:lineRule="auto"/>
        <w:ind w:left="709"/>
        <w:jc w:val="both"/>
        <w:rPr>
          <w:rFonts w:ascii="Times New Roman" w:eastAsia="Calibri" w:hAnsi="Times New Roman" w:cs="Times New Roman"/>
          <w:color w:val="000000" w:themeColor="text1"/>
          <w:sz w:val="24"/>
          <w:szCs w:val="24"/>
        </w:rPr>
      </w:pPr>
      <w:r w:rsidRPr="000A2B08">
        <w:rPr>
          <w:rFonts w:ascii="Times New Roman" w:eastAsia="Calibri" w:hAnsi="Times New Roman" w:cs="Times New Roman"/>
          <w:color w:val="000000" w:themeColor="text1"/>
          <w:sz w:val="24"/>
          <w:szCs w:val="24"/>
        </w:rPr>
        <w:t xml:space="preserve">                           </w:t>
      </w:r>
      <w:r w:rsidRPr="000A2B08">
        <w:rPr>
          <w:rFonts w:ascii="Times New Roman" w:eastAsia="Calibri" w:hAnsi="Times New Roman" w:cs="Times New Roman"/>
          <w:color w:val="000000" w:themeColor="text1"/>
          <w:sz w:val="24"/>
          <w:szCs w:val="24"/>
          <w:lang w:val="en-IN"/>
        </w:rPr>
        <w:t xml:space="preserve">      </w:t>
      </w:r>
      <w:r w:rsidRPr="000A2B08">
        <w:rPr>
          <w:rFonts w:ascii="Times New Roman" w:eastAsia="Calibri" w:hAnsi="Times New Roman" w:cs="Times New Roman"/>
          <w:color w:val="000000" w:themeColor="text1"/>
          <w:sz w:val="24"/>
          <w:szCs w:val="24"/>
        </w:rPr>
        <w:t xml:space="preserve"> </w:t>
      </w:r>
      <w:r w:rsidRPr="000A2B08">
        <w:rPr>
          <w:rFonts w:ascii="Times New Roman" w:eastAsia="Calibri" w:hAnsi="Times New Roman" w:cs="Times New Roman"/>
          <w:color w:val="000000" w:themeColor="text1"/>
          <w:sz w:val="24"/>
          <w:szCs w:val="24"/>
          <w:lang w:val="en-IN"/>
        </w:rPr>
        <w:t xml:space="preserve">     </w:t>
      </w:r>
      <w:r w:rsidRPr="000A2B08">
        <w:rPr>
          <w:rFonts w:ascii="Times New Roman" w:eastAsia="Calibri" w:hAnsi="Times New Roman" w:cs="Times New Roman"/>
          <w:color w:val="000000" w:themeColor="text1"/>
          <w:sz w:val="24"/>
          <w:szCs w:val="24"/>
        </w:rPr>
        <w:t xml:space="preserve">   </w:t>
      </w:r>
      <w:r w:rsidRPr="000A2B08">
        <w:rPr>
          <w:rFonts w:ascii="Times New Roman" w:eastAsia="Calibri" w:hAnsi="Times New Roman" w:cs="Times New Roman"/>
          <w:color w:val="000000" w:themeColor="text1"/>
          <w:sz w:val="24"/>
          <w:szCs w:val="24"/>
          <w:lang w:val="en-IN"/>
        </w:rPr>
        <w:t xml:space="preserve">  </w:t>
      </w:r>
      <w:r w:rsidRPr="000A2B08">
        <w:rPr>
          <w:rFonts w:ascii="Times New Roman" w:hAnsi="Times New Roman" w:cs="Times New Roman"/>
          <w:noProof/>
          <w:sz w:val="24"/>
          <w:szCs w:val="24"/>
        </w:rPr>
        <w:drawing>
          <wp:inline distT="0" distB="0" distL="114300" distR="114300" wp14:anchorId="384325A2" wp14:editId="0307796B">
            <wp:extent cx="2286000" cy="1971675"/>
            <wp:effectExtent l="0" t="0" r="0" b="0"/>
            <wp:docPr id="1740924627" name="Picture 1740924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24627" name="Picture 174092462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286000" cy="1971675"/>
                    </a:xfrm>
                    <a:prstGeom prst="rect">
                      <a:avLst/>
                    </a:prstGeom>
                  </pic:spPr>
                </pic:pic>
              </a:graphicData>
            </a:graphic>
          </wp:inline>
        </w:drawing>
      </w:r>
    </w:p>
    <w:p w14:paraId="3A2BC710" w14:textId="77777777" w:rsidR="002D01CE" w:rsidRPr="000A2B08" w:rsidRDefault="00BD3944" w:rsidP="003D6FE0">
      <w:pPr>
        <w:spacing w:line="360" w:lineRule="auto"/>
        <w:ind w:left="709"/>
        <w:jc w:val="both"/>
        <w:rPr>
          <w:rFonts w:ascii="Times New Roman" w:eastAsia="Calibri" w:hAnsi="Times New Roman" w:cs="Times New Roman"/>
          <w:color w:val="000000" w:themeColor="text1"/>
          <w:sz w:val="24"/>
          <w:szCs w:val="24"/>
        </w:rPr>
      </w:pPr>
      <w:r w:rsidRPr="000A2B08">
        <w:rPr>
          <w:rFonts w:ascii="Times New Roman" w:eastAsia="Calibri" w:hAnsi="Times New Roman" w:cs="Times New Roman"/>
          <w:b/>
          <w:bCs/>
          <w:color w:val="000000" w:themeColor="text1"/>
          <w:sz w:val="24"/>
          <w:szCs w:val="24"/>
        </w:rPr>
        <w:t xml:space="preserve">                               </w:t>
      </w:r>
      <w:r w:rsidRPr="000A2B08">
        <w:rPr>
          <w:rFonts w:ascii="Times New Roman" w:eastAsia="Calibri" w:hAnsi="Times New Roman" w:cs="Times New Roman"/>
          <w:b/>
          <w:bCs/>
          <w:color w:val="000000" w:themeColor="text1"/>
          <w:sz w:val="24"/>
          <w:szCs w:val="24"/>
          <w:lang w:val="en-IN"/>
        </w:rPr>
        <w:t xml:space="preserve">         </w:t>
      </w:r>
      <w:r w:rsidRPr="000A2B08">
        <w:rPr>
          <w:rFonts w:ascii="Times New Roman" w:eastAsia="Calibri" w:hAnsi="Times New Roman" w:cs="Times New Roman"/>
          <w:b/>
          <w:bCs/>
          <w:color w:val="000000" w:themeColor="text1"/>
          <w:sz w:val="24"/>
          <w:szCs w:val="24"/>
        </w:rPr>
        <w:t xml:space="preserve">  Figure 1.2 Software Development Life Cycle</w:t>
      </w:r>
    </w:p>
    <w:p w14:paraId="3C809272" w14:textId="77777777" w:rsidR="002D01CE" w:rsidRPr="000A2B08" w:rsidRDefault="00BD3944" w:rsidP="003D6FE0">
      <w:pPr>
        <w:spacing w:line="360" w:lineRule="auto"/>
        <w:ind w:left="709"/>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Stage 1: Planning and Requirement Analysis </w:t>
      </w:r>
    </w:p>
    <w:p w14:paraId="3F52B9A0" w14:textId="17FA2B21" w:rsidR="002D01CE" w:rsidRPr="000A2B08" w:rsidRDefault="00BD3944" w:rsidP="00A12DC6">
      <w:pPr>
        <w:spacing w:line="360" w:lineRule="auto"/>
        <w:ind w:left="709"/>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w:t>
      </w:r>
      <w:r w:rsidR="00A12DC6">
        <w:rPr>
          <w:rFonts w:ascii="Times New Roman" w:eastAsia="Times New Roman" w:hAnsi="Times New Roman" w:cs="Times New Roman"/>
          <w:color w:val="000000" w:themeColor="text1"/>
          <w:sz w:val="24"/>
          <w:szCs w:val="24"/>
        </w:rPr>
        <w:t xml:space="preserve"> </w:t>
      </w:r>
      <w:r w:rsidRPr="000A2B08">
        <w:rPr>
          <w:rFonts w:ascii="Times New Roman" w:eastAsia="Times New Roman" w:hAnsi="Times New Roman" w:cs="Times New Roman"/>
          <w:color w:val="000000" w:themeColor="text1"/>
          <w:sz w:val="24"/>
          <w:szCs w:val="24"/>
        </w:rPr>
        <w:t xml:space="preserve">economical, operational and technical areas. Planning for the quality assurance requirements and identification of the risks associated with the project is also done in the planning stage. The outcome of the technical feasibility study is to define the various technical approaches that can be followed to implement the project successfully with minimum risks. </w:t>
      </w:r>
    </w:p>
    <w:p w14:paraId="63A7FDF3" w14:textId="77777777" w:rsidR="002D01CE" w:rsidRPr="000A2B08" w:rsidRDefault="00BD3944" w:rsidP="003D6FE0">
      <w:pPr>
        <w:spacing w:line="360" w:lineRule="auto"/>
        <w:ind w:left="709"/>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Stage 2: Defining Requirements </w:t>
      </w:r>
    </w:p>
    <w:p w14:paraId="3EC6306A" w14:textId="77777777" w:rsidR="002D01CE" w:rsidRPr="000A2B08" w:rsidRDefault="00BD3944" w:rsidP="003D6FE0">
      <w:pPr>
        <w:spacing w:line="360" w:lineRule="auto"/>
        <w:ind w:left="709"/>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Once the requirement analysis is done the next step is to clearly define and document the product requirements and get them approved from the customer or the market analysts. This is done through an SRS (Software Requirement Specification) document which consists of all the product requirements to be designed and developed during the project life cycle.  </w:t>
      </w:r>
    </w:p>
    <w:p w14:paraId="543C23E1" w14:textId="77777777" w:rsidR="002D01CE" w:rsidRPr="000A2B08" w:rsidRDefault="00BD3944" w:rsidP="003D6FE0">
      <w:pPr>
        <w:spacing w:line="360" w:lineRule="auto"/>
        <w:ind w:left="709"/>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Stage 3: Designing the Product Architecture </w:t>
      </w:r>
    </w:p>
    <w:p w14:paraId="2239529F" w14:textId="77777777" w:rsidR="002D01CE" w:rsidRPr="000A2B08" w:rsidRDefault="00BD3944" w:rsidP="003D6FE0">
      <w:pPr>
        <w:spacing w:line="360" w:lineRule="auto"/>
        <w:ind w:left="709"/>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SRS is the reference for product architects to come out with the best architecture for the product to be developed. Based on the requirements specified in SRS, usually more than one design approach for the product architecture is proposed and documented in a DDS</w:t>
      </w:r>
    </w:p>
    <w:p w14:paraId="0C23561C" w14:textId="77777777" w:rsidR="002D01CE" w:rsidRPr="000A2B08" w:rsidRDefault="00BD3944" w:rsidP="003D6FE0">
      <w:pPr>
        <w:spacing w:line="360" w:lineRule="auto"/>
        <w:ind w:left="709"/>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 - Design Document Specification. This DDS is reviewed by all the important stakeholders and based on various parameters as risk assessment, product robustness, design modularity, budget and time constraints, the best design approach is selected for the product. A design approach clearly </w:t>
      </w:r>
      <w:r w:rsidRPr="000A2B08">
        <w:rPr>
          <w:rFonts w:ascii="Times New Roman" w:eastAsia="Times New Roman" w:hAnsi="Times New Roman" w:cs="Times New Roman"/>
          <w:color w:val="000000" w:themeColor="text1"/>
          <w:sz w:val="24"/>
          <w:szCs w:val="24"/>
        </w:rPr>
        <w:lastRenderedPageBreak/>
        <w:t xml:space="preserve">defines all the architectural modules of the product along with its communication and data flow representation with the external and third-party modules. The internal design of all the modules of the proposed architecture should be clearly defined with the minutest of the details in DDS. </w:t>
      </w:r>
    </w:p>
    <w:p w14:paraId="42AB3A6D" w14:textId="77777777" w:rsidR="002D01CE" w:rsidRPr="000A2B08" w:rsidRDefault="00BD3944" w:rsidP="003D6FE0">
      <w:pPr>
        <w:spacing w:line="360" w:lineRule="auto"/>
        <w:ind w:left="709"/>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Stage 4: Building or Developing the Product </w:t>
      </w:r>
    </w:p>
    <w:p w14:paraId="51FCD6F8" w14:textId="0138FB42" w:rsidR="002D01CE" w:rsidRPr="000A2B08" w:rsidRDefault="00BD3944" w:rsidP="00A12DC6">
      <w:pPr>
        <w:spacing w:line="360" w:lineRule="auto"/>
        <w:ind w:left="709"/>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In this stage of SDLC the actual development starts and the product is built. The programming code is generated as per DDS during this stage. If the design is performed in a detailed and organized manner, code generation can be accomplished without much hassle. Developers must follow the coding guidelines defined by their organization and</w:t>
      </w:r>
      <w:r w:rsidR="00A12DC6">
        <w:rPr>
          <w:rFonts w:ascii="Times New Roman" w:eastAsia="Times New Roman" w:hAnsi="Times New Roman" w:cs="Times New Roman"/>
          <w:color w:val="000000" w:themeColor="text1"/>
          <w:sz w:val="24"/>
          <w:szCs w:val="24"/>
        </w:rPr>
        <w:t xml:space="preserve"> </w:t>
      </w:r>
      <w:r w:rsidRPr="000A2B08">
        <w:rPr>
          <w:rFonts w:ascii="Times New Roman" w:eastAsia="Times New Roman" w:hAnsi="Times New Roman" w:cs="Times New Roman"/>
          <w:color w:val="000000" w:themeColor="text1"/>
          <w:sz w:val="24"/>
          <w:szCs w:val="24"/>
        </w:rPr>
        <w:t xml:space="preserve">programming tools like compilers, interpreters, debuggers, etc. are used to generate the code. Different high-level programming languages such as C, C++, Pascal, Java and PHP are used for coding. The programming language is chosen with respect to the type of software being developed. </w:t>
      </w:r>
    </w:p>
    <w:p w14:paraId="6BCFDB7B" w14:textId="77777777" w:rsidR="002D01CE" w:rsidRPr="000A2B08" w:rsidRDefault="00BD3944" w:rsidP="003D6FE0">
      <w:pPr>
        <w:spacing w:line="360" w:lineRule="auto"/>
        <w:ind w:left="709"/>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Stage 5: Testing the Product </w:t>
      </w:r>
    </w:p>
    <w:p w14:paraId="2023F366" w14:textId="77777777" w:rsidR="002D01CE" w:rsidRPr="000A2B08" w:rsidRDefault="00BD3944" w:rsidP="003D6FE0">
      <w:pPr>
        <w:spacing w:line="360" w:lineRule="auto"/>
        <w:ind w:left="709"/>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This stage is usually a subset of all the stages as in the modern SDLC models, the testing activities are mostly involved in all the stages of SDLC. However, this stage refers to the testing only stage of the product where product defects are reported, tracked, fixed and retested, until the product reaches the quality standards defined in the SRS. </w:t>
      </w:r>
    </w:p>
    <w:p w14:paraId="1E3D5152" w14:textId="77777777" w:rsidR="002D01CE" w:rsidRPr="000A2B08" w:rsidRDefault="00BD3944" w:rsidP="003D6FE0">
      <w:pPr>
        <w:spacing w:line="360" w:lineRule="auto"/>
        <w:ind w:left="709"/>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Stage 6: Deployment in the Market and Maintenance </w:t>
      </w:r>
    </w:p>
    <w:p w14:paraId="31657249" w14:textId="77777777" w:rsidR="002D01CE" w:rsidRPr="000A2B08" w:rsidRDefault="00BD3944" w:rsidP="003D6FE0">
      <w:pPr>
        <w:spacing w:line="360" w:lineRule="auto"/>
        <w:ind w:left="709"/>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Once the product is tested and ready to be deployed it is released formally in the appropriate market. Sometimes product deployment happens in stages as per the business strategy of that organization. The product may first be released in a limited segment and tested in the real business environment (UAT- User acceptance testing).</w:t>
      </w:r>
    </w:p>
    <w:p w14:paraId="32137291" w14:textId="34723B51" w:rsidR="002D01CE" w:rsidRPr="000A2B08" w:rsidRDefault="00BD3944" w:rsidP="00A12DC6">
      <w:pPr>
        <w:spacing w:line="360" w:lineRule="auto"/>
        <w:ind w:left="709"/>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Then based on the feedback, the product may be released as it is or with suggested enhancements in the targeting market segment. After the product is released in the</w:t>
      </w:r>
      <w:r w:rsidR="00A12DC6">
        <w:rPr>
          <w:rFonts w:ascii="Times New Roman" w:eastAsia="Times New Roman" w:hAnsi="Times New Roman" w:cs="Times New Roman"/>
          <w:color w:val="000000" w:themeColor="text1"/>
          <w:sz w:val="24"/>
          <w:szCs w:val="24"/>
        </w:rPr>
        <w:t xml:space="preserve"> </w:t>
      </w:r>
      <w:r w:rsidRPr="000A2B08">
        <w:rPr>
          <w:rFonts w:ascii="Times New Roman" w:eastAsia="Times New Roman" w:hAnsi="Times New Roman" w:cs="Times New Roman"/>
          <w:color w:val="000000" w:themeColor="text1"/>
          <w:sz w:val="24"/>
          <w:szCs w:val="24"/>
        </w:rPr>
        <w:t xml:space="preserve">market, its maintenance is done for the existing customer base. </w:t>
      </w:r>
    </w:p>
    <w:p w14:paraId="533F3CF2" w14:textId="77777777" w:rsidR="002D01CE" w:rsidRPr="000A2B08" w:rsidRDefault="002D01CE" w:rsidP="003D6FE0">
      <w:pPr>
        <w:spacing w:line="360" w:lineRule="auto"/>
        <w:ind w:left="709"/>
        <w:jc w:val="both"/>
        <w:rPr>
          <w:rFonts w:ascii="Times New Roman" w:eastAsia="Times New Roman" w:hAnsi="Times New Roman" w:cs="Times New Roman"/>
          <w:b/>
          <w:bCs/>
          <w:color w:val="FF0000"/>
          <w:sz w:val="24"/>
          <w:szCs w:val="24"/>
        </w:rPr>
      </w:pPr>
    </w:p>
    <w:p w14:paraId="2BB2ACB9" w14:textId="77777777" w:rsidR="002D01CE" w:rsidRPr="000A2B08" w:rsidRDefault="002D01CE">
      <w:pPr>
        <w:spacing w:line="360" w:lineRule="auto"/>
        <w:ind w:left="2160"/>
        <w:rPr>
          <w:rFonts w:ascii="Times New Roman" w:eastAsia="Calibri" w:hAnsi="Times New Roman" w:cs="Times New Roman"/>
          <w:b/>
          <w:bCs/>
          <w:color w:val="000000" w:themeColor="text1"/>
          <w:sz w:val="24"/>
          <w:szCs w:val="24"/>
        </w:rPr>
      </w:pPr>
    </w:p>
    <w:p w14:paraId="0098FEB7" w14:textId="77777777" w:rsidR="002D01CE" w:rsidRPr="000A2B08" w:rsidRDefault="002D01CE">
      <w:pPr>
        <w:spacing w:line="360" w:lineRule="auto"/>
        <w:ind w:left="2160"/>
        <w:rPr>
          <w:rFonts w:ascii="Times New Roman" w:eastAsia="Calibri" w:hAnsi="Times New Roman" w:cs="Times New Roman"/>
          <w:b/>
          <w:bCs/>
          <w:color w:val="000000" w:themeColor="text1"/>
          <w:sz w:val="24"/>
          <w:szCs w:val="24"/>
        </w:rPr>
      </w:pPr>
    </w:p>
    <w:p w14:paraId="08706D3A" w14:textId="77777777" w:rsidR="002D01CE" w:rsidRPr="000A2B08" w:rsidRDefault="002D01CE">
      <w:pPr>
        <w:spacing w:line="360" w:lineRule="auto"/>
        <w:ind w:left="2160"/>
        <w:rPr>
          <w:rFonts w:ascii="Times New Roman" w:eastAsia="Calibri" w:hAnsi="Times New Roman" w:cs="Times New Roman"/>
          <w:b/>
          <w:bCs/>
          <w:color w:val="000000" w:themeColor="text1"/>
          <w:sz w:val="24"/>
          <w:szCs w:val="24"/>
        </w:rPr>
      </w:pPr>
    </w:p>
    <w:p w14:paraId="5C1B0D22" w14:textId="77777777" w:rsidR="002D01CE" w:rsidRPr="000A2B08" w:rsidRDefault="002D01CE">
      <w:pPr>
        <w:spacing w:line="360" w:lineRule="auto"/>
        <w:ind w:left="2160"/>
        <w:rPr>
          <w:rFonts w:ascii="Times New Roman" w:eastAsia="Calibri" w:hAnsi="Times New Roman" w:cs="Times New Roman"/>
          <w:b/>
          <w:bCs/>
          <w:color w:val="000000" w:themeColor="text1"/>
          <w:sz w:val="24"/>
          <w:szCs w:val="24"/>
        </w:rPr>
      </w:pPr>
    </w:p>
    <w:p w14:paraId="14D3A623" w14:textId="77777777" w:rsidR="002D01CE" w:rsidRPr="000A2B08" w:rsidRDefault="002D01CE">
      <w:pPr>
        <w:spacing w:line="360" w:lineRule="auto"/>
        <w:ind w:left="2160"/>
        <w:rPr>
          <w:rFonts w:ascii="Times New Roman" w:eastAsia="Calibri" w:hAnsi="Times New Roman" w:cs="Times New Roman"/>
          <w:b/>
          <w:bCs/>
          <w:color w:val="000000" w:themeColor="text1"/>
          <w:sz w:val="24"/>
          <w:szCs w:val="24"/>
        </w:rPr>
      </w:pPr>
    </w:p>
    <w:p w14:paraId="1699412B" w14:textId="77777777" w:rsidR="002D01CE" w:rsidRPr="000A2B08" w:rsidRDefault="002D01CE">
      <w:pPr>
        <w:spacing w:line="360" w:lineRule="auto"/>
        <w:ind w:left="2160"/>
        <w:rPr>
          <w:rFonts w:ascii="Times New Roman" w:eastAsia="Calibri" w:hAnsi="Times New Roman" w:cs="Times New Roman"/>
          <w:b/>
          <w:bCs/>
          <w:color w:val="000000" w:themeColor="text1"/>
          <w:sz w:val="24"/>
          <w:szCs w:val="24"/>
        </w:rPr>
      </w:pPr>
    </w:p>
    <w:p w14:paraId="4C5FDDAA" w14:textId="05B1A32F" w:rsidR="00A452EE" w:rsidRPr="000A2B08" w:rsidRDefault="00A452EE" w:rsidP="00A452EE">
      <w:pPr>
        <w:spacing w:line="360" w:lineRule="auto"/>
        <w:rPr>
          <w:rFonts w:ascii="Times New Roman" w:eastAsia="Calibri" w:hAnsi="Times New Roman" w:cs="Times New Roman"/>
          <w:b/>
          <w:bCs/>
          <w:color w:val="000000" w:themeColor="text1"/>
          <w:sz w:val="24"/>
          <w:szCs w:val="24"/>
        </w:rPr>
      </w:pPr>
    </w:p>
    <w:p w14:paraId="0ACE0477" w14:textId="1C8DFA29" w:rsidR="007A4A71" w:rsidRPr="000A2B08" w:rsidRDefault="007A4A71" w:rsidP="00A452EE">
      <w:pPr>
        <w:spacing w:line="360" w:lineRule="auto"/>
        <w:rPr>
          <w:rFonts w:ascii="Times New Roman" w:eastAsia="Calibri" w:hAnsi="Times New Roman" w:cs="Times New Roman"/>
          <w:b/>
          <w:bCs/>
          <w:color w:val="000000" w:themeColor="text1"/>
          <w:sz w:val="24"/>
          <w:szCs w:val="24"/>
        </w:rPr>
      </w:pPr>
    </w:p>
    <w:p w14:paraId="0DC2C1D4" w14:textId="039287B5" w:rsidR="007A4A71" w:rsidRPr="000A2B08" w:rsidRDefault="007A4A71" w:rsidP="00A452EE">
      <w:pPr>
        <w:spacing w:line="360" w:lineRule="auto"/>
        <w:rPr>
          <w:rFonts w:ascii="Times New Roman" w:eastAsia="Calibri" w:hAnsi="Times New Roman" w:cs="Times New Roman"/>
          <w:b/>
          <w:bCs/>
          <w:color w:val="000000" w:themeColor="text1"/>
          <w:sz w:val="24"/>
          <w:szCs w:val="24"/>
        </w:rPr>
      </w:pPr>
    </w:p>
    <w:p w14:paraId="276CEC3E" w14:textId="18AFD6ED" w:rsidR="007A4A71" w:rsidRPr="000A2B08" w:rsidRDefault="007A4A71" w:rsidP="00A452EE">
      <w:pPr>
        <w:spacing w:line="360" w:lineRule="auto"/>
        <w:rPr>
          <w:rFonts w:ascii="Times New Roman" w:eastAsia="Calibri" w:hAnsi="Times New Roman" w:cs="Times New Roman"/>
          <w:b/>
          <w:bCs/>
          <w:color w:val="000000" w:themeColor="text1"/>
          <w:sz w:val="24"/>
          <w:szCs w:val="24"/>
        </w:rPr>
      </w:pPr>
    </w:p>
    <w:p w14:paraId="2CD4F1C1" w14:textId="77777777" w:rsidR="007A4A71" w:rsidRPr="000A2B08" w:rsidRDefault="007A4A71" w:rsidP="00A452EE">
      <w:pPr>
        <w:spacing w:line="360" w:lineRule="auto"/>
        <w:rPr>
          <w:rFonts w:ascii="Times New Roman" w:eastAsia="Calibri" w:hAnsi="Times New Roman" w:cs="Times New Roman"/>
          <w:b/>
          <w:bCs/>
          <w:color w:val="000000" w:themeColor="text1"/>
          <w:sz w:val="24"/>
          <w:szCs w:val="24"/>
        </w:rPr>
      </w:pPr>
    </w:p>
    <w:p w14:paraId="1FA5015C" w14:textId="1831F481" w:rsidR="003D6FE0" w:rsidRPr="000A2B08" w:rsidRDefault="003D6FE0" w:rsidP="00C741E7">
      <w:pPr>
        <w:spacing w:line="360" w:lineRule="auto"/>
        <w:rPr>
          <w:rFonts w:ascii="Times New Roman" w:eastAsia="Calibri" w:hAnsi="Times New Roman" w:cs="Times New Roman"/>
          <w:b/>
          <w:bCs/>
          <w:color w:val="000000" w:themeColor="text1"/>
          <w:sz w:val="24"/>
          <w:szCs w:val="24"/>
        </w:rPr>
      </w:pPr>
    </w:p>
    <w:p w14:paraId="4F7DA751" w14:textId="77777777" w:rsidR="003D6FE0" w:rsidRPr="000A2B08" w:rsidRDefault="003D6FE0" w:rsidP="003C6CCE">
      <w:pPr>
        <w:spacing w:line="360" w:lineRule="auto"/>
        <w:ind w:left="2160"/>
        <w:jc w:val="center"/>
        <w:rPr>
          <w:rFonts w:ascii="Times New Roman" w:eastAsia="Calibri" w:hAnsi="Times New Roman" w:cs="Times New Roman"/>
          <w:b/>
          <w:bCs/>
          <w:color w:val="000000" w:themeColor="text1"/>
          <w:sz w:val="32"/>
          <w:szCs w:val="32"/>
        </w:rPr>
      </w:pPr>
    </w:p>
    <w:p w14:paraId="6F56269C" w14:textId="76B35AB8" w:rsidR="002D01CE" w:rsidRPr="000A2B08" w:rsidRDefault="00BD3944" w:rsidP="003D7561">
      <w:pPr>
        <w:spacing w:line="360" w:lineRule="auto"/>
        <w:ind w:left="720"/>
        <w:jc w:val="center"/>
        <w:rPr>
          <w:rFonts w:ascii="Times New Roman" w:eastAsia="Times New Roman" w:hAnsi="Times New Roman" w:cs="Times New Roman"/>
          <w:b/>
          <w:bCs/>
          <w:color w:val="FF0000"/>
          <w:sz w:val="32"/>
          <w:szCs w:val="32"/>
          <w:lang w:val="en-IN"/>
        </w:rPr>
      </w:pPr>
      <w:r w:rsidRPr="000A2B08">
        <w:rPr>
          <w:rFonts w:ascii="Times New Roman" w:eastAsia="Times New Roman" w:hAnsi="Times New Roman" w:cs="Times New Roman"/>
          <w:b/>
          <w:bCs/>
          <w:color w:val="FF0000"/>
          <w:sz w:val="32"/>
          <w:szCs w:val="32"/>
        </w:rPr>
        <w:t>C</w:t>
      </w:r>
      <w:r w:rsidRPr="000A2B08">
        <w:rPr>
          <w:rFonts w:ascii="Times New Roman" w:eastAsia="Times New Roman" w:hAnsi="Times New Roman" w:cs="Times New Roman"/>
          <w:b/>
          <w:bCs/>
          <w:color w:val="FF0000"/>
          <w:sz w:val="32"/>
          <w:szCs w:val="32"/>
          <w:lang w:val="en-IN"/>
        </w:rPr>
        <w:t>hapter 2</w:t>
      </w:r>
    </w:p>
    <w:p w14:paraId="571426C8" w14:textId="77777777" w:rsidR="002D01CE" w:rsidRPr="000A2B08" w:rsidRDefault="002D01CE" w:rsidP="003D7561">
      <w:pPr>
        <w:spacing w:line="360" w:lineRule="auto"/>
        <w:ind w:left="720"/>
        <w:jc w:val="center"/>
        <w:rPr>
          <w:rFonts w:ascii="Times New Roman" w:eastAsia="Times New Roman" w:hAnsi="Times New Roman" w:cs="Times New Roman"/>
          <w:color w:val="000000" w:themeColor="text1"/>
          <w:sz w:val="32"/>
          <w:szCs w:val="32"/>
        </w:rPr>
      </w:pPr>
    </w:p>
    <w:p w14:paraId="3B20A717" w14:textId="59AC49C4" w:rsidR="002D01CE" w:rsidRPr="000A2B08" w:rsidRDefault="00BD3944" w:rsidP="003D7561">
      <w:pPr>
        <w:spacing w:line="360" w:lineRule="auto"/>
        <w:ind w:left="720"/>
        <w:jc w:val="center"/>
        <w:rPr>
          <w:rFonts w:ascii="Times New Roman" w:eastAsia="Times New Roman" w:hAnsi="Times New Roman" w:cs="Times New Roman"/>
          <w:color w:val="FF0000"/>
          <w:sz w:val="32"/>
          <w:szCs w:val="32"/>
        </w:rPr>
      </w:pPr>
      <w:r w:rsidRPr="000A2B08">
        <w:rPr>
          <w:rFonts w:ascii="Times New Roman" w:eastAsia="Times New Roman" w:hAnsi="Times New Roman" w:cs="Times New Roman"/>
          <w:b/>
          <w:bCs/>
          <w:color w:val="FF0000"/>
          <w:sz w:val="32"/>
          <w:szCs w:val="32"/>
        </w:rPr>
        <w:t>PROJECT OVERVIEW</w:t>
      </w:r>
    </w:p>
    <w:p w14:paraId="08E0A53F" w14:textId="77777777" w:rsidR="00C741E7" w:rsidRPr="000A2B08" w:rsidRDefault="00C741E7" w:rsidP="00C741E7">
      <w:pPr>
        <w:spacing w:line="360" w:lineRule="auto"/>
        <w:rPr>
          <w:rFonts w:ascii="Times New Roman" w:eastAsia="Times New Roman" w:hAnsi="Times New Roman" w:cs="Times New Roman"/>
          <w:b/>
          <w:bCs/>
          <w:color w:val="FF0000"/>
          <w:sz w:val="24"/>
          <w:szCs w:val="24"/>
        </w:rPr>
      </w:pPr>
    </w:p>
    <w:p w14:paraId="29377C61" w14:textId="004B40AD" w:rsidR="00C741E7" w:rsidRPr="000A2B08" w:rsidRDefault="00C741E7" w:rsidP="00C741E7">
      <w:pPr>
        <w:spacing w:line="360" w:lineRule="auto"/>
        <w:rPr>
          <w:rFonts w:ascii="Times New Roman" w:eastAsia="Times New Roman" w:hAnsi="Times New Roman" w:cs="Times New Roman"/>
          <w:b/>
          <w:bCs/>
          <w:color w:val="FF0000"/>
          <w:sz w:val="24"/>
          <w:szCs w:val="24"/>
        </w:rPr>
      </w:pPr>
    </w:p>
    <w:p w14:paraId="61FCCBDE" w14:textId="3A25E522" w:rsidR="007A4A71" w:rsidRPr="000A2B08" w:rsidRDefault="007A4A71" w:rsidP="00C741E7">
      <w:pPr>
        <w:spacing w:line="360" w:lineRule="auto"/>
        <w:rPr>
          <w:rFonts w:ascii="Times New Roman" w:eastAsia="Times New Roman" w:hAnsi="Times New Roman" w:cs="Times New Roman"/>
          <w:b/>
          <w:bCs/>
          <w:color w:val="FF0000"/>
          <w:sz w:val="24"/>
          <w:szCs w:val="24"/>
        </w:rPr>
      </w:pPr>
    </w:p>
    <w:p w14:paraId="5AD41747" w14:textId="158DD50A" w:rsidR="007A4A71" w:rsidRPr="000A2B08" w:rsidRDefault="007A4A71" w:rsidP="00C741E7">
      <w:pPr>
        <w:spacing w:line="360" w:lineRule="auto"/>
        <w:rPr>
          <w:rFonts w:ascii="Times New Roman" w:eastAsia="Times New Roman" w:hAnsi="Times New Roman" w:cs="Times New Roman"/>
          <w:b/>
          <w:bCs/>
          <w:color w:val="FF0000"/>
          <w:sz w:val="24"/>
          <w:szCs w:val="24"/>
        </w:rPr>
      </w:pPr>
    </w:p>
    <w:p w14:paraId="7D3296BA" w14:textId="77777777" w:rsidR="007A4A71" w:rsidRPr="000A2B08" w:rsidRDefault="007A4A71" w:rsidP="00C741E7">
      <w:pPr>
        <w:spacing w:line="360" w:lineRule="auto"/>
        <w:rPr>
          <w:rFonts w:ascii="Times New Roman" w:eastAsia="Times New Roman" w:hAnsi="Times New Roman" w:cs="Times New Roman"/>
          <w:b/>
          <w:bCs/>
          <w:color w:val="FF0000"/>
          <w:sz w:val="24"/>
          <w:szCs w:val="24"/>
        </w:rPr>
      </w:pPr>
    </w:p>
    <w:p w14:paraId="5B7807F2" w14:textId="77777777" w:rsidR="00C741E7" w:rsidRPr="000A2B08" w:rsidRDefault="00C741E7" w:rsidP="00C741E7">
      <w:pPr>
        <w:spacing w:line="360" w:lineRule="auto"/>
        <w:rPr>
          <w:rFonts w:ascii="Times New Roman" w:eastAsia="Times New Roman" w:hAnsi="Times New Roman" w:cs="Times New Roman"/>
          <w:b/>
          <w:bCs/>
          <w:color w:val="FF0000"/>
          <w:sz w:val="24"/>
          <w:szCs w:val="24"/>
        </w:rPr>
      </w:pPr>
    </w:p>
    <w:p w14:paraId="6F8C50B4" w14:textId="77777777" w:rsidR="00C741E7" w:rsidRPr="000A2B08" w:rsidRDefault="00C741E7" w:rsidP="00C741E7">
      <w:pPr>
        <w:spacing w:line="360" w:lineRule="auto"/>
        <w:rPr>
          <w:rFonts w:ascii="Times New Roman" w:eastAsia="Times New Roman" w:hAnsi="Times New Roman" w:cs="Times New Roman"/>
          <w:b/>
          <w:bCs/>
          <w:color w:val="FF0000"/>
          <w:sz w:val="24"/>
          <w:szCs w:val="24"/>
        </w:rPr>
      </w:pPr>
    </w:p>
    <w:p w14:paraId="40DA606C" w14:textId="77777777" w:rsidR="00C741E7" w:rsidRPr="000A2B08" w:rsidRDefault="00C741E7" w:rsidP="00C741E7">
      <w:pPr>
        <w:spacing w:line="360" w:lineRule="auto"/>
        <w:rPr>
          <w:rFonts w:ascii="Times New Roman" w:eastAsia="Times New Roman" w:hAnsi="Times New Roman" w:cs="Times New Roman"/>
          <w:b/>
          <w:bCs/>
          <w:color w:val="FF0000"/>
          <w:sz w:val="24"/>
          <w:szCs w:val="24"/>
        </w:rPr>
      </w:pPr>
    </w:p>
    <w:p w14:paraId="0664654E" w14:textId="73554552" w:rsidR="00C741E7" w:rsidRDefault="00C741E7" w:rsidP="00C741E7">
      <w:pPr>
        <w:spacing w:line="360" w:lineRule="auto"/>
        <w:rPr>
          <w:rFonts w:ascii="Times New Roman" w:eastAsia="Times New Roman" w:hAnsi="Times New Roman" w:cs="Times New Roman"/>
          <w:b/>
          <w:bCs/>
          <w:color w:val="FF0000"/>
          <w:sz w:val="24"/>
          <w:szCs w:val="24"/>
        </w:rPr>
      </w:pPr>
    </w:p>
    <w:p w14:paraId="2951526A" w14:textId="2FD372DE" w:rsidR="00A12DC6" w:rsidRDefault="00A12DC6" w:rsidP="00C741E7">
      <w:pPr>
        <w:spacing w:line="360" w:lineRule="auto"/>
        <w:rPr>
          <w:rFonts w:ascii="Times New Roman" w:eastAsia="Times New Roman" w:hAnsi="Times New Roman" w:cs="Times New Roman"/>
          <w:b/>
          <w:bCs/>
          <w:color w:val="FF0000"/>
          <w:sz w:val="24"/>
          <w:szCs w:val="24"/>
        </w:rPr>
      </w:pPr>
    </w:p>
    <w:p w14:paraId="5DEA77A1" w14:textId="77777777" w:rsidR="00A12DC6" w:rsidRPr="000A2B08" w:rsidRDefault="00A12DC6" w:rsidP="00C741E7">
      <w:pPr>
        <w:spacing w:line="360" w:lineRule="auto"/>
        <w:rPr>
          <w:rFonts w:ascii="Times New Roman" w:eastAsia="Times New Roman" w:hAnsi="Times New Roman" w:cs="Times New Roman"/>
          <w:b/>
          <w:bCs/>
          <w:color w:val="FF0000"/>
          <w:sz w:val="24"/>
          <w:szCs w:val="24"/>
        </w:rPr>
      </w:pPr>
    </w:p>
    <w:p w14:paraId="6808C74F" w14:textId="77777777" w:rsidR="00C741E7" w:rsidRPr="000A2B08" w:rsidRDefault="00C741E7" w:rsidP="00C741E7">
      <w:pPr>
        <w:spacing w:line="360" w:lineRule="auto"/>
        <w:rPr>
          <w:rFonts w:ascii="Times New Roman" w:eastAsia="Times New Roman" w:hAnsi="Times New Roman" w:cs="Times New Roman"/>
          <w:b/>
          <w:bCs/>
          <w:color w:val="FF0000"/>
          <w:sz w:val="24"/>
          <w:szCs w:val="24"/>
        </w:rPr>
      </w:pPr>
    </w:p>
    <w:p w14:paraId="401CC297" w14:textId="5B58106B" w:rsidR="000C648F" w:rsidRPr="000A2B08" w:rsidRDefault="00C741E7" w:rsidP="00C741E7">
      <w:pPr>
        <w:spacing w:line="360" w:lineRule="auto"/>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lastRenderedPageBreak/>
        <w:t xml:space="preserve">         </w:t>
      </w:r>
      <w:r w:rsidR="00A12DC6">
        <w:rPr>
          <w:rFonts w:ascii="Times New Roman" w:eastAsia="Times New Roman" w:hAnsi="Times New Roman" w:cs="Times New Roman"/>
          <w:b/>
          <w:bCs/>
          <w:color w:val="FF0000"/>
          <w:sz w:val="24"/>
          <w:szCs w:val="24"/>
        </w:rPr>
        <w:t xml:space="preserve">   </w:t>
      </w:r>
      <w:r w:rsidR="00BD3944" w:rsidRPr="000A2B08">
        <w:rPr>
          <w:rFonts w:ascii="Times New Roman" w:eastAsia="Times New Roman" w:hAnsi="Times New Roman" w:cs="Times New Roman"/>
          <w:b/>
          <w:bCs/>
          <w:color w:val="FF0000"/>
          <w:sz w:val="24"/>
          <w:szCs w:val="24"/>
        </w:rPr>
        <w:t>2.</w:t>
      </w:r>
      <w:r w:rsidRPr="000A2B08">
        <w:rPr>
          <w:rFonts w:ascii="Times New Roman" w:eastAsia="Times New Roman" w:hAnsi="Times New Roman" w:cs="Times New Roman"/>
          <w:b/>
          <w:bCs/>
          <w:color w:val="FF0000"/>
          <w:sz w:val="24"/>
          <w:szCs w:val="24"/>
        </w:rPr>
        <w:t xml:space="preserve"> </w:t>
      </w:r>
      <w:r w:rsidR="00BD3944" w:rsidRPr="000A2B08">
        <w:rPr>
          <w:rFonts w:ascii="Times New Roman" w:eastAsia="Times New Roman" w:hAnsi="Times New Roman" w:cs="Times New Roman"/>
          <w:b/>
          <w:bCs/>
          <w:color w:val="FF0000"/>
          <w:sz w:val="24"/>
          <w:szCs w:val="24"/>
        </w:rPr>
        <w:t>PROJECT OVERVIEW</w:t>
      </w:r>
    </w:p>
    <w:p w14:paraId="2A61EEA0" w14:textId="6BB3FE97" w:rsidR="000C648F" w:rsidRPr="000A2B08" w:rsidRDefault="00296BA2" w:rsidP="00296BA2">
      <w:pPr>
        <w:pStyle w:val="ListParagraph"/>
        <w:widowControl w:val="0"/>
        <w:tabs>
          <w:tab w:val="left" w:pos="983"/>
        </w:tabs>
        <w:autoSpaceDE w:val="0"/>
        <w:autoSpaceDN w:val="0"/>
        <w:spacing w:after="0" w:line="448" w:lineRule="auto"/>
        <w:ind w:left="709" w:right="6136"/>
        <w:contextualSpacing w:val="0"/>
        <w:jc w:val="both"/>
        <w:rPr>
          <w:rFonts w:ascii="Times New Roman" w:hAnsi="Times New Roman" w:cs="Times New Roman"/>
          <w:b/>
          <w:sz w:val="24"/>
          <w:szCs w:val="24"/>
        </w:rPr>
      </w:pPr>
      <w:r w:rsidRPr="000A2B08">
        <w:rPr>
          <w:rFonts w:ascii="Times New Roman" w:hAnsi="Times New Roman" w:cs="Times New Roman"/>
          <w:b/>
          <w:color w:val="FF0000"/>
          <w:sz w:val="24"/>
          <w:szCs w:val="24"/>
        </w:rPr>
        <w:t>2.</w:t>
      </w:r>
      <w:r w:rsidR="00C741E7" w:rsidRPr="000A2B08">
        <w:rPr>
          <w:rFonts w:ascii="Times New Roman" w:hAnsi="Times New Roman" w:cs="Times New Roman"/>
          <w:b/>
          <w:color w:val="FF0000"/>
          <w:sz w:val="24"/>
          <w:szCs w:val="24"/>
        </w:rPr>
        <w:t>1</w:t>
      </w:r>
      <w:r w:rsidRPr="000A2B08">
        <w:rPr>
          <w:rFonts w:ascii="Times New Roman" w:hAnsi="Times New Roman" w:cs="Times New Roman"/>
          <w:b/>
          <w:color w:val="FF0000"/>
          <w:sz w:val="24"/>
          <w:szCs w:val="24"/>
        </w:rPr>
        <w:t xml:space="preserve"> </w:t>
      </w:r>
      <w:r w:rsidR="000C648F" w:rsidRPr="000A2B08">
        <w:rPr>
          <w:rFonts w:ascii="Times New Roman" w:hAnsi="Times New Roman" w:cs="Times New Roman"/>
          <w:b/>
          <w:color w:val="FF0000"/>
          <w:sz w:val="24"/>
          <w:szCs w:val="24"/>
        </w:rPr>
        <w:t>Technologies</w:t>
      </w:r>
      <w:r w:rsidRPr="000A2B08">
        <w:rPr>
          <w:rFonts w:ascii="Times New Roman" w:hAnsi="Times New Roman" w:cs="Times New Roman"/>
          <w:b/>
          <w:color w:val="FF0000"/>
          <w:sz w:val="24"/>
          <w:szCs w:val="24"/>
        </w:rPr>
        <w:t xml:space="preserve"> </w:t>
      </w:r>
      <w:r w:rsidR="000C648F" w:rsidRPr="000A2B08">
        <w:rPr>
          <w:rFonts w:ascii="Times New Roman" w:hAnsi="Times New Roman" w:cs="Times New Roman"/>
          <w:b/>
          <w:color w:val="FF0000"/>
          <w:sz w:val="24"/>
          <w:szCs w:val="24"/>
        </w:rPr>
        <w:t>Descripti</w:t>
      </w:r>
      <w:r w:rsidR="0049339D" w:rsidRPr="000A2B08">
        <w:rPr>
          <w:rFonts w:ascii="Times New Roman" w:hAnsi="Times New Roman" w:cs="Times New Roman"/>
          <w:b/>
          <w:color w:val="FF0000"/>
          <w:sz w:val="24"/>
          <w:szCs w:val="24"/>
        </w:rPr>
        <w:t>o</w:t>
      </w:r>
      <w:r w:rsidR="000C648F" w:rsidRPr="000A2B08">
        <w:rPr>
          <w:rFonts w:ascii="Times New Roman" w:hAnsi="Times New Roman" w:cs="Times New Roman"/>
          <w:b/>
          <w:color w:val="FF0000"/>
          <w:sz w:val="24"/>
          <w:szCs w:val="24"/>
        </w:rPr>
        <w:t xml:space="preserve">n </w:t>
      </w:r>
    </w:p>
    <w:p w14:paraId="0A0C4CD1" w14:textId="77777777" w:rsidR="000C648F" w:rsidRPr="000A2B08" w:rsidRDefault="000C648F" w:rsidP="00296BA2">
      <w:pPr>
        <w:pStyle w:val="BodyText"/>
        <w:spacing w:line="360" w:lineRule="auto"/>
        <w:ind w:left="709" w:right="559"/>
        <w:jc w:val="both"/>
      </w:pPr>
      <w:r w:rsidRPr="000A2B08">
        <w:t>Python is an interpreted high-level programming language for general-purpose programming. Created by Guido van Rossum and first released in 1991, Python has a design philosophy</w:t>
      </w:r>
      <w:r w:rsidRPr="000A2B08">
        <w:rPr>
          <w:spacing w:val="-15"/>
        </w:rPr>
        <w:t xml:space="preserve"> </w:t>
      </w:r>
      <w:r w:rsidRPr="000A2B08">
        <w:t>that emphasizes code readability, notably using significant</w:t>
      </w:r>
      <w:r w:rsidRPr="000A2B08">
        <w:rPr>
          <w:spacing w:val="-10"/>
        </w:rPr>
        <w:t xml:space="preserve"> </w:t>
      </w:r>
      <w:r w:rsidRPr="000A2B08">
        <w:t>whitespace.</w:t>
      </w:r>
    </w:p>
    <w:p w14:paraId="14EB957E" w14:textId="77777777" w:rsidR="000C648F" w:rsidRPr="000A2B08" w:rsidRDefault="000C648F" w:rsidP="00296BA2">
      <w:pPr>
        <w:pStyle w:val="BodyText"/>
        <w:spacing w:before="119" w:line="360" w:lineRule="auto"/>
        <w:ind w:left="709" w:right="1114"/>
        <w:jc w:val="both"/>
      </w:pPr>
      <w:r w:rsidRPr="000A2B08">
        <w:t>Python features a dynamic type system and automatic memory management. It supports multiple programming paradigms, including object-oriented, imperative, functional and procedural, and has a large and comprehensive standard library.</w:t>
      </w:r>
    </w:p>
    <w:p w14:paraId="2CD2B2A7" w14:textId="77777777" w:rsidR="000C648F" w:rsidRPr="000A2B08" w:rsidRDefault="000C648F" w:rsidP="00C741E7">
      <w:pPr>
        <w:pStyle w:val="ListParagraph"/>
        <w:widowControl w:val="0"/>
        <w:numPr>
          <w:ilvl w:val="0"/>
          <w:numId w:val="34"/>
        </w:numPr>
        <w:tabs>
          <w:tab w:val="left" w:pos="1281"/>
        </w:tabs>
        <w:autoSpaceDE w:val="0"/>
        <w:autoSpaceDN w:val="0"/>
        <w:spacing w:before="121" w:after="0" w:line="350" w:lineRule="auto"/>
        <w:ind w:left="709" w:right="547" w:firstLine="0"/>
        <w:contextualSpacing w:val="0"/>
        <w:jc w:val="both"/>
        <w:rPr>
          <w:rFonts w:ascii="Times New Roman" w:hAnsi="Times New Roman" w:cs="Times New Roman"/>
          <w:sz w:val="24"/>
          <w:szCs w:val="24"/>
        </w:rPr>
      </w:pPr>
      <w:r w:rsidRPr="000A2B08">
        <w:rPr>
          <w:rFonts w:ascii="Times New Roman" w:hAnsi="Times New Roman" w:cs="Times New Roman"/>
          <w:sz w:val="24"/>
          <w:szCs w:val="24"/>
        </w:rPr>
        <w:t>Python is Interpreted − Python is processed at runtime by the interpreter. You do not need to compile your program before executing it. This is similar to PERL and</w:t>
      </w:r>
      <w:r w:rsidRPr="000A2B08">
        <w:rPr>
          <w:rFonts w:ascii="Times New Roman" w:hAnsi="Times New Roman" w:cs="Times New Roman"/>
          <w:spacing w:val="-15"/>
          <w:sz w:val="24"/>
          <w:szCs w:val="24"/>
        </w:rPr>
        <w:t xml:space="preserve"> </w:t>
      </w:r>
      <w:r w:rsidRPr="000A2B08">
        <w:rPr>
          <w:rFonts w:ascii="Times New Roman" w:hAnsi="Times New Roman" w:cs="Times New Roman"/>
          <w:sz w:val="24"/>
          <w:szCs w:val="24"/>
        </w:rPr>
        <w:t>PHP.</w:t>
      </w:r>
    </w:p>
    <w:p w14:paraId="5BDAE693" w14:textId="77777777" w:rsidR="00E42AAC" w:rsidRPr="000A2B08" w:rsidRDefault="000C648F" w:rsidP="00C741E7">
      <w:pPr>
        <w:pStyle w:val="ListParagraph"/>
        <w:widowControl w:val="0"/>
        <w:numPr>
          <w:ilvl w:val="0"/>
          <w:numId w:val="34"/>
        </w:numPr>
        <w:tabs>
          <w:tab w:val="left" w:pos="1281"/>
        </w:tabs>
        <w:autoSpaceDE w:val="0"/>
        <w:autoSpaceDN w:val="0"/>
        <w:spacing w:before="13" w:after="0" w:line="350" w:lineRule="auto"/>
        <w:ind w:left="709" w:right="543" w:firstLine="0"/>
        <w:contextualSpacing w:val="0"/>
        <w:jc w:val="both"/>
        <w:rPr>
          <w:rFonts w:ascii="Times New Roman" w:hAnsi="Times New Roman" w:cs="Times New Roman"/>
          <w:sz w:val="24"/>
          <w:szCs w:val="24"/>
        </w:rPr>
      </w:pPr>
      <w:r w:rsidRPr="000A2B08">
        <w:rPr>
          <w:rFonts w:ascii="Times New Roman" w:hAnsi="Times New Roman" w:cs="Times New Roman"/>
          <w:sz w:val="24"/>
          <w:szCs w:val="24"/>
        </w:rPr>
        <w:t>Python is Interactive − you can actually sit at a Python prompt and interact with the interpreter directly to write your</w:t>
      </w:r>
      <w:r w:rsidRPr="000A2B08">
        <w:rPr>
          <w:rFonts w:ascii="Times New Roman" w:hAnsi="Times New Roman" w:cs="Times New Roman"/>
          <w:spacing w:val="-7"/>
          <w:sz w:val="24"/>
          <w:szCs w:val="24"/>
        </w:rPr>
        <w:t xml:space="preserve"> </w:t>
      </w:r>
      <w:r w:rsidRPr="000A2B08">
        <w:rPr>
          <w:rFonts w:ascii="Times New Roman" w:hAnsi="Times New Roman" w:cs="Times New Roman"/>
          <w:sz w:val="24"/>
          <w:szCs w:val="24"/>
        </w:rPr>
        <w:t>programs.</w:t>
      </w:r>
    </w:p>
    <w:p w14:paraId="707C029B" w14:textId="407B78ED" w:rsidR="000C648F" w:rsidRPr="000A2B08" w:rsidRDefault="000C648F" w:rsidP="00C741E7">
      <w:pPr>
        <w:widowControl w:val="0"/>
        <w:tabs>
          <w:tab w:val="left" w:pos="1281"/>
        </w:tabs>
        <w:autoSpaceDE w:val="0"/>
        <w:autoSpaceDN w:val="0"/>
        <w:spacing w:before="13" w:after="0" w:line="350" w:lineRule="auto"/>
        <w:ind w:left="709" w:right="543"/>
        <w:jc w:val="both"/>
        <w:rPr>
          <w:rFonts w:ascii="Times New Roman" w:hAnsi="Times New Roman" w:cs="Times New Roman"/>
          <w:sz w:val="24"/>
          <w:szCs w:val="24"/>
        </w:rPr>
      </w:pPr>
      <w:r w:rsidRPr="000A2B08">
        <w:rPr>
          <w:rFonts w:ascii="Times New Roman" w:hAnsi="Times New Roman" w:cs="Times New Roman"/>
          <w:sz w:val="24"/>
          <w:szCs w:val="24"/>
        </w:rPr>
        <w:t>The biggest strength of Python is huge collection of standard library which can be used for the following –</w:t>
      </w:r>
    </w:p>
    <w:p w14:paraId="607CE8E5" w14:textId="77777777" w:rsidR="000C648F" w:rsidRPr="000A2B08" w:rsidRDefault="002B5B90" w:rsidP="00C741E7">
      <w:pPr>
        <w:pStyle w:val="ListParagraph"/>
        <w:widowControl w:val="0"/>
        <w:numPr>
          <w:ilvl w:val="0"/>
          <w:numId w:val="33"/>
        </w:numPr>
        <w:tabs>
          <w:tab w:val="left" w:pos="561"/>
        </w:tabs>
        <w:autoSpaceDE w:val="0"/>
        <w:autoSpaceDN w:val="0"/>
        <w:spacing w:before="202" w:after="0" w:line="240" w:lineRule="auto"/>
        <w:ind w:left="709" w:firstLine="0"/>
        <w:contextualSpacing w:val="0"/>
        <w:jc w:val="both"/>
        <w:rPr>
          <w:rFonts w:ascii="Times New Roman" w:hAnsi="Times New Roman" w:cs="Times New Roman"/>
          <w:sz w:val="24"/>
          <w:szCs w:val="24"/>
        </w:rPr>
      </w:pPr>
      <w:hyperlink r:id="rId21">
        <w:r w:rsidR="000C648F" w:rsidRPr="000A2B08">
          <w:rPr>
            <w:rFonts w:ascii="Times New Roman" w:hAnsi="Times New Roman" w:cs="Times New Roman"/>
            <w:sz w:val="24"/>
            <w:szCs w:val="24"/>
            <w:u w:val="single"/>
          </w:rPr>
          <w:t>Machine Learning</w:t>
        </w:r>
      </w:hyperlink>
    </w:p>
    <w:p w14:paraId="32FF8B4F" w14:textId="2E7567B2" w:rsidR="000C648F" w:rsidRPr="000A2B08" w:rsidRDefault="000C648F" w:rsidP="00C741E7">
      <w:pPr>
        <w:pStyle w:val="ListParagraph"/>
        <w:widowControl w:val="0"/>
        <w:numPr>
          <w:ilvl w:val="0"/>
          <w:numId w:val="33"/>
        </w:numPr>
        <w:tabs>
          <w:tab w:val="left" w:pos="561"/>
        </w:tabs>
        <w:autoSpaceDE w:val="0"/>
        <w:autoSpaceDN w:val="0"/>
        <w:spacing w:before="137" w:after="0" w:line="240" w:lineRule="auto"/>
        <w:ind w:left="709" w:firstLine="0"/>
        <w:contextualSpacing w:val="0"/>
        <w:jc w:val="both"/>
        <w:rPr>
          <w:rFonts w:ascii="Times New Roman" w:hAnsi="Times New Roman" w:cs="Times New Roman"/>
          <w:sz w:val="24"/>
          <w:szCs w:val="24"/>
        </w:rPr>
      </w:pPr>
      <w:r w:rsidRPr="000A2B08">
        <w:rPr>
          <w:rFonts w:ascii="Times New Roman" w:hAnsi="Times New Roman" w:cs="Times New Roman"/>
          <w:sz w:val="24"/>
          <w:szCs w:val="24"/>
        </w:rPr>
        <w:t>GUI Applications (like</w:t>
      </w:r>
      <w:r w:rsidRPr="000A2B08">
        <w:rPr>
          <w:rFonts w:ascii="Times New Roman" w:hAnsi="Times New Roman" w:cs="Times New Roman"/>
          <w:color w:val="0000FF"/>
          <w:sz w:val="24"/>
          <w:szCs w:val="24"/>
        </w:rPr>
        <w:t xml:space="preserve"> </w:t>
      </w:r>
      <w:r w:rsidRPr="000A2B08">
        <w:rPr>
          <w:rFonts w:ascii="Times New Roman" w:hAnsi="Times New Roman" w:cs="Times New Roman"/>
          <w:color w:val="0000FF"/>
          <w:sz w:val="24"/>
          <w:szCs w:val="24"/>
          <w:u w:val="single" w:color="0000FF"/>
        </w:rPr>
        <w:t>Kivy</w:t>
      </w:r>
      <w:r w:rsidRPr="000A2B08">
        <w:rPr>
          <w:rFonts w:ascii="Times New Roman" w:hAnsi="Times New Roman" w:cs="Times New Roman"/>
          <w:sz w:val="24"/>
          <w:szCs w:val="24"/>
        </w:rPr>
        <w:t>, Tkinter, PyQt etc.</w:t>
      </w:r>
      <w:r w:rsidRPr="000A2B08">
        <w:rPr>
          <w:rFonts w:ascii="Times New Roman" w:hAnsi="Times New Roman" w:cs="Times New Roman"/>
          <w:spacing w:val="-4"/>
          <w:sz w:val="24"/>
          <w:szCs w:val="24"/>
        </w:rPr>
        <w:t xml:space="preserve"> </w:t>
      </w:r>
      <w:r w:rsidRPr="000A2B08">
        <w:rPr>
          <w:rFonts w:ascii="Times New Roman" w:hAnsi="Times New Roman" w:cs="Times New Roman"/>
          <w:sz w:val="24"/>
          <w:szCs w:val="24"/>
        </w:rPr>
        <w:t>)</w:t>
      </w:r>
    </w:p>
    <w:p w14:paraId="109021AE" w14:textId="74CEFABF" w:rsidR="000C648F" w:rsidRPr="000A2B08" w:rsidRDefault="000C648F" w:rsidP="00C741E7">
      <w:pPr>
        <w:pStyle w:val="ListParagraph"/>
        <w:widowControl w:val="0"/>
        <w:numPr>
          <w:ilvl w:val="0"/>
          <w:numId w:val="33"/>
        </w:numPr>
        <w:tabs>
          <w:tab w:val="left" w:pos="560"/>
          <w:tab w:val="left" w:pos="561"/>
        </w:tabs>
        <w:autoSpaceDE w:val="0"/>
        <w:autoSpaceDN w:val="0"/>
        <w:spacing w:before="139" w:after="0" w:line="240" w:lineRule="auto"/>
        <w:ind w:left="709" w:firstLine="0"/>
        <w:contextualSpacing w:val="0"/>
        <w:jc w:val="both"/>
        <w:rPr>
          <w:rFonts w:ascii="Times New Roman" w:hAnsi="Times New Roman" w:cs="Times New Roman"/>
          <w:sz w:val="24"/>
          <w:szCs w:val="24"/>
        </w:rPr>
      </w:pPr>
      <w:r w:rsidRPr="000A2B08">
        <w:rPr>
          <w:rFonts w:ascii="Times New Roman" w:hAnsi="Times New Roman" w:cs="Times New Roman"/>
          <w:sz w:val="24"/>
          <w:szCs w:val="24"/>
        </w:rPr>
        <w:t>Web frameworks like</w:t>
      </w:r>
      <w:r w:rsidRPr="000A2B08">
        <w:rPr>
          <w:rFonts w:ascii="Times New Roman" w:hAnsi="Times New Roman" w:cs="Times New Roman"/>
          <w:color w:val="0000FF"/>
          <w:sz w:val="24"/>
          <w:szCs w:val="24"/>
        </w:rPr>
        <w:t xml:space="preserve"> </w:t>
      </w:r>
      <w:r w:rsidRPr="000A2B08">
        <w:rPr>
          <w:rFonts w:ascii="Times New Roman" w:hAnsi="Times New Roman" w:cs="Times New Roman"/>
          <w:color w:val="0000FF"/>
          <w:sz w:val="24"/>
          <w:szCs w:val="24"/>
          <w:u w:val="single" w:color="0000FF"/>
        </w:rPr>
        <w:t>Django</w:t>
      </w:r>
      <w:r w:rsidRPr="000A2B08">
        <w:rPr>
          <w:rFonts w:ascii="Times New Roman" w:hAnsi="Times New Roman" w:cs="Times New Roman"/>
          <w:color w:val="0000FF"/>
          <w:sz w:val="24"/>
          <w:szCs w:val="24"/>
        </w:rPr>
        <w:t xml:space="preserve"> </w:t>
      </w:r>
      <w:r w:rsidRPr="000A2B08">
        <w:rPr>
          <w:rFonts w:ascii="Times New Roman" w:hAnsi="Times New Roman" w:cs="Times New Roman"/>
          <w:sz w:val="24"/>
          <w:szCs w:val="24"/>
        </w:rPr>
        <w:t>(used by YouTube, Instagram, Dropbox)</w:t>
      </w:r>
    </w:p>
    <w:p w14:paraId="0468CABC" w14:textId="0621C84A" w:rsidR="000C648F" w:rsidRPr="000A2B08" w:rsidRDefault="000C648F" w:rsidP="00C741E7">
      <w:pPr>
        <w:pStyle w:val="ListParagraph"/>
        <w:widowControl w:val="0"/>
        <w:numPr>
          <w:ilvl w:val="0"/>
          <w:numId w:val="33"/>
        </w:numPr>
        <w:tabs>
          <w:tab w:val="left" w:pos="560"/>
          <w:tab w:val="left" w:pos="561"/>
        </w:tabs>
        <w:autoSpaceDE w:val="0"/>
        <w:autoSpaceDN w:val="0"/>
        <w:spacing w:before="137" w:after="0" w:line="240" w:lineRule="auto"/>
        <w:ind w:left="709" w:firstLine="0"/>
        <w:contextualSpacing w:val="0"/>
        <w:jc w:val="both"/>
        <w:rPr>
          <w:rFonts w:ascii="Times New Roman" w:hAnsi="Times New Roman" w:cs="Times New Roman"/>
          <w:sz w:val="24"/>
          <w:szCs w:val="24"/>
        </w:rPr>
      </w:pPr>
      <w:r w:rsidRPr="000A2B08">
        <w:rPr>
          <w:rFonts w:ascii="Times New Roman" w:hAnsi="Times New Roman" w:cs="Times New Roman"/>
          <w:sz w:val="24"/>
          <w:szCs w:val="24"/>
        </w:rPr>
        <w:t>Image processing (like</w:t>
      </w:r>
      <w:r w:rsidRPr="000A2B08">
        <w:rPr>
          <w:rFonts w:ascii="Times New Roman" w:hAnsi="Times New Roman" w:cs="Times New Roman"/>
          <w:color w:val="0000FF"/>
          <w:sz w:val="24"/>
          <w:szCs w:val="24"/>
        </w:rPr>
        <w:t xml:space="preserve"> </w:t>
      </w:r>
      <w:r w:rsidRPr="000A2B08">
        <w:rPr>
          <w:rFonts w:ascii="Times New Roman" w:hAnsi="Times New Roman" w:cs="Times New Roman"/>
          <w:color w:val="0000FF"/>
          <w:sz w:val="24"/>
          <w:szCs w:val="24"/>
          <w:u w:val="single" w:color="0000FF"/>
        </w:rPr>
        <w:t>OpenCV</w:t>
      </w:r>
      <w:r w:rsidRPr="000A2B08">
        <w:rPr>
          <w:rFonts w:ascii="Times New Roman" w:hAnsi="Times New Roman" w:cs="Times New Roman"/>
          <w:sz w:val="24"/>
          <w:szCs w:val="24"/>
        </w:rPr>
        <w:t>,</w:t>
      </w:r>
      <w:r w:rsidRPr="000A2B08">
        <w:rPr>
          <w:rFonts w:ascii="Times New Roman" w:hAnsi="Times New Roman" w:cs="Times New Roman"/>
          <w:spacing w:val="-5"/>
          <w:sz w:val="24"/>
          <w:szCs w:val="24"/>
        </w:rPr>
        <w:t xml:space="preserve"> </w:t>
      </w:r>
      <w:r w:rsidRPr="000A2B08">
        <w:rPr>
          <w:rFonts w:ascii="Times New Roman" w:hAnsi="Times New Roman" w:cs="Times New Roman"/>
          <w:sz w:val="24"/>
          <w:szCs w:val="24"/>
        </w:rPr>
        <w:t>Pillow)</w:t>
      </w:r>
    </w:p>
    <w:p w14:paraId="43363C74" w14:textId="77777777" w:rsidR="000C648F" w:rsidRPr="000A2B08" w:rsidRDefault="000C648F" w:rsidP="00C741E7">
      <w:pPr>
        <w:pStyle w:val="ListParagraph"/>
        <w:widowControl w:val="0"/>
        <w:numPr>
          <w:ilvl w:val="0"/>
          <w:numId w:val="33"/>
        </w:numPr>
        <w:tabs>
          <w:tab w:val="left" w:pos="560"/>
          <w:tab w:val="left" w:pos="561"/>
        </w:tabs>
        <w:autoSpaceDE w:val="0"/>
        <w:autoSpaceDN w:val="0"/>
        <w:spacing w:before="139" w:after="0" w:line="240" w:lineRule="auto"/>
        <w:ind w:left="709" w:firstLine="0"/>
        <w:contextualSpacing w:val="0"/>
        <w:jc w:val="both"/>
        <w:rPr>
          <w:rFonts w:ascii="Times New Roman" w:hAnsi="Times New Roman" w:cs="Times New Roman"/>
          <w:sz w:val="24"/>
          <w:szCs w:val="24"/>
        </w:rPr>
      </w:pPr>
      <w:r w:rsidRPr="000A2B08">
        <w:rPr>
          <w:rFonts w:ascii="Times New Roman" w:hAnsi="Times New Roman" w:cs="Times New Roman"/>
          <w:sz w:val="24"/>
          <w:szCs w:val="24"/>
        </w:rPr>
        <w:t>Web scraping (like Scrapy, BeautifulSoup,</w:t>
      </w:r>
      <w:r w:rsidRPr="000A2B08">
        <w:rPr>
          <w:rFonts w:ascii="Times New Roman" w:hAnsi="Times New Roman" w:cs="Times New Roman"/>
          <w:spacing w:val="-1"/>
          <w:sz w:val="24"/>
          <w:szCs w:val="24"/>
        </w:rPr>
        <w:t xml:space="preserve"> </w:t>
      </w:r>
      <w:r w:rsidRPr="000A2B08">
        <w:rPr>
          <w:rFonts w:ascii="Times New Roman" w:hAnsi="Times New Roman" w:cs="Times New Roman"/>
          <w:sz w:val="24"/>
          <w:szCs w:val="24"/>
        </w:rPr>
        <w:t>Selenium)</w:t>
      </w:r>
    </w:p>
    <w:p w14:paraId="519A0B77" w14:textId="77777777" w:rsidR="00296BA2" w:rsidRPr="000A2B08" w:rsidRDefault="000C648F" w:rsidP="00C741E7">
      <w:pPr>
        <w:pStyle w:val="ListParagraph"/>
        <w:widowControl w:val="0"/>
        <w:numPr>
          <w:ilvl w:val="0"/>
          <w:numId w:val="33"/>
        </w:numPr>
        <w:tabs>
          <w:tab w:val="left" w:pos="560"/>
          <w:tab w:val="left" w:pos="561"/>
        </w:tabs>
        <w:autoSpaceDE w:val="0"/>
        <w:autoSpaceDN w:val="0"/>
        <w:spacing w:before="137" w:after="0" w:line="240" w:lineRule="auto"/>
        <w:ind w:left="709" w:firstLine="0"/>
        <w:contextualSpacing w:val="0"/>
        <w:jc w:val="both"/>
        <w:rPr>
          <w:rFonts w:ascii="Times New Roman" w:hAnsi="Times New Roman" w:cs="Times New Roman"/>
          <w:sz w:val="24"/>
          <w:szCs w:val="24"/>
        </w:rPr>
      </w:pPr>
      <w:r w:rsidRPr="000A2B08">
        <w:rPr>
          <w:rFonts w:ascii="Times New Roman" w:hAnsi="Times New Roman" w:cs="Times New Roman"/>
          <w:sz w:val="24"/>
          <w:szCs w:val="24"/>
        </w:rPr>
        <w:t>Test</w:t>
      </w:r>
      <w:r w:rsidRPr="000A2B08">
        <w:rPr>
          <w:rFonts w:ascii="Times New Roman" w:hAnsi="Times New Roman" w:cs="Times New Roman"/>
          <w:spacing w:val="-1"/>
          <w:sz w:val="24"/>
          <w:szCs w:val="24"/>
        </w:rPr>
        <w:t xml:space="preserve"> </w:t>
      </w:r>
      <w:r w:rsidRPr="000A2B08">
        <w:rPr>
          <w:rFonts w:ascii="Times New Roman" w:hAnsi="Times New Roman" w:cs="Times New Roman"/>
          <w:sz w:val="24"/>
          <w:szCs w:val="24"/>
        </w:rPr>
        <w:t>frameworks</w:t>
      </w:r>
    </w:p>
    <w:p w14:paraId="4186D8D2" w14:textId="59D81492" w:rsidR="00296BA2" w:rsidRPr="000A2B08" w:rsidRDefault="000C648F" w:rsidP="00C741E7">
      <w:pPr>
        <w:pStyle w:val="ListParagraph"/>
        <w:widowControl w:val="0"/>
        <w:numPr>
          <w:ilvl w:val="0"/>
          <w:numId w:val="33"/>
        </w:numPr>
        <w:tabs>
          <w:tab w:val="left" w:pos="560"/>
          <w:tab w:val="left" w:pos="561"/>
        </w:tabs>
        <w:autoSpaceDE w:val="0"/>
        <w:autoSpaceDN w:val="0"/>
        <w:spacing w:before="137" w:after="0" w:line="240" w:lineRule="auto"/>
        <w:ind w:left="709" w:firstLine="0"/>
        <w:contextualSpacing w:val="0"/>
        <w:jc w:val="both"/>
        <w:rPr>
          <w:rFonts w:ascii="Times New Roman" w:hAnsi="Times New Roman" w:cs="Times New Roman"/>
          <w:sz w:val="24"/>
          <w:szCs w:val="24"/>
        </w:rPr>
      </w:pPr>
      <w:r w:rsidRPr="000A2B08">
        <w:rPr>
          <w:rFonts w:ascii="Times New Roman" w:hAnsi="Times New Roman" w:cs="Times New Roman"/>
          <w:sz w:val="24"/>
          <w:szCs w:val="24"/>
        </w:rPr>
        <w:t>Multimedi</w:t>
      </w:r>
      <w:r w:rsidR="00296BA2" w:rsidRPr="000A2B08">
        <w:rPr>
          <w:rFonts w:ascii="Times New Roman" w:hAnsi="Times New Roman" w:cs="Times New Roman"/>
          <w:sz w:val="24"/>
          <w:szCs w:val="24"/>
        </w:rPr>
        <w:t>a</w:t>
      </w:r>
    </w:p>
    <w:p w14:paraId="1EF6AB59" w14:textId="7B30C151" w:rsidR="00E42AAC" w:rsidRPr="000A2B08" w:rsidRDefault="00E42AAC" w:rsidP="00E42AAC">
      <w:pPr>
        <w:pStyle w:val="BodyText"/>
        <w:spacing w:before="3"/>
        <w:ind w:left="348"/>
      </w:pPr>
    </w:p>
    <w:p w14:paraId="18753577" w14:textId="16BB4988" w:rsidR="00E42AAC" w:rsidRPr="000A2B08" w:rsidRDefault="00E42AAC" w:rsidP="00C741E7">
      <w:pPr>
        <w:pStyle w:val="BodyText"/>
        <w:spacing w:before="3"/>
        <w:ind w:left="851"/>
        <w:rPr>
          <w:b/>
          <w:bCs/>
          <w:color w:val="FF0000"/>
        </w:rPr>
      </w:pPr>
      <w:r w:rsidRPr="000A2B08">
        <w:rPr>
          <w:b/>
          <w:bCs/>
          <w:color w:val="FF0000"/>
        </w:rPr>
        <w:t>2.3 Front End of Project</w:t>
      </w:r>
    </w:p>
    <w:p w14:paraId="2A0098AF" w14:textId="17209B12" w:rsidR="00E42AAC" w:rsidRPr="000A2B08" w:rsidRDefault="00E42AAC" w:rsidP="00C741E7">
      <w:pPr>
        <w:pStyle w:val="BodyText"/>
        <w:spacing w:before="3"/>
        <w:ind w:left="851"/>
        <w:rPr>
          <w:b/>
          <w:bCs/>
          <w:color w:val="FF0000"/>
        </w:rPr>
      </w:pPr>
      <w:r w:rsidRPr="000A2B08">
        <w:rPr>
          <w:b/>
          <w:bCs/>
          <w:color w:val="FF0000"/>
        </w:rPr>
        <w:t xml:space="preserve"> </w:t>
      </w:r>
    </w:p>
    <w:p w14:paraId="58E9C9D8" w14:textId="747E158C" w:rsidR="00E42AAC" w:rsidRPr="000A2B08" w:rsidRDefault="00E42AAC" w:rsidP="00C741E7">
      <w:pPr>
        <w:pStyle w:val="BodyText"/>
        <w:spacing w:before="3"/>
        <w:ind w:left="851"/>
      </w:pPr>
      <w:r w:rsidRPr="000A2B08">
        <w:t xml:space="preserve">Our application consists of few main aspects. They are </w:t>
      </w:r>
    </w:p>
    <w:p w14:paraId="240D8C07" w14:textId="36C1BF3C" w:rsidR="00E42AAC" w:rsidRPr="000A2B08" w:rsidRDefault="00E42AAC" w:rsidP="00C741E7">
      <w:pPr>
        <w:pStyle w:val="BodyText"/>
        <w:spacing w:before="3"/>
        <w:ind w:left="851"/>
      </w:pPr>
    </w:p>
    <w:p w14:paraId="41D240B5" w14:textId="7C101B87" w:rsidR="00E42AAC" w:rsidRPr="000A2B08" w:rsidRDefault="00E42AAC" w:rsidP="00C741E7">
      <w:pPr>
        <w:pStyle w:val="BodyText"/>
        <w:numPr>
          <w:ilvl w:val="0"/>
          <w:numId w:val="42"/>
        </w:numPr>
        <w:spacing w:before="3"/>
        <w:ind w:left="851"/>
      </w:pPr>
      <w:r w:rsidRPr="000A2B08">
        <w:t>Registration</w:t>
      </w:r>
    </w:p>
    <w:p w14:paraId="0AC1BD55" w14:textId="10FCFCE9" w:rsidR="00E42AAC" w:rsidRPr="000A2B08" w:rsidRDefault="00E42AAC" w:rsidP="00C741E7">
      <w:pPr>
        <w:pStyle w:val="BodyText"/>
        <w:numPr>
          <w:ilvl w:val="0"/>
          <w:numId w:val="42"/>
        </w:numPr>
        <w:spacing w:before="3"/>
        <w:ind w:left="851"/>
      </w:pPr>
      <w:r w:rsidRPr="000A2B08">
        <w:t>Login</w:t>
      </w:r>
    </w:p>
    <w:p w14:paraId="4AA9324B" w14:textId="547F3BA7" w:rsidR="00E42AAC" w:rsidRPr="000A2B08" w:rsidRDefault="00E42AAC" w:rsidP="00C741E7">
      <w:pPr>
        <w:pStyle w:val="BodyText"/>
        <w:numPr>
          <w:ilvl w:val="0"/>
          <w:numId w:val="42"/>
        </w:numPr>
        <w:spacing w:before="3"/>
        <w:ind w:left="851"/>
      </w:pPr>
      <w:r w:rsidRPr="000A2B08">
        <w:t>Uploading a file</w:t>
      </w:r>
    </w:p>
    <w:p w14:paraId="42691656" w14:textId="7061376F" w:rsidR="00E42AAC" w:rsidRPr="000A2B08" w:rsidRDefault="00E42AAC" w:rsidP="00C741E7">
      <w:pPr>
        <w:pStyle w:val="BodyText"/>
        <w:numPr>
          <w:ilvl w:val="0"/>
          <w:numId w:val="42"/>
        </w:numPr>
        <w:spacing w:before="3"/>
        <w:ind w:left="851"/>
      </w:pPr>
      <w:r w:rsidRPr="000A2B08">
        <w:t>Downloading a file</w:t>
      </w:r>
    </w:p>
    <w:p w14:paraId="5C98A039" w14:textId="66479122" w:rsidR="009F47C4" w:rsidRPr="000A2B08" w:rsidRDefault="009F47C4" w:rsidP="009F47C4">
      <w:pPr>
        <w:pStyle w:val="BodyText"/>
        <w:spacing w:before="3"/>
        <w:ind w:left="851"/>
      </w:pPr>
    </w:p>
    <w:p w14:paraId="6297AACD" w14:textId="6F80786D" w:rsidR="009F47C4" w:rsidRPr="000A2B08" w:rsidRDefault="009F47C4" w:rsidP="009F47C4">
      <w:pPr>
        <w:pStyle w:val="BodyText"/>
        <w:spacing w:before="3"/>
        <w:ind w:left="851"/>
      </w:pPr>
    </w:p>
    <w:p w14:paraId="2E98D467" w14:textId="38192EFD" w:rsidR="009F47C4" w:rsidRPr="000A2B08" w:rsidRDefault="009F47C4" w:rsidP="009F47C4">
      <w:pPr>
        <w:pStyle w:val="BodyText"/>
        <w:spacing w:before="3"/>
        <w:ind w:left="851"/>
      </w:pPr>
    </w:p>
    <w:p w14:paraId="392C62E6" w14:textId="76DAD3DD" w:rsidR="009F47C4" w:rsidRPr="000A2B08" w:rsidRDefault="009F47C4" w:rsidP="009F47C4">
      <w:pPr>
        <w:pStyle w:val="BodyText"/>
        <w:spacing w:before="3"/>
        <w:ind w:left="851"/>
      </w:pPr>
    </w:p>
    <w:p w14:paraId="43FEBBF9" w14:textId="14C7A18C" w:rsidR="009F47C4" w:rsidRPr="000A2B08" w:rsidRDefault="009F47C4" w:rsidP="009F47C4">
      <w:pPr>
        <w:pStyle w:val="BodyText"/>
        <w:spacing w:before="3"/>
        <w:ind w:left="851"/>
      </w:pPr>
    </w:p>
    <w:p w14:paraId="498D22B8" w14:textId="77777777" w:rsidR="00A452EE" w:rsidRPr="000A2B08" w:rsidRDefault="00A452EE" w:rsidP="009F47C4">
      <w:pPr>
        <w:pStyle w:val="BodyText"/>
        <w:spacing w:before="3"/>
        <w:ind w:left="851"/>
      </w:pPr>
    </w:p>
    <w:p w14:paraId="64FF5CE7" w14:textId="339BF54B" w:rsidR="009F47C4" w:rsidRPr="000A2B08" w:rsidRDefault="009F47C4" w:rsidP="009F47C4">
      <w:pPr>
        <w:pStyle w:val="BodyText"/>
        <w:spacing w:before="3"/>
        <w:ind w:left="851"/>
      </w:pPr>
    </w:p>
    <w:p w14:paraId="011DFCE4" w14:textId="77777777" w:rsidR="009F47C4" w:rsidRPr="000A2B08" w:rsidRDefault="009F47C4" w:rsidP="009F47C4">
      <w:pPr>
        <w:pStyle w:val="BodyText"/>
        <w:spacing w:before="3"/>
        <w:ind w:left="851"/>
      </w:pPr>
    </w:p>
    <w:p w14:paraId="6A0FF24A" w14:textId="107D075B" w:rsidR="00E42AAC" w:rsidRPr="000A2B08" w:rsidRDefault="00E42AAC" w:rsidP="00C741E7">
      <w:pPr>
        <w:pStyle w:val="BodyText"/>
        <w:spacing w:before="3"/>
        <w:ind w:left="851"/>
      </w:pPr>
    </w:p>
    <w:p w14:paraId="5017E20B" w14:textId="377E2895" w:rsidR="00E42AAC" w:rsidRPr="000A2B08" w:rsidRDefault="00E42AAC" w:rsidP="00C741E7">
      <w:pPr>
        <w:pStyle w:val="BodyText"/>
        <w:spacing w:before="3"/>
        <w:ind w:left="851"/>
        <w:rPr>
          <w:b/>
          <w:bCs/>
          <w:color w:val="FF0000"/>
        </w:rPr>
      </w:pPr>
      <w:r w:rsidRPr="000A2B08">
        <w:rPr>
          <w:b/>
          <w:bCs/>
          <w:color w:val="FF0000"/>
        </w:rPr>
        <w:lastRenderedPageBreak/>
        <w:t xml:space="preserve">     2.3.1 Registration</w:t>
      </w:r>
    </w:p>
    <w:p w14:paraId="7DE79F90" w14:textId="77777777" w:rsidR="00E42AAC" w:rsidRPr="000A2B08" w:rsidRDefault="00E42AAC" w:rsidP="00C741E7">
      <w:pPr>
        <w:pStyle w:val="BodyText"/>
        <w:spacing w:before="3"/>
        <w:ind w:left="851"/>
        <w:rPr>
          <w:b/>
          <w:bCs/>
          <w:color w:val="FF0000"/>
        </w:rPr>
      </w:pPr>
    </w:p>
    <w:p w14:paraId="67F463BB" w14:textId="39E1436F" w:rsidR="00E42AAC" w:rsidRPr="000A2B08" w:rsidRDefault="00E42AAC" w:rsidP="00C741E7">
      <w:pPr>
        <w:pStyle w:val="BodyText"/>
        <w:spacing w:before="3"/>
        <w:ind w:left="851"/>
      </w:pPr>
      <w:r w:rsidRPr="000A2B08">
        <w:t xml:space="preserve">      The below figure shows the registration page.</w:t>
      </w:r>
    </w:p>
    <w:p w14:paraId="11E4D75D" w14:textId="1C31D856" w:rsidR="00E42AAC" w:rsidRPr="000A2B08" w:rsidRDefault="00E42AAC" w:rsidP="00D93E0C">
      <w:pPr>
        <w:pStyle w:val="BodyText"/>
        <w:spacing w:before="3"/>
        <w:ind w:left="284"/>
        <w:jc w:val="both"/>
        <w:rPr>
          <w:noProof/>
        </w:rPr>
      </w:pPr>
      <w:r w:rsidRPr="000A2B08">
        <w:rPr>
          <w:noProof/>
        </w:rPr>
        <w:t xml:space="preserve">                        </w:t>
      </w:r>
      <w:r w:rsidR="00D93E0C" w:rsidRPr="000A2B08">
        <w:rPr>
          <w:noProof/>
        </w:rPr>
        <w:drawing>
          <wp:inline distT="0" distB="0" distL="0" distR="0" wp14:anchorId="3F451B75" wp14:editId="06000103">
            <wp:extent cx="4419600" cy="32447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9332" cy="3273909"/>
                    </a:xfrm>
                    <a:prstGeom prst="rect">
                      <a:avLst/>
                    </a:prstGeom>
                    <a:noFill/>
                    <a:ln>
                      <a:noFill/>
                    </a:ln>
                  </pic:spPr>
                </pic:pic>
              </a:graphicData>
            </a:graphic>
          </wp:inline>
        </w:drawing>
      </w:r>
      <w:r w:rsidRPr="000A2B08">
        <w:rPr>
          <w:noProof/>
        </w:rPr>
        <w:t xml:space="preserve">  </w:t>
      </w:r>
    </w:p>
    <w:p w14:paraId="5E5968F2" w14:textId="271C05D3" w:rsidR="00624CCB" w:rsidRPr="000A2B08" w:rsidRDefault="00624CCB" w:rsidP="00C741E7">
      <w:pPr>
        <w:pStyle w:val="BodyText"/>
        <w:spacing w:before="3"/>
        <w:ind w:left="851"/>
        <w:jc w:val="both"/>
        <w:rPr>
          <w:noProof/>
        </w:rPr>
      </w:pPr>
    </w:p>
    <w:p w14:paraId="682506D7" w14:textId="767B649B" w:rsidR="00624CCB" w:rsidRPr="000A2B08" w:rsidRDefault="00624CCB" w:rsidP="009F47C4">
      <w:pPr>
        <w:pStyle w:val="BodyText"/>
        <w:spacing w:before="3"/>
        <w:ind w:left="851"/>
        <w:rPr>
          <w:b/>
          <w:bCs/>
        </w:rPr>
      </w:pPr>
      <w:r w:rsidRPr="000A2B08">
        <w:rPr>
          <w:b/>
          <w:bCs/>
          <w:noProof/>
        </w:rPr>
        <w:t xml:space="preserve">                                                       Figure 2.1 Registration</w:t>
      </w:r>
    </w:p>
    <w:p w14:paraId="43CBE817" w14:textId="77777777" w:rsidR="00624CCB" w:rsidRPr="000A2B08" w:rsidRDefault="00624CCB" w:rsidP="00C741E7">
      <w:pPr>
        <w:pStyle w:val="BodyText"/>
        <w:spacing w:before="3"/>
        <w:ind w:left="851"/>
      </w:pPr>
    </w:p>
    <w:p w14:paraId="689ED5F4" w14:textId="7B741A9A" w:rsidR="00E42AAC" w:rsidRPr="000A2B08" w:rsidRDefault="00E42AAC" w:rsidP="00C741E7">
      <w:pPr>
        <w:pStyle w:val="BodyText"/>
        <w:spacing w:before="3"/>
        <w:ind w:left="851"/>
        <w:rPr>
          <w:b/>
          <w:bCs/>
          <w:color w:val="FF0000"/>
        </w:rPr>
      </w:pPr>
      <w:r w:rsidRPr="000A2B08">
        <w:rPr>
          <w:b/>
          <w:bCs/>
          <w:color w:val="FF0000"/>
        </w:rPr>
        <w:t>2.3.2 Login</w:t>
      </w:r>
    </w:p>
    <w:p w14:paraId="302D8CAB" w14:textId="77777777" w:rsidR="00624CCB" w:rsidRPr="000A2B08" w:rsidRDefault="00624CCB" w:rsidP="00C741E7">
      <w:pPr>
        <w:pStyle w:val="BodyText"/>
        <w:spacing w:before="3"/>
        <w:ind w:left="851"/>
        <w:rPr>
          <w:b/>
          <w:bCs/>
          <w:color w:val="FF0000"/>
        </w:rPr>
      </w:pPr>
    </w:p>
    <w:p w14:paraId="6D83B3B9" w14:textId="7EA24FC9" w:rsidR="00624CCB" w:rsidRPr="000A2B08" w:rsidRDefault="00624CCB" w:rsidP="00C741E7">
      <w:pPr>
        <w:pStyle w:val="BodyText"/>
        <w:spacing w:before="3"/>
        <w:ind w:left="851"/>
      </w:pPr>
      <w:r w:rsidRPr="000A2B08">
        <w:t>Here the user login with his voice.</w:t>
      </w:r>
    </w:p>
    <w:p w14:paraId="711307D9" w14:textId="77777777" w:rsidR="00624CCB" w:rsidRPr="000A2B08" w:rsidRDefault="00624CCB" w:rsidP="00C741E7">
      <w:pPr>
        <w:pStyle w:val="BodyText"/>
        <w:spacing w:before="3"/>
        <w:ind w:left="851"/>
        <w:rPr>
          <w:b/>
          <w:bCs/>
          <w:color w:val="FF0000"/>
        </w:rPr>
      </w:pPr>
    </w:p>
    <w:p w14:paraId="1A10495D" w14:textId="2F41CC31" w:rsidR="000C648F" w:rsidRPr="000A2B08" w:rsidRDefault="00624CCB" w:rsidP="00C741E7">
      <w:pPr>
        <w:pStyle w:val="BodyText"/>
        <w:spacing w:before="9"/>
        <w:ind w:left="851"/>
      </w:pPr>
      <w:r w:rsidRPr="000A2B08">
        <w:t xml:space="preserve">           </w:t>
      </w:r>
      <w:r w:rsidRPr="000A2B08">
        <w:rPr>
          <w:noProof/>
        </w:rPr>
        <w:drawing>
          <wp:inline distT="0" distB="0" distL="0" distR="0" wp14:anchorId="5BF60D34" wp14:editId="16B7DA15">
            <wp:extent cx="4587240" cy="30327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425" cy="3048088"/>
                    </a:xfrm>
                    <a:prstGeom prst="rect">
                      <a:avLst/>
                    </a:prstGeom>
                    <a:noFill/>
                    <a:ln>
                      <a:noFill/>
                    </a:ln>
                  </pic:spPr>
                </pic:pic>
              </a:graphicData>
            </a:graphic>
          </wp:inline>
        </w:drawing>
      </w:r>
    </w:p>
    <w:p w14:paraId="66E13E5B" w14:textId="13650966" w:rsidR="00624CCB" w:rsidRPr="000A2B08" w:rsidRDefault="00624CCB" w:rsidP="00C741E7">
      <w:pPr>
        <w:pStyle w:val="BodyText"/>
        <w:spacing w:before="3"/>
        <w:ind w:left="851"/>
        <w:rPr>
          <w:b/>
          <w:bCs/>
        </w:rPr>
      </w:pPr>
      <w:r w:rsidRPr="000A2B08">
        <w:rPr>
          <w:b/>
          <w:bCs/>
          <w:noProof/>
        </w:rPr>
        <w:t xml:space="preserve">                                                             Figure 2.2 Login</w:t>
      </w:r>
    </w:p>
    <w:p w14:paraId="6A22291C" w14:textId="77777777" w:rsidR="00624CCB" w:rsidRPr="000A2B08" w:rsidRDefault="00624CCB" w:rsidP="00C741E7">
      <w:pPr>
        <w:pStyle w:val="BodyText"/>
        <w:spacing w:before="3"/>
        <w:ind w:left="851"/>
      </w:pPr>
    </w:p>
    <w:p w14:paraId="1777B82C" w14:textId="77777777" w:rsidR="00624CCB" w:rsidRPr="000A2B08" w:rsidRDefault="00624CCB" w:rsidP="00C741E7">
      <w:pPr>
        <w:pStyle w:val="BodyText"/>
        <w:spacing w:before="9"/>
        <w:ind w:left="851"/>
      </w:pPr>
    </w:p>
    <w:p w14:paraId="4B85D717" w14:textId="77777777" w:rsidR="00624CCB" w:rsidRPr="000A2B08" w:rsidRDefault="00624CCB" w:rsidP="00C741E7">
      <w:pPr>
        <w:pStyle w:val="BodyText"/>
        <w:spacing w:before="9"/>
        <w:ind w:left="851"/>
      </w:pPr>
    </w:p>
    <w:p w14:paraId="48327FF9" w14:textId="77777777" w:rsidR="00A452EE" w:rsidRPr="000A2B08" w:rsidRDefault="00A452EE" w:rsidP="00C741E7">
      <w:pPr>
        <w:pStyle w:val="BodyText"/>
        <w:spacing w:before="9"/>
        <w:ind w:left="851"/>
        <w:rPr>
          <w:b/>
          <w:bCs/>
          <w:color w:val="FF0000"/>
        </w:rPr>
      </w:pPr>
    </w:p>
    <w:p w14:paraId="73FB7269" w14:textId="4679C2C9" w:rsidR="00624CCB" w:rsidRPr="000A2B08" w:rsidRDefault="00624CCB" w:rsidP="00C741E7">
      <w:pPr>
        <w:pStyle w:val="BodyText"/>
        <w:spacing w:before="9"/>
        <w:ind w:left="851"/>
        <w:rPr>
          <w:b/>
          <w:bCs/>
          <w:color w:val="FF0000"/>
        </w:rPr>
      </w:pPr>
      <w:r w:rsidRPr="000A2B08">
        <w:rPr>
          <w:b/>
          <w:bCs/>
          <w:color w:val="FF0000"/>
        </w:rPr>
        <w:lastRenderedPageBreak/>
        <w:t xml:space="preserve"> 2.3.3 Uploading a file</w:t>
      </w:r>
    </w:p>
    <w:p w14:paraId="13EAAAF1" w14:textId="13676318" w:rsidR="00624CCB" w:rsidRPr="000A2B08" w:rsidRDefault="00624CCB" w:rsidP="00C741E7">
      <w:pPr>
        <w:pStyle w:val="BodyText"/>
        <w:spacing w:before="9"/>
        <w:ind w:left="851"/>
      </w:pPr>
      <w:r w:rsidRPr="000A2B08">
        <w:rPr>
          <w:b/>
          <w:bCs/>
          <w:color w:val="FF0000"/>
        </w:rPr>
        <w:t xml:space="preserve"> </w:t>
      </w:r>
      <w:r w:rsidRPr="000A2B08">
        <w:t>The user upload his file which will be encrypted automatically and get stored in the cloud.</w:t>
      </w:r>
    </w:p>
    <w:p w14:paraId="5F04ECCE" w14:textId="77777777" w:rsidR="00624CCB" w:rsidRPr="000A2B08" w:rsidRDefault="00624CCB" w:rsidP="00C741E7">
      <w:pPr>
        <w:pStyle w:val="BodyText"/>
        <w:spacing w:before="9"/>
        <w:ind w:left="851"/>
        <w:rPr>
          <w:b/>
          <w:bCs/>
          <w:color w:val="FF0000"/>
        </w:rPr>
      </w:pPr>
    </w:p>
    <w:p w14:paraId="60945546" w14:textId="63D992EC" w:rsidR="00624CCB" w:rsidRPr="000A2B08" w:rsidRDefault="00C741E7" w:rsidP="00C741E7">
      <w:pPr>
        <w:pStyle w:val="BodyText"/>
        <w:spacing w:before="9"/>
        <w:ind w:left="851"/>
        <w:rPr>
          <w:b/>
          <w:bCs/>
          <w:color w:val="FF0000"/>
        </w:rPr>
      </w:pPr>
      <w:r w:rsidRPr="000A2B08">
        <w:rPr>
          <w:b/>
          <w:bCs/>
          <w:color w:val="FF0000"/>
        </w:rPr>
        <w:t xml:space="preserve">       </w:t>
      </w:r>
      <w:r w:rsidR="00624CCB" w:rsidRPr="000A2B08">
        <w:rPr>
          <w:noProof/>
        </w:rPr>
        <w:drawing>
          <wp:inline distT="0" distB="0" distL="0" distR="0" wp14:anchorId="5A527345" wp14:editId="6A4CF7B0">
            <wp:extent cx="4501291" cy="2872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8570" cy="2890150"/>
                    </a:xfrm>
                    <a:prstGeom prst="rect">
                      <a:avLst/>
                    </a:prstGeom>
                    <a:noFill/>
                    <a:ln>
                      <a:noFill/>
                    </a:ln>
                  </pic:spPr>
                </pic:pic>
              </a:graphicData>
            </a:graphic>
          </wp:inline>
        </w:drawing>
      </w:r>
    </w:p>
    <w:p w14:paraId="5D03A9A4" w14:textId="70FD44D8" w:rsidR="00624CCB" w:rsidRPr="000A2B08" w:rsidRDefault="00624CCB" w:rsidP="00C741E7">
      <w:pPr>
        <w:pStyle w:val="BodyText"/>
        <w:spacing w:before="3"/>
        <w:ind w:left="851"/>
        <w:rPr>
          <w:b/>
          <w:bCs/>
        </w:rPr>
      </w:pPr>
      <w:r w:rsidRPr="000A2B08">
        <w:rPr>
          <w:b/>
          <w:bCs/>
          <w:noProof/>
        </w:rPr>
        <w:t xml:space="preserve">                                                      Figure 2.3 Uploading a file</w:t>
      </w:r>
    </w:p>
    <w:p w14:paraId="708FDCE8" w14:textId="77777777" w:rsidR="00624CCB" w:rsidRPr="000A2B08" w:rsidRDefault="00624CCB" w:rsidP="00C741E7">
      <w:pPr>
        <w:pStyle w:val="BodyText"/>
        <w:spacing w:before="3"/>
        <w:ind w:left="851"/>
      </w:pPr>
    </w:p>
    <w:p w14:paraId="5A4E442A" w14:textId="77777777" w:rsidR="00624CCB" w:rsidRPr="000A2B08" w:rsidRDefault="00624CCB" w:rsidP="00C741E7">
      <w:pPr>
        <w:pStyle w:val="BodyText"/>
        <w:spacing w:before="9"/>
        <w:ind w:left="851"/>
        <w:rPr>
          <w:b/>
          <w:bCs/>
          <w:color w:val="FF0000"/>
        </w:rPr>
      </w:pPr>
    </w:p>
    <w:p w14:paraId="3BB198BE" w14:textId="77777777" w:rsidR="00624CCB" w:rsidRPr="000A2B08" w:rsidRDefault="00624CCB" w:rsidP="00C741E7">
      <w:pPr>
        <w:pStyle w:val="BodyText"/>
        <w:spacing w:before="9"/>
        <w:ind w:left="851"/>
        <w:rPr>
          <w:b/>
          <w:bCs/>
          <w:color w:val="FF0000"/>
        </w:rPr>
      </w:pPr>
    </w:p>
    <w:p w14:paraId="4AEA4611" w14:textId="481128C5" w:rsidR="00624CCB" w:rsidRPr="000A2B08" w:rsidRDefault="00624CCB" w:rsidP="00C741E7">
      <w:pPr>
        <w:pStyle w:val="BodyText"/>
        <w:spacing w:before="9"/>
        <w:ind w:left="851"/>
        <w:rPr>
          <w:b/>
          <w:bCs/>
          <w:color w:val="FF0000"/>
        </w:rPr>
      </w:pPr>
      <w:r w:rsidRPr="000A2B08">
        <w:rPr>
          <w:b/>
          <w:bCs/>
          <w:color w:val="FF0000"/>
        </w:rPr>
        <w:t>2.3.4 Downloading a file</w:t>
      </w:r>
    </w:p>
    <w:p w14:paraId="5555F1BF" w14:textId="6437C4C5" w:rsidR="00624CCB" w:rsidRPr="000A2B08" w:rsidRDefault="00624CCB" w:rsidP="00C741E7">
      <w:pPr>
        <w:pStyle w:val="BodyText"/>
        <w:spacing w:before="9"/>
        <w:ind w:left="851"/>
      </w:pPr>
      <w:r w:rsidRPr="000A2B08">
        <w:t>The user downloads the encrypted file from the cloud database.</w:t>
      </w:r>
    </w:p>
    <w:p w14:paraId="7EF0F2DC" w14:textId="77777777" w:rsidR="00624CCB" w:rsidRPr="000A2B08" w:rsidRDefault="00624CCB" w:rsidP="00C741E7">
      <w:pPr>
        <w:pStyle w:val="BodyText"/>
        <w:spacing w:before="9"/>
        <w:ind w:left="851"/>
        <w:rPr>
          <w:b/>
          <w:bCs/>
          <w:color w:val="FF0000"/>
        </w:rPr>
      </w:pPr>
    </w:p>
    <w:p w14:paraId="1B1E827F" w14:textId="3F4701AA" w:rsidR="00624CCB" w:rsidRPr="000A2B08" w:rsidRDefault="00624CCB" w:rsidP="00191252">
      <w:pPr>
        <w:pStyle w:val="BodyText"/>
        <w:spacing w:before="9"/>
        <w:ind w:left="1440"/>
        <w:rPr>
          <w:b/>
          <w:bCs/>
          <w:color w:val="FF0000"/>
        </w:rPr>
      </w:pPr>
      <w:r w:rsidRPr="000A2B08">
        <w:rPr>
          <w:noProof/>
        </w:rPr>
        <w:drawing>
          <wp:inline distT="0" distB="0" distL="0" distR="0" wp14:anchorId="0F521224" wp14:editId="655B6BD0">
            <wp:extent cx="4526280" cy="2699703"/>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1609" cy="2708846"/>
                    </a:xfrm>
                    <a:prstGeom prst="rect">
                      <a:avLst/>
                    </a:prstGeom>
                    <a:noFill/>
                    <a:ln>
                      <a:noFill/>
                    </a:ln>
                  </pic:spPr>
                </pic:pic>
              </a:graphicData>
            </a:graphic>
          </wp:inline>
        </w:drawing>
      </w:r>
    </w:p>
    <w:p w14:paraId="4E1C1A59" w14:textId="53FDE377" w:rsidR="00624CCB" w:rsidRPr="000A2B08" w:rsidRDefault="00624CCB" w:rsidP="00624CCB">
      <w:pPr>
        <w:pStyle w:val="BodyText"/>
        <w:spacing w:before="3"/>
        <w:rPr>
          <w:b/>
          <w:bCs/>
        </w:rPr>
      </w:pPr>
      <w:r w:rsidRPr="000A2B08">
        <w:rPr>
          <w:b/>
          <w:bCs/>
          <w:noProof/>
        </w:rPr>
        <w:t xml:space="preserve">                                                       Figure 2.3 Downloading a file</w:t>
      </w:r>
    </w:p>
    <w:p w14:paraId="272BA1E0" w14:textId="77777777" w:rsidR="00624CCB" w:rsidRPr="000A2B08" w:rsidRDefault="00624CCB" w:rsidP="00624CCB">
      <w:pPr>
        <w:pStyle w:val="BodyText"/>
        <w:spacing w:before="3"/>
        <w:ind w:left="709"/>
      </w:pPr>
    </w:p>
    <w:p w14:paraId="22179F84" w14:textId="77777777" w:rsidR="00624CCB" w:rsidRPr="000A2B08" w:rsidRDefault="00624CCB" w:rsidP="00624CCB">
      <w:pPr>
        <w:pStyle w:val="BodyText"/>
        <w:spacing w:before="9"/>
        <w:ind w:left="1560"/>
        <w:rPr>
          <w:b/>
          <w:bCs/>
          <w:color w:val="FF0000"/>
        </w:rPr>
      </w:pPr>
    </w:p>
    <w:p w14:paraId="39AE0316" w14:textId="77777777" w:rsidR="000C648F" w:rsidRPr="000A2B08" w:rsidRDefault="000C648F" w:rsidP="000C648F">
      <w:pPr>
        <w:rPr>
          <w:rFonts w:ascii="Times New Roman" w:hAnsi="Times New Roman" w:cs="Times New Roman"/>
          <w:sz w:val="24"/>
          <w:szCs w:val="24"/>
        </w:rPr>
      </w:pPr>
    </w:p>
    <w:p w14:paraId="497CFF0F" w14:textId="77777777" w:rsidR="002D01CE" w:rsidRPr="000A2B08" w:rsidRDefault="002D01CE">
      <w:pPr>
        <w:spacing w:line="360" w:lineRule="auto"/>
        <w:rPr>
          <w:rFonts w:ascii="Times New Roman" w:eastAsia="Times New Roman" w:hAnsi="Times New Roman" w:cs="Times New Roman"/>
          <w:b/>
          <w:bCs/>
          <w:color w:val="0D0D0D" w:themeColor="text1" w:themeTint="F2"/>
          <w:sz w:val="24"/>
          <w:szCs w:val="24"/>
        </w:rPr>
      </w:pPr>
    </w:p>
    <w:p w14:paraId="69AE54AF" w14:textId="7399A9FD" w:rsidR="002D01CE" w:rsidRPr="000A2B08" w:rsidRDefault="002D01CE" w:rsidP="00292915">
      <w:pPr>
        <w:tabs>
          <w:tab w:val="left" w:pos="3912"/>
        </w:tabs>
        <w:spacing w:line="360" w:lineRule="auto"/>
        <w:rPr>
          <w:rFonts w:ascii="Times New Roman" w:eastAsia="Times New Roman" w:hAnsi="Times New Roman" w:cs="Times New Roman"/>
          <w:b/>
          <w:bCs/>
          <w:color w:val="FF0000"/>
          <w:sz w:val="24"/>
          <w:szCs w:val="24"/>
        </w:rPr>
      </w:pPr>
    </w:p>
    <w:p w14:paraId="691B5182" w14:textId="77777777" w:rsidR="00292915" w:rsidRPr="000A2B08" w:rsidRDefault="00292915" w:rsidP="00292915">
      <w:pPr>
        <w:tabs>
          <w:tab w:val="left" w:pos="3912"/>
        </w:tabs>
        <w:spacing w:line="360" w:lineRule="auto"/>
        <w:rPr>
          <w:rFonts w:ascii="Times New Roman" w:eastAsia="Times New Roman" w:hAnsi="Times New Roman" w:cs="Times New Roman"/>
          <w:b/>
          <w:bCs/>
          <w:color w:val="FF0000"/>
          <w:sz w:val="24"/>
          <w:szCs w:val="24"/>
        </w:rPr>
      </w:pPr>
    </w:p>
    <w:p w14:paraId="22803D35" w14:textId="6868B59B" w:rsidR="00A549B2" w:rsidRPr="000A2B08" w:rsidRDefault="00A549B2">
      <w:pPr>
        <w:spacing w:line="360" w:lineRule="auto"/>
        <w:rPr>
          <w:rFonts w:ascii="Times New Roman" w:eastAsia="Times New Roman" w:hAnsi="Times New Roman" w:cs="Times New Roman"/>
          <w:b/>
          <w:bCs/>
          <w:color w:val="FF0000"/>
          <w:sz w:val="24"/>
          <w:szCs w:val="24"/>
        </w:rPr>
      </w:pPr>
    </w:p>
    <w:p w14:paraId="140BEEA0" w14:textId="28CE3882" w:rsidR="00EF5836" w:rsidRPr="000A2B08" w:rsidRDefault="00EF5836">
      <w:pPr>
        <w:spacing w:line="360" w:lineRule="auto"/>
        <w:rPr>
          <w:rFonts w:ascii="Times New Roman" w:eastAsia="Times New Roman" w:hAnsi="Times New Roman" w:cs="Times New Roman"/>
          <w:b/>
          <w:bCs/>
          <w:color w:val="FF0000"/>
          <w:sz w:val="24"/>
          <w:szCs w:val="24"/>
        </w:rPr>
      </w:pPr>
    </w:p>
    <w:p w14:paraId="0A5A988A" w14:textId="509A9A48" w:rsidR="00EF5836" w:rsidRPr="000A2B08" w:rsidRDefault="00EF5836">
      <w:pPr>
        <w:spacing w:line="360" w:lineRule="auto"/>
        <w:rPr>
          <w:rFonts w:ascii="Times New Roman" w:eastAsia="Times New Roman" w:hAnsi="Times New Roman" w:cs="Times New Roman"/>
          <w:b/>
          <w:bCs/>
          <w:color w:val="FF0000"/>
          <w:sz w:val="24"/>
          <w:szCs w:val="24"/>
        </w:rPr>
      </w:pPr>
    </w:p>
    <w:p w14:paraId="561DA62E" w14:textId="4A7D0D60" w:rsidR="00EF5836" w:rsidRPr="000A2B08" w:rsidRDefault="00EF5836">
      <w:pPr>
        <w:spacing w:line="360" w:lineRule="auto"/>
        <w:rPr>
          <w:rFonts w:ascii="Times New Roman" w:eastAsia="Times New Roman" w:hAnsi="Times New Roman" w:cs="Times New Roman"/>
          <w:b/>
          <w:bCs/>
          <w:color w:val="FF0000"/>
          <w:sz w:val="24"/>
          <w:szCs w:val="24"/>
        </w:rPr>
      </w:pPr>
    </w:p>
    <w:p w14:paraId="3A76ED79" w14:textId="7F810D60" w:rsidR="00EF5836" w:rsidRPr="000A2B08" w:rsidRDefault="00EF5836">
      <w:pPr>
        <w:spacing w:line="360" w:lineRule="auto"/>
        <w:rPr>
          <w:rFonts w:ascii="Times New Roman" w:eastAsia="Times New Roman" w:hAnsi="Times New Roman" w:cs="Times New Roman"/>
          <w:b/>
          <w:bCs/>
          <w:color w:val="FF0000"/>
          <w:sz w:val="24"/>
          <w:szCs w:val="24"/>
        </w:rPr>
      </w:pPr>
    </w:p>
    <w:p w14:paraId="14EB1496" w14:textId="198189F3" w:rsidR="00EF5836" w:rsidRPr="000A2B08" w:rsidRDefault="00EF5836">
      <w:pPr>
        <w:spacing w:line="360" w:lineRule="auto"/>
        <w:rPr>
          <w:rFonts w:ascii="Times New Roman" w:eastAsia="Times New Roman" w:hAnsi="Times New Roman" w:cs="Times New Roman"/>
          <w:b/>
          <w:bCs/>
          <w:color w:val="FF0000"/>
          <w:sz w:val="24"/>
          <w:szCs w:val="24"/>
        </w:rPr>
      </w:pPr>
    </w:p>
    <w:p w14:paraId="4F4A041B" w14:textId="77777777" w:rsidR="00EF5836" w:rsidRPr="000A2B08" w:rsidRDefault="00EF5836">
      <w:pPr>
        <w:spacing w:line="360" w:lineRule="auto"/>
        <w:rPr>
          <w:rFonts w:ascii="Times New Roman" w:eastAsia="Times New Roman" w:hAnsi="Times New Roman" w:cs="Times New Roman"/>
          <w:b/>
          <w:bCs/>
          <w:color w:val="FF0000"/>
          <w:sz w:val="24"/>
          <w:szCs w:val="24"/>
        </w:rPr>
      </w:pPr>
    </w:p>
    <w:p w14:paraId="4253C1E4" w14:textId="77777777" w:rsidR="000D6E5A" w:rsidRPr="000A2B08" w:rsidRDefault="000D6E5A" w:rsidP="003C6CCE">
      <w:pPr>
        <w:spacing w:line="360" w:lineRule="auto"/>
        <w:rPr>
          <w:rFonts w:ascii="Times New Roman" w:eastAsia="Times New Roman" w:hAnsi="Times New Roman" w:cs="Times New Roman"/>
          <w:b/>
          <w:bCs/>
          <w:color w:val="FF0000"/>
          <w:sz w:val="32"/>
          <w:szCs w:val="32"/>
        </w:rPr>
      </w:pPr>
    </w:p>
    <w:p w14:paraId="5FF39B15" w14:textId="76CF8DD6" w:rsidR="002D01CE" w:rsidRPr="000A2B08" w:rsidRDefault="00EF5836" w:rsidP="00191252">
      <w:pPr>
        <w:spacing w:line="360" w:lineRule="auto"/>
        <w:ind w:left="3600"/>
        <w:rPr>
          <w:rFonts w:ascii="Times New Roman" w:eastAsia="Times New Roman" w:hAnsi="Times New Roman" w:cs="Times New Roman"/>
          <w:color w:val="FF0000"/>
          <w:sz w:val="32"/>
          <w:szCs w:val="32"/>
          <w:lang w:val="en-IN"/>
        </w:rPr>
      </w:pPr>
      <w:r w:rsidRPr="000A2B08">
        <w:rPr>
          <w:rFonts w:ascii="Times New Roman" w:eastAsia="Times New Roman" w:hAnsi="Times New Roman" w:cs="Times New Roman"/>
          <w:b/>
          <w:bCs/>
          <w:color w:val="FF0000"/>
          <w:sz w:val="32"/>
          <w:szCs w:val="32"/>
        </w:rPr>
        <w:t xml:space="preserve">         </w:t>
      </w:r>
      <w:r w:rsidR="00BD3944" w:rsidRPr="000A2B08">
        <w:rPr>
          <w:rFonts w:ascii="Times New Roman" w:eastAsia="Times New Roman" w:hAnsi="Times New Roman" w:cs="Times New Roman"/>
          <w:b/>
          <w:bCs/>
          <w:color w:val="FF0000"/>
          <w:sz w:val="32"/>
          <w:szCs w:val="32"/>
        </w:rPr>
        <w:t>C</w:t>
      </w:r>
      <w:r w:rsidR="00BD3944" w:rsidRPr="000A2B08">
        <w:rPr>
          <w:rFonts w:ascii="Times New Roman" w:eastAsia="Times New Roman" w:hAnsi="Times New Roman" w:cs="Times New Roman"/>
          <w:b/>
          <w:bCs/>
          <w:color w:val="FF0000"/>
          <w:sz w:val="32"/>
          <w:szCs w:val="32"/>
          <w:lang w:val="en-IN"/>
        </w:rPr>
        <w:t>hapter 3</w:t>
      </w:r>
    </w:p>
    <w:p w14:paraId="286FF5BF" w14:textId="77777777" w:rsidR="002D01CE" w:rsidRPr="000A2B08" w:rsidRDefault="002D01CE" w:rsidP="007907FE">
      <w:pPr>
        <w:spacing w:line="360" w:lineRule="auto"/>
        <w:rPr>
          <w:rFonts w:ascii="Times New Roman" w:eastAsia="Times New Roman" w:hAnsi="Times New Roman" w:cs="Times New Roman"/>
          <w:color w:val="FF0000"/>
          <w:sz w:val="32"/>
          <w:szCs w:val="32"/>
        </w:rPr>
      </w:pPr>
    </w:p>
    <w:p w14:paraId="6A335A9B" w14:textId="77777777" w:rsidR="002D01CE" w:rsidRPr="000A2B08" w:rsidRDefault="00BD3944" w:rsidP="00191252">
      <w:pPr>
        <w:spacing w:line="360" w:lineRule="auto"/>
        <w:ind w:left="3600"/>
        <w:rPr>
          <w:rFonts w:ascii="Times New Roman" w:eastAsia="Times New Roman" w:hAnsi="Times New Roman" w:cs="Times New Roman"/>
          <w:color w:val="FF0000"/>
          <w:sz w:val="32"/>
          <w:szCs w:val="32"/>
        </w:rPr>
      </w:pPr>
      <w:r w:rsidRPr="000A2B08">
        <w:rPr>
          <w:rFonts w:ascii="Times New Roman" w:eastAsia="Times New Roman" w:hAnsi="Times New Roman" w:cs="Times New Roman"/>
          <w:b/>
          <w:bCs/>
          <w:color w:val="FF0000"/>
          <w:sz w:val="32"/>
          <w:szCs w:val="32"/>
        </w:rPr>
        <w:t>SYSTEM ANALYSIS</w:t>
      </w:r>
    </w:p>
    <w:p w14:paraId="4F27CB51" w14:textId="77777777" w:rsidR="002D01CE" w:rsidRPr="000A2B08" w:rsidRDefault="002D01CE">
      <w:pPr>
        <w:spacing w:line="360" w:lineRule="auto"/>
        <w:rPr>
          <w:rFonts w:ascii="Times New Roman" w:eastAsia="Times New Roman" w:hAnsi="Times New Roman" w:cs="Times New Roman"/>
          <w:b/>
          <w:bCs/>
          <w:color w:val="0D0D0D" w:themeColor="text1" w:themeTint="F2"/>
          <w:sz w:val="24"/>
          <w:szCs w:val="24"/>
        </w:rPr>
      </w:pPr>
    </w:p>
    <w:p w14:paraId="44AFC88E" w14:textId="77777777" w:rsidR="002D01CE" w:rsidRPr="000A2B08" w:rsidRDefault="002D01CE">
      <w:pPr>
        <w:spacing w:line="360" w:lineRule="auto"/>
        <w:rPr>
          <w:rFonts w:ascii="Times New Roman" w:eastAsia="Times New Roman" w:hAnsi="Times New Roman" w:cs="Times New Roman"/>
          <w:b/>
          <w:bCs/>
          <w:color w:val="0D0D0D" w:themeColor="text1" w:themeTint="F2"/>
          <w:sz w:val="24"/>
          <w:szCs w:val="24"/>
        </w:rPr>
      </w:pPr>
    </w:p>
    <w:p w14:paraId="26ADB92B" w14:textId="77777777" w:rsidR="002D01CE" w:rsidRPr="000A2B08" w:rsidRDefault="002D01CE">
      <w:pPr>
        <w:spacing w:line="360" w:lineRule="auto"/>
        <w:rPr>
          <w:rFonts w:ascii="Times New Roman" w:eastAsia="Times New Roman" w:hAnsi="Times New Roman" w:cs="Times New Roman"/>
          <w:b/>
          <w:bCs/>
          <w:color w:val="0D0D0D" w:themeColor="text1" w:themeTint="F2"/>
          <w:sz w:val="24"/>
          <w:szCs w:val="24"/>
        </w:rPr>
      </w:pPr>
    </w:p>
    <w:p w14:paraId="71A56855" w14:textId="77777777" w:rsidR="002D01CE" w:rsidRPr="000A2B08" w:rsidRDefault="002D01CE">
      <w:pPr>
        <w:spacing w:line="360" w:lineRule="auto"/>
        <w:rPr>
          <w:rFonts w:ascii="Times New Roman" w:eastAsia="Times New Roman" w:hAnsi="Times New Roman" w:cs="Times New Roman"/>
          <w:b/>
          <w:bCs/>
          <w:color w:val="0D0D0D" w:themeColor="text1" w:themeTint="F2"/>
          <w:sz w:val="24"/>
          <w:szCs w:val="24"/>
        </w:rPr>
      </w:pPr>
    </w:p>
    <w:p w14:paraId="71A06A2E" w14:textId="77777777" w:rsidR="002D01CE" w:rsidRPr="000A2B08" w:rsidRDefault="002D01CE">
      <w:pPr>
        <w:spacing w:line="360" w:lineRule="auto"/>
        <w:rPr>
          <w:rFonts w:ascii="Times New Roman" w:eastAsia="Times New Roman" w:hAnsi="Times New Roman" w:cs="Times New Roman"/>
          <w:b/>
          <w:bCs/>
          <w:color w:val="0D0D0D" w:themeColor="text1" w:themeTint="F2"/>
          <w:sz w:val="24"/>
          <w:szCs w:val="24"/>
        </w:rPr>
      </w:pPr>
    </w:p>
    <w:p w14:paraId="321656BB" w14:textId="2A1CA9C2" w:rsidR="002D01CE" w:rsidRDefault="002D01CE">
      <w:pPr>
        <w:spacing w:line="360" w:lineRule="auto"/>
        <w:rPr>
          <w:rFonts w:ascii="Times New Roman" w:eastAsia="Times New Roman" w:hAnsi="Times New Roman" w:cs="Times New Roman"/>
          <w:b/>
          <w:bCs/>
          <w:color w:val="0D0D0D" w:themeColor="text1" w:themeTint="F2"/>
          <w:sz w:val="24"/>
          <w:szCs w:val="24"/>
        </w:rPr>
      </w:pPr>
    </w:p>
    <w:p w14:paraId="28A93B70" w14:textId="48219BBA" w:rsidR="00180575" w:rsidRDefault="00180575">
      <w:pPr>
        <w:spacing w:line="360" w:lineRule="auto"/>
        <w:rPr>
          <w:rFonts w:ascii="Times New Roman" w:eastAsia="Times New Roman" w:hAnsi="Times New Roman" w:cs="Times New Roman"/>
          <w:b/>
          <w:bCs/>
          <w:color w:val="0D0D0D" w:themeColor="text1" w:themeTint="F2"/>
          <w:sz w:val="24"/>
          <w:szCs w:val="24"/>
        </w:rPr>
      </w:pPr>
    </w:p>
    <w:p w14:paraId="4C5FF9F3" w14:textId="77777777" w:rsidR="007907FE" w:rsidRDefault="007907FE">
      <w:pPr>
        <w:spacing w:line="360" w:lineRule="auto"/>
        <w:rPr>
          <w:rFonts w:ascii="Times New Roman" w:eastAsia="Times New Roman" w:hAnsi="Times New Roman" w:cs="Times New Roman"/>
          <w:b/>
          <w:bCs/>
          <w:color w:val="0D0D0D" w:themeColor="text1" w:themeTint="F2"/>
          <w:sz w:val="24"/>
          <w:szCs w:val="24"/>
        </w:rPr>
      </w:pPr>
    </w:p>
    <w:p w14:paraId="3BEC6A66" w14:textId="77777777" w:rsidR="00180575" w:rsidRPr="000A2B08" w:rsidRDefault="00180575">
      <w:pPr>
        <w:spacing w:line="360" w:lineRule="auto"/>
        <w:rPr>
          <w:rFonts w:ascii="Times New Roman" w:eastAsia="Times New Roman" w:hAnsi="Times New Roman" w:cs="Times New Roman"/>
          <w:b/>
          <w:bCs/>
          <w:color w:val="0D0D0D" w:themeColor="text1" w:themeTint="F2"/>
          <w:sz w:val="24"/>
          <w:szCs w:val="24"/>
        </w:rPr>
      </w:pPr>
    </w:p>
    <w:p w14:paraId="1E0A0CB1" w14:textId="77777777" w:rsidR="002D01CE" w:rsidRPr="000A2B08" w:rsidRDefault="002D01CE">
      <w:pPr>
        <w:spacing w:line="360" w:lineRule="auto"/>
        <w:rPr>
          <w:rFonts w:ascii="Times New Roman" w:eastAsia="Times New Roman" w:hAnsi="Times New Roman" w:cs="Times New Roman"/>
          <w:b/>
          <w:bCs/>
          <w:color w:val="0D0D0D" w:themeColor="text1" w:themeTint="F2"/>
          <w:sz w:val="24"/>
          <w:szCs w:val="24"/>
        </w:rPr>
      </w:pPr>
    </w:p>
    <w:p w14:paraId="0295A418" w14:textId="54643CF6" w:rsidR="002D01CE" w:rsidRPr="000A2B08" w:rsidRDefault="002D01CE">
      <w:pPr>
        <w:spacing w:line="360" w:lineRule="auto"/>
        <w:rPr>
          <w:rFonts w:ascii="Times New Roman" w:eastAsia="Times New Roman" w:hAnsi="Times New Roman" w:cs="Times New Roman"/>
          <w:b/>
          <w:bCs/>
          <w:color w:val="0D0D0D" w:themeColor="text1" w:themeTint="F2"/>
          <w:sz w:val="24"/>
          <w:szCs w:val="24"/>
        </w:rPr>
      </w:pPr>
    </w:p>
    <w:p w14:paraId="24838A7A" w14:textId="77777777" w:rsidR="00A452EE" w:rsidRPr="000A2B08" w:rsidRDefault="00A452EE">
      <w:pPr>
        <w:spacing w:line="360" w:lineRule="auto"/>
        <w:rPr>
          <w:rFonts w:ascii="Times New Roman" w:eastAsia="Times New Roman" w:hAnsi="Times New Roman" w:cs="Times New Roman"/>
          <w:b/>
          <w:bCs/>
          <w:color w:val="0D0D0D" w:themeColor="text1" w:themeTint="F2"/>
          <w:sz w:val="24"/>
          <w:szCs w:val="24"/>
        </w:rPr>
      </w:pPr>
    </w:p>
    <w:p w14:paraId="2B66C5C9" w14:textId="5F062659" w:rsidR="00954939" w:rsidRPr="000A2B08" w:rsidRDefault="003C6CCE" w:rsidP="00C741E7">
      <w:pPr>
        <w:spacing w:line="360" w:lineRule="auto"/>
        <w:jc w:val="both"/>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0D0D0D" w:themeColor="text1" w:themeTint="F2"/>
          <w:sz w:val="24"/>
          <w:szCs w:val="24"/>
        </w:rPr>
        <w:lastRenderedPageBreak/>
        <w:t xml:space="preserve">           </w:t>
      </w:r>
      <w:r w:rsidR="00C741E7" w:rsidRPr="000A2B08">
        <w:rPr>
          <w:rFonts w:ascii="Times New Roman" w:eastAsia="Times New Roman" w:hAnsi="Times New Roman" w:cs="Times New Roman"/>
          <w:b/>
          <w:bCs/>
          <w:color w:val="FF0000"/>
          <w:sz w:val="24"/>
          <w:szCs w:val="24"/>
        </w:rPr>
        <w:t xml:space="preserve"> </w:t>
      </w:r>
      <w:r w:rsidR="00954939" w:rsidRPr="000A2B08">
        <w:rPr>
          <w:rFonts w:ascii="Times New Roman" w:eastAsia="Times New Roman" w:hAnsi="Times New Roman" w:cs="Times New Roman"/>
          <w:b/>
          <w:bCs/>
          <w:color w:val="FF0000"/>
          <w:sz w:val="24"/>
          <w:szCs w:val="24"/>
        </w:rPr>
        <w:t>3</w:t>
      </w:r>
      <w:r w:rsidR="00C741E7" w:rsidRPr="000A2B08">
        <w:rPr>
          <w:rFonts w:ascii="Times New Roman" w:eastAsia="Times New Roman" w:hAnsi="Times New Roman" w:cs="Times New Roman"/>
          <w:b/>
          <w:bCs/>
          <w:color w:val="FF0000"/>
          <w:sz w:val="24"/>
          <w:szCs w:val="24"/>
        </w:rPr>
        <w:t xml:space="preserve">. </w:t>
      </w:r>
      <w:r w:rsidR="00954939" w:rsidRPr="000A2B08">
        <w:rPr>
          <w:rFonts w:ascii="Times New Roman" w:eastAsia="Times New Roman" w:hAnsi="Times New Roman" w:cs="Times New Roman"/>
          <w:b/>
          <w:bCs/>
          <w:color w:val="FF0000"/>
          <w:sz w:val="24"/>
          <w:szCs w:val="24"/>
        </w:rPr>
        <w:t xml:space="preserve"> SYSTEM ANALYSIS</w:t>
      </w:r>
    </w:p>
    <w:p w14:paraId="623F3C1A" w14:textId="389C46F4" w:rsidR="00EF5836" w:rsidRPr="000A2B08" w:rsidRDefault="00EF5836" w:rsidP="00EF5836">
      <w:pPr>
        <w:spacing w:line="360" w:lineRule="auto"/>
        <w:ind w:left="720"/>
        <w:jc w:val="both"/>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t>3.</w:t>
      </w:r>
      <w:r w:rsidR="00483932" w:rsidRPr="000A2B08">
        <w:rPr>
          <w:rFonts w:ascii="Times New Roman" w:eastAsia="Times New Roman" w:hAnsi="Times New Roman" w:cs="Times New Roman"/>
          <w:b/>
          <w:bCs/>
          <w:color w:val="FF0000"/>
          <w:sz w:val="24"/>
          <w:szCs w:val="24"/>
        </w:rPr>
        <w:t>1</w:t>
      </w:r>
      <w:r w:rsidRPr="000A2B08">
        <w:rPr>
          <w:rFonts w:ascii="Times New Roman" w:eastAsia="Times New Roman" w:hAnsi="Times New Roman" w:cs="Times New Roman"/>
          <w:b/>
          <w:bCs/>
          <w:color w:val="FF0000"/>
          <w:sz w:val="24"/>
          <w:szCs w:val="24"/>
        </w:rPr>
        <w:t xml:space="preserve"> Existing System</w:t>
      </w:r>
    </w:p>
    <w:p w14:paraId="3E8A8174" w14:textId="37A5BEEB" w:rsidR="00EF5836" w:rsidRPr="000A2B08" w:rsidRDefault="00EF5836" w:rsidP="00EF5836">
      <w:pPr>
        <w:spacing w:line="360" w:lineRule="auto"/>
        <w:ind w:left="720"/>
        <w:jc w:val="both"/>
        <w:rPr>
          <w:rFonts w:ascii="Times New Roman" w:hAnsi="Times New Roman" w:cs="Times New Roman"/>
          <w:sz w:val="24"/>
          <w:szCs w:val="24"/>
        </w:rPr>
      </w:pPr>
      <w:r w:rsidRPr="000A2B08">
        <w:rPr>
          <w:rFonts w:ascii="Times New Roman" w:hAnsi="Times New Roman" w:cs="Times New Roman"/>
          <w:sz w:val="24"/>
          <w:szCs w:val="24"/>
        </w:rPr>
        <w:t>Often many software/tools enable you to prevent other people from viewing, editing, and deleting files and directories. These programs use encryption techniques for security. These tools are designed for protecting files/folders on your local computer. Many such programs can be used to lock directories on a flash drive, external USB drive, internal hard drive, and more. These tools have ads and charge you money for the protection of files.</w:t>
      </w:r>
    </w:p>
    <w:p w14:paraId="6C9A1290" w14:textId="6DC70C4E" w:rsidR="000A2B08" w:rsidRPr="000A2B08" w:rsidRDefault="000A2B08" w:rsidP="00EF5836">
      <w:pPr>
        <w:spacing w:line="360" w:lineRule="auto"/>
        <w:ind w:left="720"/>
        <w:jc w:val="both"/>
        <w:rPr>
          <w:rFonts w:ascii="Times New Roman" w:hAnsi="Times New Roman" w:cs="Times New Roman"/>
          <w:sz w:val="24"/>
          <w:szCs w:val="24"/>
        </w:rPr>
      </w:pPr>
    </w:p>
    <w:p w14:paraId="082FFF0E" w14:textId="77777777" w:rsidR="000A2B08" w:rsidRPr="000A2B08" w:rsidRDefault="000A2B08" w:rsidP="00EF5836">
      <w:pPr>
        <w:spacing w:line="360" w:lineRule="auto"/>
        <w:ind w:left="720"/>
        <w:jc w:val="both"/>
        <w:rPr>
          <w:rFonts w:ascii="Times New Roman" w:hAnsi="Times New Roman" w:cs="Times New Roman"/>
          <w:sz w:val="24"/>
          <w:szCs w:val="24"/>
        </w:rPr>
      </w:pPr>
    </w:p>
    <w:p w14:paraId="7F938988" w14:textId="28DC82B0" w:rsidR="00EF5836" w:rsidRPr="000A2B08" w:rsidRDefault="00EF5836" w:rsidP="00EF5836">
      <w:pPr>
        <w:spacing w:line="360" w:lineRule="auto"/>
        <w:ind w:left="720"/>
        <w:jc w:val="both"/>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t>3.</w:t>
      </w:r>
      <w:r w:rsidR="00483932" w:rsidRPr="000A2B08">
        <w:rPr>
          <w:rFonts w:ascii="Times New Roman" w:eastAsia="Times New Roman" w:hAnsi="Times New Roman" w:cs="Times New Roman"/>
          <w:b/>
          <w:bCs/>
          <w:color w:val="FF0000"/>
          <w:sz w:val="24"/>
          <w:szCs w:val="24"/>
        </w:rPr>
        <w:t>2</w:t>
      </w:r>
      <w:r w:rsidRPr="000A2B08">
        <w:rPr>
          <w:rFonts w:ascii="Times New Roman" w:eastAsia="Times New Roman" w:hAnsi="Times New Roman" w:cs="Times New Roman"/>
          <w:b/>
          <w:bCs/>
          <w:color w:val="FF0000"/>
          <w:sz w:val="24"/>
          <w:szCs w:val="24"/>
        </w:rPr>
        <w:t xml:space="preserve"> Proposed System</w:t>
      </w:r>
    </w:p>
    <w:p w14:paraId="6FF76980" w14:textId="235CBC05" w:rsidR="00EF5836" w:rsidRPr="000A2B08" w:rsidRDefault="00EF5836" w:rsidP="000A2B08">
      <w:pPr>
        <w:tabs>
          <w:tab w:val="left" w:pos="983"/>
        </w:tabs>
        <w:spacing w:before="232" w:line="360" w:lineRule="auto"/>
        <w:ind w:left="709"/>
        <w:jc w:val="both"/>
        <w:rPr>
          <w:rFonts w:ascii="Times New Roman" w:hAnsi="Times New Roman" w:cs="Times New Roman"/>
          <w:sz w:val="24"/>
          <w:szCs w:val="24"/>
        </w:rPr>
      </w:pPr>
      <w:r w:rsidRPr="000A2B08">
        <w:rPr>
          <w:rFonts w:ascii="Times New Roman" w:hAnsi="Times New Roman" w:cs="Times New Roman"/>
          <w:sz w:val="24"/>
          <w:szCs w:val="24"/>
        </w:rPr>
        <w:t xml:space="preserve">The proposed tool can be accessed in the real world from any device. There are hacking </w:t>
      </w:r>
      <w:r w:rsidR="000A2B08" w:rsidRPr="000A2B08">
        <w:rPr>
          <w:rFonts w:ascii="Times New Roman" w:hAnsi="Times New Roman" w:cs="Times New Roman"/>
          <w:sz w:val="24"/>
          <w:szCs w:val="24"/>
        </w:rPr>
        <w:t>software’s</w:t>
      </w:r>
      <w:r w:rsidRPr="000A2B08">
        <w:rPr>
          <w:rFonts w:ascii="Times New Roman" w:hAnsi="Times New Roman" w:cs="Times New Roman"/>
          <w:sz w:val="24"/>
          <w:szCs w:val="24"/>
        </w:rPr>
        <w:t xml:space="preserve"> that can pick up everything entered through the keyboard and store it into a buffer. Hence a password entered through the keyboard can be easily hacked. However, if a password is spoken and the frequencies are considered, there is no software to date that can hack frequencies. The authors present an innovative technique for desktop file hiding. The software-based on this work is capable of locking files such that only the user who has locked them with his spoken password can access them.                                                                                                                                                                            </w:t>
      </w:r>
    </w:p>
    <w:p w14:paraId="6CFC9C43" w14:textId="77777777" w:rsidR="002D01CE" w:rsidRPr="000A2B08" w:rsidRDefault="002D01CE" w:rsidP="000A2B08">
      <w:pPr>
        <w:spacing w:line="360" w:lineRule="auto"/>
        <w:rPr>
          <w:rFonts w:ascii="Times New Roman" w:hAnsi="Times New Roman" w:cs="Times New Roman"/>
          <w:sz w:val="24"/>
          <w:szCs w:val="24"/>
        </w:rPr>
      </w:pPr>
    </w:p>
    <w:p w14:paraId="3203A16A" w14:textId="77777777" w:rsidR="002D01CE" w:rsidRPr="000A2B08" w:rsidRDefault="002D01CE">
      <w:pPr>
        <w:spacing w:line="360" w:lineRule="auto"/>
        <w:rPr>
          <w:rFonts w:ascii="Times New Roman" w:eastAsiaTheme="minorEastAsia" w:hAnsi="Times New Roman" w:cs="Times New Roman"/>
          <w:b/>
          <w:bCs/>
          <w:color w:val="000000" w:themeColor="text1"/>
          <w:sz w:val="24"/>
          <w:szCs w:val="24"/>
        </w:rPr>
      </w:pPr>
    </w:p>
    <w:p w14:paraId="505428B6" w14:textId="77777777" w:rsidR="002D01CE" w:rsidRPr="000A2B08" w:rsidRDefault="002D01CE">
      <w:pPr>
        <w:spacing w:line="360" w:lineRule="auto"/>
        <w:rPr>
          <w:rFonts w:ascii="Times New Roman" w:eastAsiaTheme="minorEastAsia" w:hAnsi="Times New Roman" w:cs="Times New Roman"/>
          <w:b/>
          <w:bCs/>
          <w:color w:val="000000" w:themeColor="text1"/>
          <w:sz w:val="24"/>
          <w:szCs w:val="24"/>
        </w:rPr>
      </w:pPr>
    </w:p>
    <w:p w14:paraId="47AAB9B7" w14:textId="77777777" w:rsidR="002D01CE" w:rsidRPr="000A2B08" w:rsidRDefault="002D01CE">
      <w:pPr>
        <w:spacing w:line="360" w:lineRule="auto"/>
        <w:rPr>
          <w:rFonts w:ascii="Times New Roman" w:eastAsiaTheme="minorEastAsia" w:hAnsi="Times New Roman" w:cs="Times New Roman"/>
          <w:b/>
          <w:bCs/>
          <w:color w:val="000000" w:themeColor="text1"/>
          <w:sz w:val="24"/>
          <w:szCs w:val="24"/>
        </w:rPr>
      </w:pPr>
    </w:p>
    <w:p w14:paraId="7BA37506" w14:textId="77777777" w:rsidR="002D01CE" w:rsidRPr="000A2B08" w:rsidRDefault="002D01CE">
      <w:pPr>
        <w:spacing w:line="360" w:lineRule="auto"/>
        <w:rPr>
          <w:rFonts w:ascii="Times New Roman" w:eastAsiaTheme="minorEastAsia" w:hAnsi="Times New Roman" w:cs="Times New Roman"/>
          <w:b/>
          <w:bCs/>
          <w:color w:val="000000" w:themeColor="text1"/>
          <w:sz w:val="24"/>
          <w:szCs w:val="24"/>
        </w:rPr>
      </w:pPr>
    </w:p>
    <w:p w14:paraId="48CD5553" w14:textId="77777777" w:rsidR="002D01CE" w:rsidRPr="000A2B08" w:rsidRDefault="002D01CE">
      <w:pPr>
        <w:spacing w:line="360" w:lineRule="auto"/>
        <w:rPr>
          <w:rFonts w:ascii="Times New Roman" w:eastAsiaTheme="minorEastAsia" w:hAnsi="Times New Roman" w:cs="Times New Roman"/>
          <w:b/>
          <w:bCs/>
          <w:color w:val="000000" w:themeColor="text1"/>
          <w:sz w:val="24"/>
          <w:szCs w:val="24"/>
        </w:rPr>
      </w:pPr>
    </w:p>
    <w:p w14:paraId="084F2B98" w14:textId="77777777" w:rsidR="002D01CE" w:rsidRPr="000A2B08" w:rsidRDefault="002D01CE">
      <w:pPr>
        <w:spacing w:line="360" w:lineRule="auto"/>
        <w:rPr>
          <w:rFonts w:ascii="Times New Roman" w:eastAsiaTheme="minorEastAsia" w:hAnsi="Times New Roman" w:cs="Times New Roman"/>
          <w:b/>
          <w:bCs/>
          <w:color w:val="000000" w:themeColor="text1"/>
          <w:sz w:val="24"/>
          <w:szCs w:val="24"/>
        </w:rPr>
      </w:pPr>
    </w:p>
    <w:p w14:paraId="604822E9" w14:textId="77777777" w:rsidR="002D01CE" w:rsidRPr="000A2B08" w:rsidRDefault="002D01CE">
      <w:pPr>
        <w:spacing w:line="360" w:lineRule="auto"/>
        <w:rPr>
          <w:rFonts w:ascii="Times New Roman" w:eastAsiaTheme="minorEastAsia" w:hAnsi="Times New Roman" w:cs="Times New Roman"/>
          <w:b/>
          <w:bCs/>
          <w:color w:val="000000" w:themeColor="text1"/>
          <w:sz w:val="24"/>
          <w:szCs w:val="24"/>
        </w:rPr>
      </w:pPr>
    </w:p>
    <w:p w14:paraId="4A70236E" w14:textId="77777777" w:rsidR="002D01CE" w:rsidRPr="000A2B08" w:rsidRDefault="00BD3944">
      <w:pPr>
        <w:spacing w:line="360" w:lineRule="auto"/>
        <w:jc w:val="both"/>
        <w:rPr>
          <w:rFonts w:ascii="Times New Roman" w:eastAsia="Times New Roman" w:hAnsi="Times New Roman" w:cs="Times New Roman"/>
          <w:color w:val="FF0000"/>
          <w:sz w:val="24"/>
          <w:szCs w:val="24"/>
        </w:rPr>
      </w:pPr>
      <w:r w:rsidRPr="000A2B08">
        <w:rPr>
          <w:rFonts w:ascii="Times New Roman" w:eastAsia="Times New Roman" w:hAnsi="Times New Roman" w:cs="Times New Roman"/>
          <w:color w:val="000000" w:themeColor="text1"/>
          <w:sz w:val="24"/>
          <w:szCs w:val="24"/>
        </w:rPr>
        <w:t xml:space="preserve">                                     </w:t>
      </w:r>
      <w:r w:rsidRPr="000A2B08">
        <w:rPr>
          <w:rFonts w:ascii="Times New Roman" w:eastAsia="Times New Roman" w:hAnsi="Times New Roman" w:cs="Times New Roman"/>
          <w:color w:val="FF0000"/>
          <w:sz w:val="24"/>
          <w:szCs w:val="24"/>
        </w:rPr>
        <w:t xml:space="preserve">  </w:t>
      </w:r>
    </w:p>
    <w:p w14:paraId="48DBCF0E" w14:textId="77777777" w:rsidR="00A549B2" w:rsidRPr="000A2B08" w:rsidRDefault="00A549B2" w:rsidP="00EF5836">
      <w:pPr>
        <w:spacing w:line="360" w:lineRule="auto"/>
        <w:rPr>
          <w:rFonts w:ascii="Times New Roman" w:eastAsia="Times New Roman" w:hAnsi="Times New Roman" w:cs="Times New Roman"/>
          <w:color w:val="FF0000"/>
          <w:sz w:val="24"/>
          <w:szCs w:val="24"/>
        </w:rPr>
      </w:pPr>
    </w:p>
    <w:p w14:paraId="02958695" w14:textId="038C8EEB" w:rsidR="002D01CE" w:rsidRPr="000A2B08" w:rsidRDefault="002D01CE">
      <w:pPr>
        <w:spacing w:line="360" w:lineRule="auto"/>
        <w:jc w:val="center"/>
        <w:rPr>
          <w:rFonts w:ascii="Times New Roman" w:eastAsia="Times New Roman" w:hAnsi="Times New Roman" w:cs="Times New Roman"/>
          <w:color w:val="FF0000"/>
          <w:sz w:val="24"/>
          <w:szCs w:val="24"/>
        </w:rPr>
      </w:pPr>
    </w:p>
    <w:p w14:paraId="42538797" w14:textId="19858ADE" w:rsidR="00C741E7" w:rsidRPr="000A2B08" w:rsidRDefault="00C741E7">
      <w:pPr>
        <w:spacing w:line="360" w:lineRule="auto"/>
        <w:jc w:val="center"/>
        <w:rPr>
          <w:rFonts w:ascii="Times New Roman" w:eastAsia="Times New Roman" w:hAnsi="Times New Roman" w:cs="Times New Roman"/>
          <w:color w:val="FF0000"/>
          <w:sz w:val="24"/>
          <w:szCs w:val="24"/>
        </w:rPr>
      </w:pPr>
    </w:p>
    <w:p w14:paraId="332D266A" w14:textId="66277A16" w:rsidR="00C741E7" w:rsidRPr="000A2B08" w:rsidRDefault="00C741E7">
      <w:pPr>
        <w:spacing w:line="360" w:lineRule="auto"/>
        <w:jc w:val="center"/>
        <w:rPr>
          <w:rFonts w:ascii="Times New Roman" w:eastAsia="Times New Roman" w:hAnsi="Times New Roman" w:cs="Times New Roman"/>
          <w:color w:val="FF0000"/>
          <w:sz w:val="24"/>
          <w:szCs w:val="24"/>
        </w:rPr>
      </w:pPr>
    </w:p>
    <w:p w14:paraId="13838612" w14:textId="37BB1F7B" w:rsidR="00C741E7" w:rsidRPr="000A2B08" w:rsidRDefault="00C741E7">
      <w:pPr>
        <w:spacing w:line="360" w:lineRule="auto"/>
        <w:jc w:val="center"/>
        <w:rPr>
          <w:rFonts w:ascii="Times New Roman" w:eastAsia="Times New Roman" w:hAnsi="Times New Roman" w:cs="Times New Roman"/>
          <w:color w:val="FF0000"/>
          <w:sz w:val="24"/>
          <w:szCs w:val="24"/>
        </w:rPr>
      </w:pPr>
    </w:p>
    <w:p w14:paraId="20B37B57" w14:textId="208F814A" w:rsidR="00C741E7" w:rsidRPr="000A2B08" w:rsidRDefault="00C741E7">
      <w:pPr>
        <w:spacing w:line="360" w:lineRule="auto"/>
        <w:jc w:val="center"/>
        <w:rPr>
          <w:rFonts w:ascii="Times New Roman" w:eastAsia="Times New Roman" w:hAnsi="Times New Roman" w:cs="Times New Roman"/>
          <w:color w:val="FF0000"/>
          <w:sz w:val="24"/>
          <w:szCs w:val="24"/>
        </w:rPr>
      </w:pPr>
    </w:p>
    <w:p w14:paraId="3C5FAEB4" w14:textId="3DBDF96C" w:rsidR="00C741E7" w:rsidRPr="000A2B08" w:rsidRDefault="00C741E7">
      <w:pPr>
        <w:spacing w:line="360" w:lineRule="auto"/>
        <w:jc w:val="center"/>
        <w:rPr>
          <w:rFonts w:ascii="Times New Roman" w:eastAsia="Times New Roman" w:hAnsi="Times New Roman" w:cs="Times New Roman"/>
          <w:color w:val="FF0000"/>
          <w:sz w:val="24"/>
          <w:szCs w:val="24"/>
        </w:rPr>
      </w:pPr>
    </w:p>
    <w:p w14:paraId="3C166965" w14:textId="42D61445" w:rsidR="00C741E7" w:rsidRPr="000A2B08" w:rsidRDefault="00C741E7">
      <w:pPr>
        <w:spacing w:line="360" w:lineRule="auto"/>
        <w:jc w:val="center"/>
        <w:rPr>
          <w:rFonts w:ascii="Times New Roman" w:eastAsia="Times New Roman" w:hAnsi="Times New Roman" w:cs="Times New Roman"/>
          <w:color w:val="FF0000"/>
          <w:sz w:val="24"/>
          <w:szCs w:val="24"/>
        </w:rPr>
      </w:pPr>
    </w:p>
    <w:p w14:paraId="29D466F8" w14:textId="547F1202" w:rsidR="00C741E7" w:rsidRPr="000A2B08" w:rsidRDefault="00C741E7">
      <w:pPr>
        <w:spacing w:line="360" w:lineRule="auto"/>
        <w:jc w:val="center"/>
        <w:rPr>
          <w:rFonts w:ascii="Times New Roman" w:eastAsia="Times New Roman" w:hAnsi="Times New Roman" w:cs="Times New Roman"/>
          <w:color w:val="FF0000"/>
          <w:sz w:val="24"/>
          <w:szCs w:val="24"/>
        </w:rPr>
      </w:pPr>
    </w:p>
    <w:p w14:paraId="29E2AF5E" w14:textId="77777777" w:rsidR="00C741E7" w:rsidRPr="000A2B08" w:rsidRDefault="00C741E7">
      <w:pPr>
        <w:spacing w:line="360" w:lineRule="auto"/>
        <w:jc w:val="center"/>
        <w:rPr>
          <w:rFonts w:ascii="Times New Roman" w:eastAsia="Times New Roman" w:hAnsi="Times New Roman" w:cs="Times New Roman"/>
          <w:color w:val="FF0000"/>
          <w:sz w:val="32"/>
          <w:szCs w:val="32"/>
        </w:rPr>
      </w:pPr>
    </w:p>
    <w:p w14:paraId="3D58AF03" w14:textId="77777777" w:rsidR="002D01CE" w:rsidRPr="000A2B08" w:rsidRDefault="00BD3944">
      <w:pPr>
        <w:spacing w:line="360" w:lineRule="auto"/>
        <w:jc w:val="center"/>
        <w:rPr>
          <w:rFonts w:ascii="Times New Roman" w:eastAsia="Times New Roman" w:hAnsi="Times New Roman" w:cs="Times New Roman"/>
          <w:b/>
          <w:bCs/>
          <w:color w:val="FF0000"/>
          <w:sz w:val="32"/>
          <w:szCs w:val="32"/>
          <w:lang w:val="en-IN"/>
        </w:rPr>
      </w:pPr>
      <w:r w:rsidRPr="000A2B08">
        <w:rPr>
          <w:rFonts w:ascii="Times New Roman" w:eastAsia="Times New Roman" w:hAnsi="Times New Roman" w:cs="Times New Roman"/>
          <w:b/>
          <w:bCs/>
          <w:color w:val="FF0000"/>
          <w:sz w:val="32"/>
          <w:szCs w:val="32"/>
        </w:rPr>
        <w:t>C</w:t>
      </w:r>
      <w:r w:rsidRPr="000A2B08">
        <w:rPr>
          <w:rFonts w:ascii="Times New Roman" w:eastAsia="Times New Roman" w:hAnsi="Times New Roman" w:cs="Times New Roman"/>
          <w:b/>
          <w:bCs/>
          <w:color w:val="FF0000"/>
          <w:sz w:val="32"/>
          <w:szCs w:val="32"/>
          <w:lang w:val="en-IN"/>
        </w:rPr>
        <w:t>hapter 4</w:t>
      </w:r>
    </w:p>
    <w:p w14:paraId="0E3ED85E" w14:textId="77777777" w:rsidR="002D01CE" w:rsidRPr="000A2B08" w:rsidRDefault="002D01CE">
      <w:pPr>
        <w:spacing w:line="360" w:lineRule="auto"/>
        <w:jc w:val="center"/>
        <w:rPr>
          <w:rFonts w:ascii="Times New Roman" w:eastAsia="Times New Roman" w:hAnsi="Times New Roman" w:cs="Times New Roman"/>
          <w:b/>
          <w:bCs/>
          <w:color w:val="000000" w:themeColor="text1"/>
          <w:sz w:val="32"/>
          <w:szCs w:val="32"/>
        </w:rPr>
      </w:pPr>
    </w:p>
    <w:p w14:paraId="1BFF4333" w14:textId="77777777" w:rsidR="002D01CE" w:rsidRPr="000A2B08" w:rsidRDefault="00BD3944">
      <w:pPr>
        <w:spacing w:line="360" w:lineRule="auto"/>
        <w:jc w:val="center"/>
        <w:rPr>
          <w:rFonts w:ascii="Times New Roman" w:eastAsia="Times New Roman" w:hAnsi="Times New Roman" w:cs="Times New Roman"/>
          <w:b/>
          <w:bCs/>
          <w:color w:val="FF0000"/>
          <w:sz w:val="32"/>
          <w:szCs w:val="32"/>
          <w:lang w:val="en-IN"/>
        </w:rPr>
      </w:pPr>
      <w:r w:rsidRPr="000A2B08">
        <w:rPr>
          <w:rFonts w:ascii="Times New Roman" w:eastAsia="Times New Roman" w:hAnsi="Times New Roman" w:cs="Times New Roman"/>
          <w:b/>
          <w:bCs/>
          <w:color w:val="FF0000"/>
          <w:sz w:val="32"/>
          <w:szCs w:val="32"/>
        </w:rPr>
        <w:t>REQUIREMEN</w:t>
      </w:r>
      <w:r w:rsidRPr="000A2B08">
        <w:rPr>
          <w:rFonts w:ascii="Times New Roman" w:eastAsia="Times New Roman" w:hAnsi="Times New Roman" w:cs="Times New Roman"/>
          <w:b/>
          <w:bCs/>
          <w:color w:val="FF0000"/>
          <w:sz w:val="32"/>
          <w:szCs w:val="32"/>
          <w:lang w:val="en-IN"/>
        </w:rPr>
        <w:t>TS</w:t>
      </w:r>
    </w:p>
    <w:p w14:paraId="2AC1C615" w14:textId="77777777" w:rsidR="002D01CE" w:rsidRPr="000A2B08" w:rsidRDefault="00BD3944">
      <w:pPr>
        <w:spacing w:line="360" w:lineRule="auto"/>
        <w:jc w:val="center"/>
        <w:rPr>
          <w:rFonts w:ascii="Times New Roman" w:eastAsia="Times New Roman" w:hAnsi="Times New Roman" w:cs="Times New Roman"/>
          <w:b/>
          <w:bCs/>
          <w:color w:val="FF0000"/>
          <w:sz w:val="32"/>
          <w:szCs w:val="32"/>
          <w:lang w:val="en-IN"/>
        </w:rPr>
      </w:pPr>
      <w:r w:rsidRPr="000A2B08">
        <w:rPr>
          <w:rFonts w:ascii="Times New Roman" w:eastAsia="Times New Roman" w:hAnsi="Times New Roman" w:cs="Times New Roman"/>
          <w:b/>
          <w:bCs/>
          <w:color w:val="FF0000"/>
          <w:sz w:val="32"/>
          <w:szCs w:val="32"/>
        </w:rPr>
        <w:t>AND SPECIFICATIONS</w:t>
      </w:r>
    </w:p>
    <w:p w14:paraId="66D8E333" w14:textId="77777777" w:rsidR="002D01CE" w:rsidRPr="000A2B08" w:rsidRDefault="002D01CE">
      <w:pPr>
        <w:spacing w:line="360" w:lineRule="auto"/>
        <w:rPr>
          <w:rFonts w:ascii="Times New Roman" w:eastAsia="Times New Roman" w:hAnsi="Times New Roman" w:cs="Times New Roman"/>
          <w:b/>
          <w:bCs/>
          <w:color w:val="0D0D0D" w:themeColor="text1" w:themeTint="F2"/>
          <w:sz w:val="24"/>
          <w:szCs w:val="24"/>
        </w:rPr>
      </w:pPr>
    </w:p>
    <w:p w14:paraId="299117FC" w14:textId="7E29BDEE" w:rsidR="002D01CE" w:rsidRPr="000A2B08" w:rsidRDefault="002D01CE">
      <w:pPr>
        <w:spacing w:line="360" w:lineRule="auto"/>
        <w:rPr>
          <w:rFonts w:ascii="Times New Roman" w:eastAsia="Times New Roman" w:hAnsi="Times New Roman" w:cs="Times New Roman"/>
          <w:b/>
          <w:bCs/>
          <w:color w:val="0D0D0D" w:themeColor="text1" w:themeTint="F2"/>
          <w:sz w:val="24"/>
          <w:szCs w:val="24"/>
        </w:rPr>
      </w:pPr>
    </w:p>
    <w:p w14:paraId="2268479A" w14:textId="158FA767" w:rsidR="00EF5836" w:rsidRPr="000A2B08" w:rsidRDefault="00EF5836">
      <w:pPr>
        <w:spacing w:line="360" w:lineRule="auto"/>
        <w:rPr>
          <w:rFonts w:ascii="Times New Roman" w:eastAsia="Times New Roman" w:hAnsi="Times New Roman" w:cs="Times New Roman"/>
          <w:b/>
          <w:bCs/>
          <w:color w:val="0D0D0D" w:themeColor="text1" w:themeTint="F2"/>
          <w:sz w:val="24"/>
          <w:szCs w:val="24"/>
        </w:rPr>
      </w:pPr>
    </w:p>
    <w:p w14:paraId="4315E6B2" w14:textId="77777777" w:rsidR="00EF5836" w:rsidRPr="000A2B08" w:rsidRDefault="00EF5836">
      <w:pPr>
        <w:spacing w:line="360" w:lineRule="auto"/>
        <w:rPr>
          <w:rFonts w:ascii="Times New Roman" w:eastAsia="Times New Roman" w:hAnsi="Times New Roman" w:cs="Times New Roman"/>
          <w:b/>
          <w:bCs/>
          <w:color w:val="0D0D0D" w:themeColor="text1" w:themeTint="F2"/>
          <w:sz w:val="24"/>
          <w:szCs w:val="24"/>
        </w:rPr>
      </w:pPr>
    </w:p>
    <w:p w14:paraId="3E51ED12" w14:textId="77777777" w:rsidR="002D01CE" w:rsidRPr="000A2B08" w:rsidRDefault="002D01CE">
      <w:pPr>
        <w:spacing w:line="360" w:lineRule="auto"/>
        <w:rPr>
          <w:rFonts w:ascii="Times New Roman" w:eastAsia="Times New Roman" w:hAnsi="Times New Roman" w:cs="Times New Roman"/>
          <w:b/>
          <w:bCs/>
          <w:color w:val="0D0D0D" w:themeColor="text1" w:themeTint="F2"/>
          <w:sz w:val="24"/>
          <w:szCs w:val="24"/>
        </w:rPr>
      </w:pPr>
    </w:p>
    <w:p w14:paraId="6800B32A" w14:textId="77777777" w:rsidR="002D01CE" w:rsidRPr="000A2B08" w:rsidRDefault="002D01CE">
      <w:pPr>
        <w:spacing w:line="360" w:lineRule="auto"/>
        <w:rPr>
          <w:rFonts w:ascii="Times New Roman" w:eastAsia="Times New Roman" w:hAnsi="Times New Roman" w:cs="Times New Roman"/>
          <w:b/>
          <w:bCs/>
          <w:color w:val="0D0D0D" w:themeColor="text1" w:themeTint="F2"/>
          <w:sz w:val="24"/>
          <w:szCs w:val="24"/>
        </w:rPr>
      </w:pPr>
    </w:p>
    <w:p w14:paraId="7DE6341C" w14:textId="77777777" w:rsidR="002D01CE" w:rsidRPr="000A2B08" w:rsidRDefault="002D01CE">
      <w:pPr>
        <w:spacing w:line="360" w:lineRule="auto"/>
        <w:rPr>
          <w:rFonts w:ascii="Times New Roman" w:eastAsia="Times New Roman" w:hAnsi="Times New Roman" w:cs="Times New Roman"/>
          <w:b/>
          <w:bCs/>
          <w:color w:val="0D0D0D" w:themeColor="text1" w:themeTint="F2"/>
          <w:sz w:val="24"/>
          <w:szCs w:val="24"/>
        </w:rPr>
      </w:pPr>
    </w:p>
    <w:p w14:paraId="036A1EEC" w14:textId="77777777" w:rsidR="002D01CE" w:rsidRPr="000A2B08" w:rsidRDefault="002D01CE">
      <w:pPr>
        <w:spacing w:line="360" w:lineRule="auto"/>
        <w:rPr>
          <w:rFonts w:ascii="Times New Roman" w:eastAsia="Times New Roman" w:hAnsi="Times New Roman" w:cs="Times New Roman"/>
          <w:b/>
          <w:bCs/>
          <w:color w:val="0D0D0D" w:themeColor="text1" w:themeTint="F2"/>
          <w:sz w:val="24"/>
          <w:szCs w:val="24"/>
        </w:rPr>
      </w:pPr>
    </w:p>
    <w:p w14:paraId="1930E3E2" w14:textId="5FF5655F" w:rsidR="002D01CE" w:rsidRPr="000A2B08" w:rsidRDefault="002D01CE">
      <w:pPr>
        <w:spacing w:line="360" w:lineRule="auto"/>
        <w:rPr>
          <w:rFonts w:ascii="Times New Roman" w:eastAsia="Times New Roman" w:hAnsi="Times New Roman" w:cs="Times New Roman"/>
          <w:b/>
          <w:bCs/>
          <w:color w:val="0D0D0D" w:themeColor="text1" w:themeTint="F2"/>
          <w:sz w:val="24"/>
          <w:szCs w:val="24"/>
        </w:rPr>
      </w:pPr>
    </w:p>
    <w:p w14:paraId="643EE1B9" w14:textId="5B666BD8" w:rsidR="00CF5CB6" w:rsidRPr="000A2B08" w:rsidRDefault="00CF5CB6">
      <w:pPr>
        <w:spacing w:line="360" w:lineRule="auto"/>
        <w:rPr>
          <w:rFonts w:ascii="Times New Roman" w:eastAsia="Times New Roman" w:hAnsi="Times New Roman" w:cs="Times New Roman"/>
          <w:b/>
          <w:bCs/>
          <w:color w:val="0D0D0D" w:themeColor="text1" w:themeTint="F2"/>
          <w:sz w:val="24"/>
          <w:szCs w:val="24"/>
        </w:rPr>
      </w:pPr>
    </w:p>
    <w:p w14:paraId="03441E0E" w14:textId="65642D61" w:rsidR="00CF5CB6" w:rsidRPr="000A2B08" w:rsidRDefault="00CF5CB6">
      <w:pPr>
        <w:spacing w:line="360" w:lineRule="auto"/>
        <w:rPr>
          <w:rFonts w:ascii="Times New Roman" w:eastAsia="Times New Roman" w:hAnsi="Times New Roman" w:cs="Times New Roman"/>
          <w:b/>
          <w:bCs/>
          <w:color w:val="0D0D0D" w:themeColor="text1" w:themeTint="F2"/>
          <w:sz w:val="24"/>
          <w:szCs w:val="24"/>
        </w:rPr>
      </w:pPr>
    </w:p>
    <w:p w14:paraId="4F2DD1E1" w14:textId="2BD9974E" w:rsidR="00A452EE" w:rsidRPr="000A2B08" w:rsidRDefault="00A452EE">
      <w:pPr>
        <w:spacing w:line="360" w:lineRule="auto"/>
        <w:rPr>
          <w:rFonts w:ascii="Times New Roman" w:eastAsia="Times New Roman" w:hAnsi="Times New Roman" w:cs="Times New Roman"/>
          <w:b/>
          <w:bCs/>
          <w:color w:val="0D0D0D" w:themeColor="text1" w:themeTint="F2"/>
          <w:sz w:val="24"/>
          <w:szCs w:val="24"/>
        </w:rPr>
      </w:pPr>
    </w:p>
    <w:p w14:paraId="201CCC7C" w14:textId="77777777" w:rsidR="002D01CE" w:rsidRPr="000A2B08" w:rsidRDefault="00BD3944" w:rsidP="00A63CE3">
      <w:pPr>
        <w:spacing w:line="360" w:lineRule="auto"/>
        <w:ind w:firstLine="720"/>
        <w:jc w:val="both"/>
        <w:rPr>
          <w:rFonts w:ascii="Times New Roman" w:eastAsia="Times New Roman" w:hAnsi="Times New Roman" w:cs="Times New Roman"/>
          <w:color w:val="FF0000"/>
          <w:sz w:val="24"/>
          <w:szCs w:val="24"/>
        </w:rPr>
      </w:pPr>
      <w:r w:rsidRPr="000A2B08">
        <w:rPr>
          <w:rFonts w:ascii="Times New Roman" w:eastAsia="Times New Roman" w:hAnsi="Times New Roman" w:cs="Times New Roman"/>
          <w:b/>
          <w:bCs/>
          <w:color w:val="FF0000"/>
          <w:sz w:val="24"/>
          <w:szCs w:val="24"/>
        </w:rPr>
        <w:lastRenderedPageBreak/>
        <w:t>4.REQUIREMENTS AND SPECIFICATIONS</w:t>
      </w:r>
    </w:p>
    <w:p w14:paraId="0BDD6B58" w14:textId="77777777" w:rsidR="002D01CE" w:rsidRPr="000A2B08" w:rsidRDefault="00BD3944" w:rsidP="00CF5CB6">
      <w:pPr>
        <w:spacing w:line="360" w:lineRule="auto"/>
        <w:ind w:left="72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Requirements play a vital role in the software development life cycle (SDLC).as it describes the complete requirements of the system, it is meant for use by the developers and will be the basic during testing phase. Any changes made to the future will have to go through formal change approval process. </w:t>
      </w:r>
    </w:p>
    <w:p w14:paraId="486BCE95" w14:textId="77777777" w:rsidR="002D01CE" w:rsidRPr="000A2B08" w:rsidRDefault="00BD3944" w:rsidP="00CF5CB6">
      <w:pPr>
        <w:ind w:left="720"/>
        <w:jc w:val="both"/>
        <w:rPr>
          <w:rFonts w:ascii="Times New Roman" w:eastAsia="Times New Roman" w:hAnsi="Times New Roman" w:cs="Times New Roman"/>
          <w:color w:val="FF0000"/>
          <w:sz w:val="24"/>
          <w:szCs w:val="24"/>
        </w:rPr>
      </w:pPr>
      <w:r w:rsidRPr="000A2B08">
        <w:rPr>
          <w:rFonts w:ascii="Times New Roman" w:eastAsia="Times New Roman" w:hAnsi="Times New Roman" w:cs="Times New Roman"/>
          <w:b/>
          <w:bCs/>
          <w:color w:val="FF0000"/>
          <w:sz w:val="24"/>
          <w:szCs w:val="24"/>
        </w:rPr>
        <w:t>4.1 Functional Requirements</w:t>
      </w:r>
    </w:p>
    <w:p w14:paraId="6AE10C22" w14:textId="77777777" w:rsidR="002D01CE" w:rsidRPr="000A2B08" w:rsidRDefault="00BD3944" w:rsidP="00CF5CB6">
      <w:pPr>
        <w:spacing w:line="360" w:lineRule="auto"/>
        <w:ind w:left="72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It describes what the system should do i.e. the services provided for the users and for the system. </w:t>
      </w:r>
    </w:p>
    <w:p w14:paraId="569B64AB" w14:textId="77777777" w:rsidR="002D01CE" w:rsidRPr="000A2B08" w:rsidRDefault="00BD3944" w:rsidP="00CF5CB6">
      <w:pPr>
        <w:spacing w:line="360" w:lineRule="auto"/>
        <w:ind w:left="72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The functional requirements should include</w:t>
      </w:r>
    </w:p>
    <w:p w14:paraId="2271D8C0" w14:textId="77777777" w:rsidR="002D01CE" w:rsidRPr="000A2B08" w:rsidRDefault="00BD3944" w:rsidP="00CF5CB6">
      <w:pPr>
        <w:spacing w:line="360" w:lineRule="auto"/>
        <w:ind w:left="72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1. Everything that a user of the system would need to know regarding what the system does. </w:t>
      </w:r>
    </w:p>
    <w:p w14:paraId="0495156C" w14:textId="77777777" w:rsidR="002D01CE" w:rsidRPr="000A2B08" w:rsidRDefault="00BD3944" w:rsidP="00CF5CB6">
      <w:pPr>
        <w:spacing w:line="360" w:lineRule="auto"/>
        <w:ind w:left="72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2. Everything that would concern any other that has to interface to this system. </w:t>
      </w:r>
    </w:p>
    <w:p w14:paraId="66637147" w14:textId="77777777" w:rsidR="002D01CE" w:rsidRPr="000A2B08" w:rsidRDefault="00BD3944" w:rsidP="00CF5CB6">
      <w:pPr>
        <w:spacing w:line="360" w:lineRule="auto"/>
        <w:ind w:left="72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The functional requirements can be further Categorized as follows: </w:t>
      </w:r>
    </w:p>
    <w:p w14:paraId="0FFD8E9B" w14:textId="77777777" w:rsidR="002D01CE" w:rsidRPr="000A2B08" w:rsidRDefault="00BD3944" w:rsidP="00CF5CB6">
      <w:pPr>
        <w:spacing w:line="360" w:lineRule="auto"/>
        <w:ind w:left="72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 What input the system should accept and under what conditions. This includes data and command both from the user and the other system. </w:t>
      </w:r>
    </w:p>
    <w:p w14:paraId="0D5493AC" w14:textId="77777777" w:rsidR="002D01CE" w:rsidRPr="000A2B08" w:rsidRDefault="00BD3944" w:rsidP="00CF5CB6">
      <w:pPr>
        <w:spacing w:line="360" w:lineRule="auto"/>
        <w:ind w:left="72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 What computations the system should produce. </w:t>
      </w:r>
    </w:p>
    <w:p w14:paraId="00B1EC47" w14:textId="77777777" w:rsidR="002D01CE" w:rsidRPr="000A2B08" w:rsidRDefault="00BD3944" w:rsidP="00CF5CB6">
      <w:pPr>
        <w:ind w:left="720"/>
        <w:jc w:val="both"/>
        <w:rPr>
          <w:rFonts w:ascii="Times New Roman" w:eastAsia="Times New Roman" w:hAnsi="Times New Roman" w:cs="Times New Roman"/>
          <w:color w:val="FF0000"/>
          <w:sz w:val="24"/>
          <w:szCs w:val="24"/>
        </w:rPr>
      </w:pPr>
      <w:r w:rsidRPr="000A2B08">
        <w:rPr>
          <w:rFonts w:ascii="Times New Roman" w:eastAsia="Times New Roman" w:hAnsi="Times New Roman" w:cs="Times New Roman"/>
          <w:b/>
          <w:bCs/>
          <w:color w:val="FF0000"/>
          <w:sz w:val="24"/>
          <w:szCs w:val="24"/>
        </w:rPr>
        <w:t>4.2 Non-Functional Requirements</w:t>
      </w:r>
    </w:p>
    <w:p w14:paraId="44C21B83" w14:textId="77777777" w:rsidR="002D01CE" w:rsidRPr="000A2B08" w:rsidRDefault="00BD3944" w:rsidP="00CF5CB6">
      <w:pPr>
        <w:spacing w:line="360" w:lineRule="auto"/>
        <w:ind w:left="72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Non-functional requirements describe user-visible aspects of the system that are not directly related to functionally of the system. </w:t>
      </w:r>
    </w:p>
    <w:p w14:paraId="65A64183" w14:textId="77777777" w:rsidR="002D01CE" w:rsidRPr="000A2B08" w:rsidRDefault="00BD3944" w:rsidP="00CF5CB6">
      <w:pPr>
        <w:spacing w:line="360" w:lineRule="auto"/>
        <w:ind w:left="72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These requirements define what qualities is exhibited by the system. The following are the non- function requirements of the system: </w:t>
      </w:r>
    </w:p>
    <w:p w14:paraId="362C2A7D" w14:textId="77777777" w:rsidR="002D01CE" w:rsidRPr="000A2B08" w:rsidRDefault="00BD3944" w:rsidP="00CF5CB6">
      <w:pPr>
        <w:spacing w:line="360" w:lineRule="auto"/>
        <w:ind w:left="72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1. Performance (arrives at solution faster than hard computing approach) </w:t>
      </w:r>
    </w:p>
    <w:p w14:paraId="5766C677" w14:textId="77777777" w:rsidR="002D01CE" w:rsidRPr="000A2B08" w:rsidRDefault="00BD3944" w:rsidP="00CF5CB6">
      <w:pPr>
        <w:spacing w:line="360" w:lineRule="auto"/>
        <w:ind w:left="72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2. Usability </w:t>
      </w:r>
    </w:p>
    <w:p w14:paraId="1CD8A0E5" w14:textId="77777777" w:rsidR="002D01CE" w:rsidRPr="000A2B08" w:rsidRDefault="00BD3944" w:rsidP="00CF5CB6">
      <w:pPr>
        <w:spacing w:line="360" w:lineRule="auto"/>
        <w:ind w:left="72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3. Scalability </w:t>
      </w:r>
    </w:p>
    <w:p w14:paraId="3DA1269E" w14:textId="77777777" w:rsidR="002D01CE" w:rsidRPr="000A2B08" w:rsidRDefault="00BD3944" w:rsidP="00CF5CB6">
      <w:pPr>
        <w:spacing w:line="360" w:lineRule="auto"/>
        <w:ind w:left="72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4. Maintainability </w:t>
      </w:r>
    </w:p>
    <w:p w14:paraId="6A53426E" w14:textId="6B73946B" w:rsidR="002D01CE" w:rsidRPr="000A2B08" w:rsidRDefault="00BD3944" w:rsidP="00CF5CB6">
      <w:pPr>
        <w:spacing w:line="360" w:lineRule="auto"/>
        <w:ind w:left="72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5. Interoperability </w:t>
      </w:r>
    </w:p>
    <w:p w14:paraId="4C11B180" w14:textId="5DD3533D" w:rsidR="00EF5836" w:rsidRPr="000A2B08" w:rsidRDefault="00EF5836" w:rsidP="00CF5CB6">
      <w:pPr>
        <w:spacing w:line="360" w:lineRule="auto"/>
        <w:ind w:left="720"/>
        <w:jc w:val="both"/>
        <w:rPr>
          <w:rFonts w:ascii="Times New Roman" w:eastAsia="Times New Roman" w:hAnsi="Times New Roman" w:cs="Times New Roman"/>
          <w:color w:val="000000" w:themeColor="text1"/>
          <w:sz w:val="24"/>
          <w:szCs w:val="24"/>
        </w:rPr>
      </w:pPr>
    </w:p>
    <w:p w14:paraId="0F2D3FE7" w14:textId="55F9343E" w:rsidR="00EF5836" w:rsidRPr="000A2B08" w:rsidRDefault="00EF5836" w:rsidP="00CF5CB6">
      <w:pPr>
        <w:spacing w:line="360" w:lineRule="auto"/>
        <w:ind w:left="720"/>
        <w:jc w:val="both"/>
        <w:rPr>
          <w:rFonts w:ascii="Times New Roman" w:eastAsia="Times New Roman" w:hAnsi="Times New Roman" w:cs="Times New Roman"/>
          <w:color w:val="000000" w:themeColor="text1"/>
          <w:sz w:val="24"/>
          <w:szCs w:val="24"/>
        </w:rPr>
      </w:pPr>
    </w:p>
    <w:p w14:paraId="5456189F" w14:textId="77777777" w:rsidR="00EF5836" w:rsidRPr="000A2B08" w:rsidRDefault="00EF5836" w:rsidP="00CF5CB6">
      <w:pPr>
        <w:spacing w:line="360" w:lineRule="auto"/>
        <w:ind w:left="720"/>
        <w:jc w:val="both"/>
        <w:rPr>
          <w:rFonts w:ascii="Times New Roman" w:eastAsia="Times New Roman" w:hAnsi="Times New Roman" w:cs="Times New Roman"/>
          <w:color w:val="000000" w:themeColor="text1"/>
          <w:sz w:val="24"/>
          <w:szCs w:val="24"/>
        </w:rPr>
      </w:pPr>
    </w:p>
    <w:p w14:paraId="7CB85A98" w14:textId="77777777" w:rsidR="0071687E" w:rsidRPr="000A2B08" w:rsidRDefault="0071687E" w:rsidP="0071687E">
      <w:pPr>
        <w:spacing w:line="360" w:lineRule="auto"/>
        <w:ind w:left="720"/>
        <w:jc w:val="both"/>
        <w:rPr>
          <w:rFonts w:ascii="Times New Roman" w:eastAsia="Times New Roman" w:hAnsi="Times New Roman" w:cs="Times New Roman"/>
          <w:color w:val="FF0000"/>
          <w:sz w:val="24"/>
          <w:szCs w:val="24"/>
        </w:rPr>
      </w:pPr>
      <w:r w:rsidRPr="000A2B08">
        <w:rPr>
          <w:rFonts w:ascii="Times New Roman" w:eastAsia="Times New Roman" w:hAnsi="Times New Roman" w:cs="Times New Roman"/>
          <w:b/>
          <w:bCs/>
          <w:color w:val="FF0000"/>
          <w:sz w:val="24"/>
          <w:szCs w:val="24"/>
        </w:rPr>
        <w:lastRenderedPageBreak/>
        <w:t>4.3 Software Requirements</w:t>
      </w:r>
    </w:p>
    <w:p w14:paraId="6EADF2AC" w14:textId="77777777" w:rsidR="00EF5836" w:rsidRPr="000A2B08" w:rsidRDefault="001717B5" w:rsidP="00EF5836">
      <w:pPr>
        <w:spacing w:line="360" w:lineRule="auto"/>
        <w:ind w:left="851"/>
        <w:rPr>
          <w:rFonts w:ascii="Times New Roman" w:hAnsi="Times New Roman" w:cs="Times New Roman"/>
          <w:sz w:val="24"/>
          <w:szCs w:val="24"/>
        </w:rPr>
      </w:pPr>
      <w:r w:rsidRPr="000A2B08">
        <w:rPr>
          <w:rFonts w:ascii="Times New Roman" w:hAnsi="Times New Roman" w:cs="Times New Roman"/>
          <w:b/>
          <w:bCs/>
          <w:color w:val="FF0000"/>
          <w:sz w:val="24"/>
          <w:szCs w:val="24"/>
        </w:rPr>
        <w:t>4.3.1</w:t>
      </w:r>
      <w:r w:rsidRPr="000A2B08">
        <w:rPr>
          <w:rFonts w:ascii="Times New Roman" w:hAnsi="Times New Roman" w:cs="Times New Roman"/>
          <w:color w:val="FF0000"/>
          <w:sz w:val="24"/>
          <w:szCs w:val="24"/>
        </w:rPr>
        <w:t xml:space="preserve"> </w:t>
      </w:r>
      <w:r w:rsidRPr="000A2B08">
        <w:rPr>
          <w:rFonts w:ascii="Times New Roman" w:hAnsi="Times New Roman" w:cs="Times New Roman"/>
          <w:sz w:val="24"/>
          <w:szCs w:val="24"/>
        </w:rPr>
        <w:t xml:space="preserve">Windows / Linux / Mac OS </w:t>
      </w:r>
    </w:p>
    <w:p w14:paraId="7A7BA992" w14:textId="09380162" w:rsidR="001717B5" w:rsidRPr="000A2B08" w:rsidRDefault="00EF5836" w:rsidP="00EF5836">
      <w:pPr>
        <w:spacing w:line="360" w:lineRule="auto"/>
        <w:ind w:left="851"/>
        <w:rPr>
          <w:rFonts w:ascii="Times New Roman" w:hAnsi="Times New Roman" w:cs="Times New Roman"/>
          <w:sz w:val="24"/>
          <w:szCs w:val="24"/>
        </w:rPr>
      </w:pPr>
      <w:r w:rsidRPr="000A2B08">
        <w:rPr>
          <w:rFonts w:ascii="Times New Roman" w:hAnsi="Times New Roman" w:cs="Times New Roman"/>
          <w:b/>
          <w:bCs/>
          <w:color w:val="FF0000"/>
          <w:sz w:val="24"/>
          <w:szCs w:val="24"/>
        </w:rPr>
        <w:t xml:space="preserve">        </w:t>
      </w:r>
      <w:r w:rsidR="001717B5" w:rsidRPr="000A2B08">
        <w:rPr>
          <w:rFonts w:ascii="Times New Roman" w:hAnsi="Times New Roman" w:cs="Times New Roman"/>
          <w:sz w:val="24"/>
          <w:szCs w:val="24"/>
        </w:rPr>
        <w:t>The proposed application is system independent.</w:t>
      </w:r>
    </w:p>
    <w:p w14:paraId="79948F1A" w14:textId="77777777" w:rsidR="00EF5836" w:rsidRPr="000A2B08" w:rsidRDefault="001717B5" w:rsidP="00EF5836">
      <w:pPr>
        <w:spacing w:line="360" w:lineRule="auto"/>
        <w:ind w:left="851"/>
        <w:rPr>
          <w:rFonts w:ascii="Times New Roman" w:hAnsi="Times New Roman" w:cs="Times New Roman"/>
          <w:sz w:val="24"/>
          <w:szCs w:val="24"/>
        </w:rPr>
      </w:pPr>
      <w:r w:rsidRPr="000A2B08">
        <w:rPr>
          <w:rFonts w:ascii="Times New Roman" w:hAnsi="Times New Roman" w:cs="Times New Roman"/>
          <w:b/>
          <w:bCs/>
          <w:color w:val="FF0000"/>
          <w:sz w:val="24"/>
          <w:szCs w:val="24"/>
        </w:rPr>
        <w:t xml:space="preserve"> 4.3.2</w:t>
      </w:r>
      <w:r w:rsidRPr="000A2B08">
        <w:rPr>
          <w:rFonts w:ascii="Times New Roman" w:hAnsi="Times New Roman" w:cs="Times New Roman"/>
          <w:sz w:val="24"/>
          <w:szCs w:val="24"/>
        </w:rPr>
        <w:t xml:space="preserve">. Microsoft Visual Studio 2010 Or Higher </w:t>
      </w:r>
    </w:p>
    <w:p w14:paraId="2EB7704B" w14:textId="0B886A38" w:rsidR="001717B5" w:rsidRPr="000A2B08" w:rsidRDefault="00EF5836" w:rsidP="00EF5836">
      <w:pPr>
        <w:spacing w:line="360" w:lineRule="auto"/>
        <w:ind w:left="851"/>
        <w:rPr>
          <w:rFonts w:ascii="Times New Roman" w:hAnsi="Times New Roman" w:cs="Times New Roman"/>
          <w:sz w:val="24"/>
          <w:szCs w:val="24"/>
        </w:rPr>
      </w:pPr>
      <w:r w:rsidRPr="000A2B08">
        <w:rPr>
          <w:rFonts w:ascii="Times New Roman" w:hAnsi="Times New Roman" w:cs="Times New Roman"/>
          <w:b/>
          <w:bCs/>
          <w:color w:val="FF0000"/>
          <w:sz w:val="24"/>
          <w:szCs w:val="24"/>
        </w:rPr>
        <w:t xml:space="preserve">        </w:t>
      </w:r>
      <w:r w:rsidR="001717B5" w:rsidRPr="000A2B08">
        <w:rPr>
          <w:rFonts w:ascii="Times New Roman" w:hAnsi="Times New Roman" w:cs="Times New Roman"/>
          <w:sz w:val="24"/>
          <w:szCs w:val="24"/>
        </w:rPr>
        <w:t xml:space="preserve">This is an IDE that is used to develop this windows based desktop application. </w:t>
      </w:r>
    </w:p>
    <w:p w14:paraId="6189079A" w14:textId="77777777" w:rsidR="00EF5836" w:rsidRPr="000A2B08" w:rsidRDefault="001717B5" w:rsidP="00EF5836">
      <w:pPr>
        <w:spacing w:line="360" w:lineRule="auto"/>
        <w:ind w:left="851"/>
        <w:rPr>
          <w:rFonts w:ascii="Times New Roman" w:hAnsi="Times New Roman" w:cs="Times New Roman"/>
          <w:sz w:val="24"/>
          <w:szCs w:val="24"/>
        </w:rPr>
      </w:pPr>
      <w:r w:rsidRPr="000A2B08">
        <w:rPr>
          <w:rFonts w:ascii="Times New Roman" w:hAnsi="Times New Roman" w:cs="Times New Roman"/>
          <w:b/>
          <w:bCs/>
          <w:color w:val="FF0000"/>
          <w:sz w:val="24"/>
          <w:szCs w:val="24"/>
        </w:rPr>
        <w:t>4.</w:t>
      </w:r>
      <w:r w:rsidR="007A1B8B" w:rsidRPr="000A2B08">
        <w:rPr>
          <w:rFonts w:ascii="Times New Roman" w:hAnsi="Times New Roman" w:cs="Times New Roman"/>
          <w:b/>
          <w:bCs/>
          <w:color w:val="FF0000"/>
          <w:sz w:val="24"/>
          <w:szCs w:val="24"/>
        </w:rPr>
        <w:t>3.</w:t>
      </w:r>
      <w:r w:rsidRPr="000A2B08">
        <w:rPr>
          <w:rFonts w:ascii="Times New Roman" w:hAnsi="Times New Roman" w:cs="Times New Roman"/>
          <w:b/>
          <w:bCs/>
          <w:color w:val="FF0000"/>
          <w:sz w:val="24"/>
          <w:szCs w:val="24"/>
        </w:rPr>
        <w:t>3</w:t>
      </w:r>
      <w:r w:rsidRPr="000A2B08">
        <w:rPr>
          <w:rFonts w:ascii="Times New Roman" w:hAnsi="Times New Roman" w:cs="Times New Roman"/>
          <w:sz w:val="24"/>
          <w:szCs w:val="24"/>
        </w:rPr>
        <w:t xml:space="preserve">. SQL </w:t>
      </w:r>
    </w:p>
    <w:p w14:paraId="308738F6" w14:textId="4499BF8E" w:rsidR="001717B5" w:rsidRPr="000A2B08" w:rsidRDefault="00EF5836" w:rsidP="00EF5836">
      <w:pPr>
        <w:spacing w:line="360" w:lineRule="auto"/>
        <w:ind w:left="851"/>
        <w:rPr>
          <w:rFonts w:ascii="Times New Roman" w:hAnsi="Times New Roman" w:cs="Times New Roman"/>
          <w:sz w:val="24"/>
          <w:szCs w:val="24"/>
        </w:rPr>
      </w:pPr>
      <w:r w:rsidRPr="000A2B08">
        <w:rPr>
          <w:rFonts w:ascii="Times New Roman" w:hAnsi="Times New Roman" w:cs="Times New Roman"/>
          <w:b/>
          <w:bCs/>
          <w:color w:val="FF0000"/>
          <w:sz w:val="24"/>
          <w:szCs w:val="24"/>
        </w:rPr>
        <w:t xml:space="preserve">        </w:t>
      </w:r>
      <w:r w:rsidR="001717B5" w:rsidRPr="000A2B08">
        <w:rPr>
          <w:rFonts w:ascii="Times New Roman" w:hAnsi="Times New Roman" w:cs="Times New Roman"/>
          <w:sz w:val="24"/>
          <w:szCs w:val="24"/>
        </w:rPr>
        <w:t>To query the data My SQL is used which is an open source relational database management system.</w:t>
      </w:r>
    </w:p>
    <w:p w14:paraId="1F8E3464" w14:textId="77777777" w:rsidR="00EF5836" w:rsidRPr="000A2B08" w:rsidRDefault="001717B5" w:rsidP="00EF5836">
      <w:pPr>
        <w:spacing w:line="360" w:lineRule="auto"/>
        <w:ind w:left="851"/>
        <w:rPr>
          <w:rFonts w:ascii="Times New Roman" w:hAnsi="Times New Roman" w:cs="Times New Roman"/>
          <w:sz w:val="24"/>
          <w:szCs w:val="24"/>
        </w:rPr>
      </w:pPr>
      <w:r w:rsidRPr="000A2B08">
        <w:rPr>
          <w:rFonts w:ascii="Times New Roman" w:hAnsi="Times New Roman" w:cs="Times New Roman"/>
          <w:b/>
          <w:bCs/>
          <w:color w:val="FF0000"/>
          <w:sz w:val="24"/>
          <w:szCs w:val="24"/>
        </w:rPr>
        <w:t xml:space="preserve"> 4.</w:t>
      </w:r>
      <w:r w:rsidR="007A1B8B" w:rsidRPr="000A2B08">
        <w:rPr>
          <w:rFonts w:ascii="Times New Roman" w:hAnsi="Times New Roman" w:cs="Times New Roman"/>
          <w:b/>
          <w:bCs/>
          <w:color w:val="FF0000"/>
          <w:sz w:val="24"/>
          <w:szCs w:val="24"/>
        </w:rPr>
        <w:t>3.</w:t>
      </w:r>
      <w:r w:rsidRPr="000A2B08">
        <w:rPr>
          <w:rFonts w:ascii="Times New Roman" w:hAnsi="Times New Roman" w:cs="Times New Roman"/>
          <w:b/>
          <w:bCs/>
          <w:color w:val="FF0000"/>
          <w:sz w:val="24"/>
          <w:szCs w:val="24"/>
        </w:rPr>
        <w:t>4</w:t>
      </w:r>
      <w:r w:rsidRPr="000A2B08">
        <w:rPr>
          <w:rFonts w:ascii="Times New Roman" w:hAnsi="Times New Roman" w:cs="Times New Roman"/>
          <w:sz w:val="24"/>
          <w:szCs w:val="24"/>
        </w:rPr>
        <w:t xml:space="preserve">. Tkinter </w:t>
      </w:r>
    </w:p>
    <w:p w14:paraId="023A1919" w14:textId="645A3B57" w:rsidR="0071687E" w:rsidRPr="000A2B08" w:rsidRDefault="00EF5836" w:rsidP="00EF5836">
      <w:pPr>
        <w:spacing w:line="360" w:lineRule="auto"/>
        <w:ind w:left="851"/>
        <w:rPr>
          <w:rFonts w:ascii="Times New Roman" w:hAnsi="Times New Roman" w:cs="Times New Roman"/>
          <w:sz w:val="24"/>
          <w:szCs w:val="24"/>
        </w:rPr>
      </w:pPr>
      <w:r w:rsidRPr="000A2B08">
        <w:rPr>
          <w:rFonts w:ascii="Times New Roman" w:hAnsi="Times New Roman" w:cs="Times New Roman"/>
          <w:b/>
          <w:bCs/>
          <w:color w:val="FF0000"/>
          <w:sz w:val="24"/>
          <w:szCs w:val="24"/>
        </w:rPr>
        <w:t xml:space="preserve">        </w:t>
      </w:r>
      <w:r w:rsidR="001717B5" w:rsidRPr="000A2B08">
        <w:rPr>
          <w:rFonts w:ascii="Times New Roman" w:hAnsi="Times New Roman" w:cs="Times New Roman"/>
          <w:sz w:val="24"/>
          <w:szCs w:val="24"/>
        </w:rPr>
        <w:t>Used to create Graphical User Interface for the application.</w:t>
      </w:r>
    </w:p>
    <w:p w14:paraId="2962A9EC" w14:textId="1C0CDF19" w:rsidR="0071687E" w:rsidRPr="000A2B08" w:rsidRDefault="00191252" w:rsidP="00191252">
      <w:pPr>
        <w:pStyle w:val="ListParagraph"/>
        <w:numPr>
          <w:ilvl w:val="2"/>
          <w:numId w:val="45"/>
        </w:numPr>
        <w:spacing w:line="360" w:lineRule="auto"/>
        <w:ind w:left="1560" w:hanging="567"/>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 xml:space="preserve"> </w:t>
      </w:r>
      <w:r w:rsidR="00B91D65" w:rsidRPr="000A2B08">
        <w:rPr>
          <w:rFonts w:ascii="Times New Roman" w:eastAsia="Times New Roman" w:hAnsi="Times New Roman" w:cs="Times New Roman"/>
          <w:b/>
          <w:bCs/>
          <w:color w:val="FF0000"/>
          <w:sz w:val="24"/>
          <w:szCs w:val="24"/>
        </w:rPr>
        <w:t>Frontend</w:t>
      </w:r>
    </w:p>
    <w:p w14:paraId="2F0D8635" w14:textId="7EA16A8B" w:rsidR="00B91D65" w:rsidRPr="000A2B08" w:rsidRDefault="00B91D65" w:rsidP="00B91D65">
      <w:pPr>
        <w:pStyle w:val="ListParagraph"/>
        <w:numPr>
          <w:ilvl w:val="0"/>
          <w:numId w:val="44"/>
        </w:numPr>
        <w:spacing w:line="360" w:lineRule="auto"/>
        <w:rPr>
          <w:rFonts w:ascii="Times New Roman" w:eastAsia="Times New Roman" w:hAnsi="Times New Roman" w:cs="Times New Roman"/>
          <w:b/>
          <w:bCs/>
          <w:color w:val="0D0D0D" w:themeColor="text1" w:themeTint="F2"/>
          <w:sz w:val="24"/>
          <w:szCs w:val="24"/>
        </w:rPr>
      </w:pPr>
      <w:r w:rsidRPr="000A2B08">
        <w:rPr>
          <w:rFonts w:ascii="Times New Roman" w:eastAsia="Times New Roman" w:hAnsi="Times New Roman" w:cs="Times New Roman"/>
          <w:b/>
          <w:bCs/>
          <w:color w:val="0D0D0D" w:themeColor="text1" w:themeTint="F2"/>
          <w:sz w:val="24"/>
          <w:szCs w:val="24"/>
        </w:rPr>
        <w:t>Python</w:t>
      </w:r>
    </w:p>
    <w:p w14:paraId="3095BE1D" w14:textId="0495AAE9" w:rsidR="00B91D65" w:rsidRPr="000A2B08" w:rsidRDefault="00B91D65" w:rsidP="00B91D65">
      <w:pPr>
        <w:pStyle w:val="ListParagraph"/>
        <w:numPr>
          <w:ilvl w:val="0"/>
          <w:numId w:val="43"/>
        </w:numPr>
        <w:spacing w:line="360" w:lineRule="auto"/>
        <w:ind w:left="3261"/>
        <w:rPr>
          <w:rFonts w:ascii="Times New Roman" w:eastAsia="Times New Roman" w:hAnsi="Times New Roman" w:cs="Times New Roman"/>
          <w:color w:val="0D0D0D" w:themeColor="text1" w:themeTint="F2"/>
          <w:sz w:val="24"/>
          <w:szCs w:val="24"/>
        </w:rPr>
      </w:pPr>
      <w:r w:rsidRPr="000A2B08">
        <w:rPr>
          <w:rFonts w:ascii="Times New Roman" w:eastAsia="Times New Roman" w:hAnsi="Times New Roman" w:cs="Times New Roman"/>
          <w:color w:val="0D0D0D" w:themeColor="text1" w:themeTint="F2"/>
          <w:sz w:val="24"/>
          <w:szCs w:val="24"/>
        </w:rPr>
        <w:t>Tkinter</w:t>
      </w:r>
    </w:p>
    <w:p w14:paraId="7CCA6ECE" w14:textId="594DD90E" w:rsidR="00B91D65" w:rsidRPr="000A2B08" w:rsidRDefault="00B91D65" w:rsidP="00B91D65">
      <w:pPr>
        <w:pStyle w:val="ListParagraph"/>
        <w:numPr>
          <w:ilvl w:val="0"/>
          <w:numId w:val="43"/>
        </w:numPr>
        <w:spacing w:line="360" w:lineRule="auto"/>
        <w:ind w:left="3261"/>
        <w:rPr>
          <w:rFonts w:ascii="Times New Roman" w:eastAsia="Times New Roman" w:hAnsi="Times New Roman" w:cs="Times New Roman"/>
          <w:color w:val="0D0D0D" w:themeColor="text1" w:themeTint="F2"/>
          <w:sz w:val="24"/>
          <w:szCs w:val="24"/>
        </w:rPr>
      </w:pPr>
      <w:r w:rsidRPr="000A2B08">
        <w:rPr>
          <w:rFonts w:ascii="Times New Roman" w:eastAsia="Times New Roman" w:hAnsi="Times New Roman" w:cs="Times New Roman"/>
          <w:color w:val="0D0D0D" w:themeColor="text1" w:themeTint="F2"/>
          <w:sz w:val="24"/>
          <w:szCs w:val="24"/>
        </w:rPr>
        <w:t>PIL</w:t>
      </w:r>
    </w:p>
    <w:p w14:paraId="1A8CD989" w14:textId="5A78826D" w:rsidR="00B91D65" w:rsidRPr="000A2B08" w:rsidRDefault="00B91D65" w:rsidP="00B91D65">
      <w:pPr>
        <w:pStyle w:val="ListParagraph"/>
        <w:numPr>
          <w:ilvl w:val="0"/>
          <w:numId w:val="43"/>
        </w:numPr>
        <w:spacing w:line="360" w:lineRule="auto"/>
        <w:ind w:left="3261"/>
        <w:rPr>
          <w:rFonts w:ascii="Times New Roman" w:eastAsia="Times New Roman" w:hAnsi="Times New Roman" w:cs="Times New Roman"/>
          <w:color w:val="0D0D0D" w:themeColor="text1" w:themeTint="F2"/>
          <w:sz w:val="24"/>
          <w:szCs w:val="24"/>
        </w:rPr>
      </w:pPr>
      <w:r w:rsidRPr="000A2B08">
        <w:rPr>
          <w:rFonts w:ascii="Times New Roman" w:eastAsia="Times New Roman" w:hAnsi="Times New Roman" w:cs="Times New Roman"/>
          <w:color w:val="0D0D0D" w:themeColor="text1" w:themeTint="F2"/>
          <w:sz w:val="24"/>
          <w:szCs w:val="24"/>
        </w:rPr>
        <w:t>WAVE</w:t>
      </w:r>
    </w:p>
    <w:p w14:paraId="5C3082B0" w14:textId="43AAA0A5" w:rsidR="00B91D65" w:rsidRPr="000A2B08" w:rsidRDefault="00B91D65" w:rsidP="00B91D65">
      <w:pPr>
        <w:pStyle w:val="ListParagraph"/>
        <w:numPr>
          <w:ilvl w:val="0"/>
          <w:numId w:val="43"/>
        </w:numPr>
        <w:spacing w:line="360" w:lineRule="auto"/>
        <w:ind w:left="3261"/>
        <w:rPr>
          <w:rFonts w:ascii="Times New Roman" w:eastAsia="Times New Roman" w:hAnsi="Times New Roman" w:cs="Times New Roman"/>
          <w:color w:val="0D0D0D" w:themeColor="text1" w:themeTint="F2"/>
          <w:sz w:val="24"/>
          <w:szCs w:val="24"/>
        </w:rPr>
      </w:pPr>
      <w:r w:rsidRPr="000A2B08">
        <w:rPr>
          <w:rFonts w:ascii="Times New Roman" w:eastAsia="Times New Roman" w:hAnsi="Times New Roman" w:cs="Times New Roman"/>
          <w:color w:val="0D0D0D" w:themeColor="text1" w:themeTint="F2"/>
          <w:sz w:val="24"/>
          <w:szCs w:val="24"/>
        </w:rPr>
        <w:t>Pickle</w:t>
      </w:r>
    </w:p>
    <w:p w14:paraId="03E1A732" w14:textId="7D210D73" w:rsidR="00B91D65" w:rsidRPr="000A2B08" w:rsidRDefault="00B91D65" w:rsidP="00B91D65">
      <w:pPr>
        <w:pStyle w:val="ListParagraph"/>
        <w:numPr>
          <w:ilvl w:val="0"/>
          <w:numId w:val="43"/>
        </w:numPr>
        <w:spacing w:line="360" w:lineRule="auto"/>
        <w:ind w:left="3261"/>
        <w:rPr>
          <w:rFonts w:ascii="Times New Roman" w:eastAsia="Times New Roman" w:hAnsi="Times New Roman" w:cs="Times New Roman"/>
          <w:color w:val="0D0D0D" w:themeColor="text1" w:themeTint="F2"/>
          <w:sz w:val="24"/>
          <w:szCs w:val="24"/>
        </w:rPr>
      </w:pPr>
      <w:r w:rsidRPr="000A2B08">
        <w:rPr>
          <w:rFonts w:ascii="Times New Roman" w:eastAsia="Times New Roman" w:hAnsi="Times New Roman" w:cs="Times New Roman"/>
          <w:color w:val="0D0D0D" w:themeColor="text1" w:themeTint="F2"/>
          <w:sz w:val="24"/>
          <w:szCs w:val="24"/>
        </w:rPr>
        <w:t>Pyaudio</w:t>
      </w:r>
    </w:p>
    <w:p w14:paraId="780DE9E3" w14:textId="2DAAE82D" w:rsidR="00B91D65" w:rsidRPr="000A2B08" w:rsidRDefault="00B91D65" w:rsidP="00B91D65">
      <w:pPr>
        <w:pStyle w:val="ListParagraph"/>
        <w:numPr>
          <w:ilvl w:val="0"/>
          <w:numId w:val="43"/>
        </w:numPr>
        <w:spacing w:line="360" w:lineRule="auto"/>
        <w:ind w:left="3261"/>
        <w:rPr>
          <w:rFonts w:ascii="Times New Roman" w:eastAsia="Times New Roman" w:hAnsi="Times New Roman" w:cs="Times New Roman"/>
          <w:color w:val="0D0D0D" w:themeColor="text1" w:themeTint="F2"/>
          <w:sz w:val="24"/>
          <w:szCs w:val="24"/>
        </w:rPr>
      </w:pPr>
      <w:r w:rsidRPr="000A2B08">
        <w:rPr>
          <w:rFonts w:ascii="Times New Roman" w:eastAsia="Times New Roman" w:hAnsi="Times New Roman" w:cs="Times New Roman"/>
          <w:color w:val="0D0D0D" w:themeColor="text1" w:themeTint="F2"/>
          <w:sz w:val="24"/>
          <w:szCs w:val="24"/>
        </w:rPr>
        <w:t>Numpy</w:t>
      </w:r>
    </w:p>
    <w:p w14:paraId="1099DC72" w14:textId="7AEAA3A0" w:rsidR="00B91D65" w:rsidRPr="000A2B08" w:rsidRDefault="00B91D65" w:rsidP="00B91D65">
      <w:pPr>
        <w:pStyle w:val="ListParagraph"/>
        <w:numPr>
          <w:ilvl w:val="0"/>
          <w:numId w:val="43"/>
        </w:numPr>
        <w:spacing w:line="360" w:lineRule="auto"/>
        <w:ind w:left="3261"/>
        <w:rPr>
          <w:rFonts w:ascii="Times New Roman" w:eastAsia="Times New Roman" w:hAnsi="Times New Roman" w:cs="Times New Roman"/>
          <w:color w:val="0D0D0D" w:themeColor="text1" w:themeTint="F2"/>
          <w:sz w:val="24"/>
          <w:szCs w:val="24"/>
        </w:rPr>
      </w:pPr>
      <w:r w:rsidRPr="000A2B08">
        <w:rPr>
          <w:rFonts w:ascii="Times New Roman" w:eastAsia="Times New Roman" w:hAnsi="Times New Roman" w:cs="Times New Roman"/>
          <w:color w:val="0D0D0D" w:themeColor="text1" w:themeTint="F2"/>
          <w:sz w:val="24"/>
          <w:szCs w:val="24"/>
        </w:rPr>
        <w:t>Sklearn</w:t>
      </w:r>
    </w:p>
    <w:p w14:paraId="16943381" w14:textId="4A5DDDED" w:rsidR="00B91D65" w:rsidRPr="000A2B08" w:rsidRDefault="00B91D65" w:rsidP="00B91D65">
      <w:pPr>
        <w:pStyle w:val="ListParagraph"/>
        <w:numPr>
          <w:ilvl w:val="0"/>
          <w:numId w:val="43"/>
        </w:numPr>
        <w:spacing w:line="360" w:lineRule="auto"/>
        <w:ind w:left="3261"/>
        <w:rPr>
          <w:rFonts w:ascii="Times New Roman" w:eastAsia="Times New Roman" w:hAnsi="Times New Roman" w:cs="Times New Roman"/>
          <w:color w:val="0D0D0D" w:themeColor="text1" w:themeTint="F2"/>
          <w:sz w:val="24"/>
          <w:szCs w:val="24"/>
        </w:rPr>
      </w:pPr>
      <w:r w:rsidRPr="000A2B08">
        <w:rPr>
          <w:rFonts w:ascii="Times New Roman" w:eastAsia="Times New Roman" w:hAnsi="Times New Roman" w:cs="Times New Roman"/>
          <w:color w:val="0D0D0D" w:themeColor="text1" w:themeTint="F2"/>
          <w:sz w:val="24"/>
          <w:szCs w:val="24"/>
        </w:rPr>
        <w:t>Scipy</w:t>
      </w:r>
    </w:p>
    <w:p w14:paraId="0E17BC12" w14:textId="00D2F262" w:rsidR="00B91D65" w:rsidRPr="000A2B08" w:rsidRDefault="00B91D65" w:rsidP="00B91D65">
      <w:pPr>
        <w:pStyle w:val="ListParagraph"/>
        <w:numPr>
          <w:ilvl w:val="0"/>
          <w:numId w:val="43"/>
        </w:numPr>
        <w:spacing w:line="360" w:lineRule="auto"/>
        <w:ind w:left="3261"/>
        <w:rPr>
          <w:rFonts w:ascii="Times New Roman" w:eastAsia="Times New Roman" w:hAnsi="Times New Roman" w:cs="Times New Roman"/>
          <w:color w:val="0D0D0D" w:themeColor="text1" w:themeTint="F2"/>
          <w:sz w:val="24"/>
          <w:szCs w:val="24"/>
        </w:rPr>
      </w:pPr>
      <w:r w:rsidRPr="000A2B08">
        <w:rPr>
          <w:rFonts w:ascii="Times New Roman" w:eastAsia="Times New Roman" w:hAnsi="Times New Roman" w:cs="Times New Roman"/>
          <w:color w:val="0D0D0D" w:themeColor="text1" w:themeTint="F2"/>
          <w:sz w:val="24"/>
          <w:szCs w:val="24"/>
        </w:rPr>
        <w:t>PythonSpeechFeatures</w:t>
      </w:r>
    </w:p>
    <w:p w14:paraId="37A9407D" w14:textId="71DCB1BB" w:rsidR="00B91D65" w:rsidRPr="000A2B08" w:rsidRDefault="00B91D65" w:rsidP="00B91D65">
      <w:pPr>
        <w:pStyle w:val="ListParagraph"/>
        <w:numPr>
          <w:ilvl w:val="0"/>
          <w:numId w:val="43"/>
        </w:numPr>
        <w:spacing w:line="360" w:lineRule="auto"/>
        <w:ind w:left="3261"/>
        <w:rPr>
          <w:rFonts w:ascii="Times New Roman" w:eastAsia="Times New Roman" w:hAnsi="Times New Roman" w:cs="Times New Roman"/>
          <w:color w:val="0D0D0D" w:themeColor="text1" w:themeTint="F2"/>
          <w:sz w:val="24"/>
          <w:szCs w:val="24"/>
        </w:rPr>
      </w:pPr>
      <w:r w:rsidRPr="000A2B08">
        <w:rPr>
          <w:rFonts w:ascii="Times New Roman" w:eastAsia="Times New Roman" w:hAnsi="Times New Roman" w:cs="Times New Roman"/>
          <w:color w:val="0D0D0D" w:themeColor="text1" w:themeTint="F2"/>
          <w:sz w:val="24"/>
          <w:szCs w:val="24"/>
        </w:rPr>
        <w:t>Threading</w:t>
      </w:r>
    </w:p>
    <w:p w14:paraId="3A9B5695" w14:textId="3125BE24" w:rsidR="00B91D65" w:rsidRPr="000A2B08" w:rsidRDefault="00B91D65" w:rsidP="00B91D65">
      <w:pPr>
        <w:pStyle w:val="ListParagraph"/>
        <w:numPr>
          <w:ilvl w:val="0"/>
          <w:numId w:val="43"/>
        </w:numPr>
        <w:spacing w:line="360" w:lineRule="auto"/>
        <w:ind w:left="3261"/>
        <w:rPr>
          <w:rFonts w:ascii="Times New Roman" w:eastAsia="Times New Roman" w:hAnsi="Times New Roman" w:cs="Times New Roman"/>
          <w:color w:val="0D0D0D" w:themeColor="text1" w:themeTint="F2"/>
          <w:sz w:val="24"/>
          <w:szCs w:val="24"/>
        </w:rPr>
      </w:pPr>
      <w:r w:rsidRPr="000A2B08">
        <w:rPr>
          <w:rFonts w:ascii="Times New Roman" w:eastAsia="Times New Roman" w:hAnsi="Times New Roman" w:cs="Times New Roman"/>
          <w:color w:val="0D0D0D" w:themeColor="text1" w:themeTint="F2"/>
          <w:sz w:val="24"/>
          <w:szCs w:val="24"/>
        </w:rPr>
        <w:t>MySqlConnector</w:t>
      </w:r>
    </w:p>
    <w:p w14:paraId="0FFC272D" w14:textId="65F0C664" w:rsidR="00B91D65" w:rsidRPr="000A2B08" w:rsidRDefault="00B91D65" w:rsidP="00B91D65">
      <w:pPr>
        <w:pStyle w:val="ListParagraph"/>
        <w:numPr>
          <w:ilvl w:val="0"/>
          <w:numId w:val="43"/>
        </w:numPr>
        <w:spacing w:line="360" w:lineRule="auto"/>
        <w:ind w:left="3261"/>
        <w:rPr>
          <w:rFonts w:ascii="Times New Roman" w:eastAsia="Times New Roman" w:hAnsi="Times New Roman" w:cs="Times New Roman"/>
          <w:color w:val="0D0D0D" w:themeColor="text1" w:themeTint="F2"/>
          <w:sz w:val="24"/>
          <w:szCs w:val="24"/>
        </w:rPr>
      </w:pPr>
      <w:r w:rsidRPr="000A2B08">
        <w:rPr>
          <w:rFonts w:ascii="Times New Roman" w:eastAsia="Times New Roman" w:hAnsi="Times New Roman" w:cs="Times New Roman"/>
          <w:color w:val="0D0D0D" w:themeColor="text1" w:themeTint="F2"/>
          <w:sz w:val="24"/>
          <w:szCs w:val="24"/>
        </w:rPr>
        <w:t>EssentialGenerator</w:t>
      </w:r>
    </w:p>
    <w:p w14:paraId="60F7D19D" w14:textId="22381F19" w:rsidR="00B91D65" w:rsidRPr="000A2B08" w:rsidRDefault="00B91D65" w:rsidP="00B91D65">
      <w:pPr>
        <w:pStyle w:val="ListParagraph"/>
        <w:numPr>
          <w:ilvl w:val="0"/>
          <w:numId w:val="43"/>
        </w:numPr>
        <w:spacing w:line="360" w:lineRule="auto"/>
        <w:ind w:left="3261"/>
        <w:rPr>
          <w:rFonts w:ascii="Times New Roman" w:eastAsia="Times New Roman" w:hAnsi="Times New Roman" w:cs="Times New Roman"/>
          <w:color w:val="0D0D0D" w:themeColor="text1" w:themeTint="F2"/>
          <w:sz w:val="24"/>
          <w:szCs w:val="24"/>
        </w:rPr>
      </w:pPr>
      <w:r w:rsidRPr="000A2B08">
        <w:rPr>
          <w:rFonts w:ascii="Times New Roman" w:eastAsia="Times New Roman" w:hAnsi="Times New Roman" w:cs="Times New Roman"/>
          <w:color w:val="0D0D0D" w:themeColor="text1" w:themeTint="F2"/>
          <w:sz w:val="24"/>
          <w:szCs w:val="24"/>
        </w:rPr>
        <w:t>GaussianMixture</w:t>
      </w:r>
    </w:p>
    <w:p w14:paraId="5E0DB75B" w14:textId="704DCEAF" w:rsidR="00B91D65" w:rsidRPr="000A2B08" w:rsidRDefault="00B91D65" w:rsidP="00B91D65">
      <w:pPr>
        <w:pStyle w:val="ListParagraph"/>
        <w:numPr>
          <w:ilvl w:val="0"/>
          <w:numId w:val="43"/>
        </w:numPr>
        <w:spacing w:line="360" w:lineRule="auto"/>
        <w:ind w:left="3261"/>
        <w:rPr>
          <w:rFonts w:ascii="Times New Roman" w:eastAsia="Times New Roman" w:hAnsi="Times New Roman" w:cs="Times New Roman"/>
          <w:color w:val="0D0D0D" w:themeColor="text1" w:themeTint="F2"/>
          <w:sz w:val="24"/>
          <w:szCs w:val="24"/>
        </w:rPr>
      </w:pPr>
      <w:r w:rsidRPr="000A2B08">
        <w:rPr>
          <w:rFonts w:ascii="Times New Roman" w:eastAsia="Times New Roman" w:hAnsi="Times New Roman" w:cs="Times New Roman"/>
          <w:color w:val="0D0D0D" w:themeColor="text1" w:themeTint="F2"/>
          <w:sz w:val="24"/>
          <w:szCs w:val="24"/>
        </w:rPr>
        <w:t>SpeechRecognition</w:t>
      </w:r>
    </w:p>
    <w:p w14:paraId="73FF14A5" w14:textId="77777777" w:rsidR="00B91D65" w:rsidRPr="000A2B08" w:rsidRDefault="00B91D65" w:rsidP="00B91D65">
      <w:pPr>
        <w:spacing w:line="360" w:lineRule="auto"/>
        <w:ind w:left="1760"/>
        <w:rPr>
          <w:rFonts w:ascii="Times New Roman" w:eastAsia="Times New Roman" w:hAnsi="Times New Roman" w:cs="Times New Roman"/>
          <w:color w:val="0D0D0D" w:themeColor="text1" w:themeTint="F2"/>
          <w:sz w:val="24"/>
          <w:szCs w:val="24"/>
        </w:rPr>
      </w:pPr>
    </w:p>
    <w:p w14:paraId="0DA7E4A6" w14:textId="7CFB774A" w:rsidR="0071687E" w:rsidRPr="000A2B08" w:rsidRDefault="0071687E">
      <w:pPr>
        <w:spacing w:line="360" w:lineRule="auto"/>
        <w:rPr>
          <w:rFonts w:ascii="Times New Roman" w:eastAsia="Times New Roman" w:hAnsi="Times New Roman" w:cs="Times New Roman"/>
          <w:b/>
          <w:bCs/>
          <w:color w:val="0D0D0D" w:themeColor="text1" w:themeTint="F2"/>
          <w:sz w:val="24"/>
          <w:szCs w:val="24"/>
        </w:rPr>
      </w:pPr>
    </w:p>
    <w:p w14:paraId="44BA3C5A" w14:textId="77777777" w:rsidR="0071687E" w:rsidRPr="000A2B08" w:rsidRDefault="0071687E">
      <w:pPr>
        <w:spacing w:line="360" w:lineRule="auto"/>
        <w:rPr>
          <w:rFonts w:ascii="Times New Roman" w:eastAsia="Times New Roman" w:hAnsi="Times New Roman" w:cs="Times New Roman"/>
          <w:b/>
          <w:bCs/>
          <w:color w:val="0D0D0D" w:themeColor="text1" w:themeTint="F2"/>
          <w:sz w:val="24"/>
          <w:szCs w:val="24"/>
        </w:rPr>
      </w:pPr>
    </w:p>
    <w:p w14:paraId="0710EF1A" w14:textId="77777777" w:rsidR="005A4DC0" w:rsidRPr="000A2B08" w:rsidRDefault="005A4DC0" w:rsidP="005A4DC0">
      <w:pPr>
        <w:spacing w:before="263"/>
        <w:ind w:left="491" w:right="469"/>
        <w:rPr>
          <w:rFonts w:ascii="Times New Roman" w:hAnsi="Times New Roman" w:cs="Times New Roman"/>
          <w:b/>
          <w:sz w:val="24"/>
          <w:szCs w:val="24"/>
        </w:rPr>
      </w:pPr>
      <w:r w:rsidRPr="000A2B08">
        <w:rPr>
          <w:rFonts w:ascii="Times New Roman" w:hAnsi="Times New Roman" w:cs="Times New Roman"/>
          <w:b/>
          <w:sz w:val="24"/>
          <w:szCs w:val="24"/>
        </w:rPr>
        <w:lastRenderedPageBreak/>
        <w:t xml:space="preserve">                                   </w:t>
      </w:r>
    </w:p>
    <w:p w14:paraId="4261071C" w14:textId="2062816D" w:rsidR="005A4DC0" w:rsidRPr="000A2B08" w:rsidRDefault="005A4DC0">
      <w:pPr>
        <w:spacing w:after="0" w:line="240" w:lineRule="auto"/>
        <w:rPr>
          <w:rFonts w:ascii="Times New Roman" w:hAnsi="Times New Roman" w:cs="Times New Roman"/>
          <w:b/>
          <w:sz w:val="24"/>
          <w:szCs w:val="24"/>
        </w:rPr>
      </w:pPr>
    </w:p>
    <w:p w14:paraId="7E0BF249" w14:textId="2B5ADA80" w:rsidR="00B91D65" w:rsidRPr="000A2B08" w:rsidRDefault="00B91D65">
      <w:pPr>
        <w:spacing w:after="0" w:line="240" w:lineRule="auto"/>
        <w:rPr>
          <w:rFonts w:ascii="Times New Roman" w:hAnsi="Times New Roman" w:cs="Times New Roman"/>
          <w:b/>
          <w:sz w:val="24"/>
          <w:szCs w:val="24"/>
        </w:rPr>
      </w:pPr>
    </w:p>
    <w:p w14:paraId="577D1D44" w14:textId="70963DAB" w:rsidR="00B91D65" w:rsidRPr="000A2B08" w:rsidRDefault="00B91D65">
      <w:pPr>
        <w:spacing w:after="0" w:line="240" w:lineRule="auto"/>
        <w:rPr>
          <w:rFonts w:ascii="Times New Roman" w:hAnsi="Times New Roman" w:cs="Times New Roman"/>
          <w:b/>
          <w:sz w:val="24"/>
          <w:szCs w:val="24"/>
        </w:rPr>
      </w:pPr>
    </w:p>
    <w:p w14:paraId="4EC8B1DF" w14:textId="045C8F75" w:rsidR="00B91D65" w:rsidRPr="000A2B08" w:rsidRDefault="00B91D65">
      <w:pPr>
        <w:spacing w:after="0" w:line="240" w:lineRule="auto"/>
        <w:rPr>
          <w:rFonts w:ascii="Times New Roman" w:hAnsi="Times New Roman" w:cs="Times New Roman"/>
          <w:b/>
          <w:sz w:val="24"/>
          <w:szCs w:val="24"/>
        </w:rPr>
      </w:pPr>
    </w:p>
    <w:p w14:paraId="6DF82E01" w14:textId="6509C689" w:rsidR="00B91D65" w:rsidRPr="000A2B08" w:rsidRDefault="00B91D65">
      <w:pPr>
        <w:spacing w:after="0" w:line="240" w:lineRule="auto"/>
        <w:rPr>
          <w:rFonts w:ascii="Times New Roman" w:hAnsi="Times New Roman" w:cs="Times New Roman"/>
          <w:b/>
          <w:sz w:val="24"/>
          <w:szCs w:val="24"/>
        </w:rPr>
      </w:pPr>
    </w:p>
    <w:p w14:paraId="43125E72" w14:textId="32BE0BBD" w:rsidR="00B91D65" w:rsidRPr="000A2B08" w:rsidRDefault="00B91D65">
      <w:pPr>
        <w:spacing w:after="0" w:line="240" w:lineRule="auto"/>
        <w:rPr>
          <w:rFonts w:ascii="Times New Roman" w:hAnsi="Times New Roman" w:cs="Times New Roman"/>
          <w:b/>
          <w:sz w:val="24"/>
          <w:szCs w:val="24"/>
        </w:rPr>
      </w:pPr>
    </w:p>
    <w:p w14:paraId="3FD520B6" w14:textId="6E54B1CB" w:rsidR="00B91D65" w:rsidRPr="000A2B08" w:rsidRDefault="00B91D65">
      <w:pPr>
        <w:spacing w:after="0" w:line="240" w:lineRule="auto"/>
        <w:rPr>
          <w:rFonts w:ascii="Times New Roman" w:hAnsi="Times New Roman" w:cs="Times New Roman"/>
          <w:b/>
          <w:sz w:val="24"/>
          <w:szCs w:val="24"/>
        </w:rPr>
      </w:pPr>
    </w:p>
    <w:p w14:paraId="4235A41E" w14:textId="1EE5F7FB" w:rsidR="00B91D65" w:rsidRPr="000A2B08" w:rsidRDefault="00B91D65">
      <w:pPr>
        <w:spacing w:after="0" w:line="240" w:lineRule="auto"/>
        <w:rPr>
          <w:rFonts w:ascii="Times New Roman" w:hAnsi="Times New Roman" w:cs="Times New Roman"/>
          <w:b/>
          <w:sz w:val="24"/>
          <w:szCs w:val="24"/>
        </w:rPr>
      </w:pPr>
    </w:p>
    <w:p w14:paraId="77670CEE" w14:textId="476801DE" w:rsidR="00B91D65" w:rsidRPr="000A2B08" w:rsidRDefault="00B91D65">
      <w:pPr>
        <w:spacing w:after="0" w:line="240" w:lineRule="auto"/>
        <w:rPr>
          <w:rFonts w:ascii="Times New Roman" w:hAnsi="Times New Roman" w:cs="Times New Roman"/>
          <w:b/>
          <w:sz w:val="24"/>
          <w:szCs w:val="24"/>
        </w:rPr>
      </w:pPr>
    </w:p>
    <w:p w14:paraId="7C1C81C7" w14:textId="6CABB137" w:rsidR="00B91D65" w:rsidRPr="000A2B08" w:rsidRDefault="00B91D65">
      <w:pPr>
        <w:spacing w:after="0" w:line="240" w:lineRule="auto"/>
        <w:rPr>
          <w:rFonts w:ascii="Times New Roman" w:hAnsi="Times New Roman" w:cs="Times New Roman"/>
          <w:b/>
          <w:sz w:val="24"/>
          <w:szCs w:val="24"/>
        </w:rPr>
      </w:pPr>
    </w:p>
    <w:p w14:paraId="53644524" w14:textId="48BD50D1" w:rsidR="00B91D65" w:rsidRPr="000A2B08" w:rsidRDefault="00B91D65">
      <w:pPr>
        <w:spacing w:after="0" w:line="240" w:lineRule="auto"/>
        <w:rPr>
          <w:rFonts w:ascii="Times New Roman" w:hAnsi="Times New Roman" w:cs="Times New Roman"/>
          <w:b/>
          <w:sz w:val="24"/>
          <w:szCs w:val="24"/>
        </w:rPr>
      </w:pPr>
    </w:p>
    <w:p w14:paraId="21D23A7E" w14:textId="191AC214" w:rsidR="00B91D65" w:rsidRPr="000A2B08" w:rsidRDefault="00B91D65">
      <w:pPr>
        <w:spacing w:after="0" w:line="240" w:lineRule="auto"/>
        <w:rPr>
          <w:rFonts w:ascii="Times New Roman" w:hAnsi="Times New Roman" w:cs="Times New Roman"/>
          <w:b/>
          <w:sz w:val="24"/>
          <w:szCs w:val="24"/>
        </w:rPr>
      </w:pPr>
    </w:p>
    <w:p w14:paraId="1CD4A871" w14:textId="77777777" w:rsidR="00B91D65" w:rsidRPr="000A2B08" w:rsidRDefault="00B91D65">
      <w:pPr>
        <w:spacing w:after="0" w:line="240" w:lineRule="auto"/>
        <w:rPr>
          <w:rFonts w:ascii="Times New Roman" w:hAnsi="Times New Roman" w:cs="Times New Roman"/>
          <w:b/>
          <w:sz w:val="24"/>
          <w:szCs w:val="24"/>
        </w:rPr>
      </w:pPr>
    </w:p>
    <w:p w14:paraId="360CB619" w14:textId="20B2B952" w:rsidR="003134E8" w:rsidRDefault="003134E8">
      <w:pPr>
        <w:spacing w:after="0" w:line="240" w:lineRule="auto"/>
        <w:rPr>
          <w:rFonts w:ascii="Times New Roman" w:hAnsi="Times New Roman" w:cs="Times New Roman"/>
          <w:b/>
          <w:sz w:val="24"/>
          <w:szCs w:val="24"/>
        </w:rPr>
      </w:pPr>
    </w:p>
    <w:p w14:paraId="037C4946" w14:textId="5213A4AC" w:rsidR="003134E8" w:rsidRDefault="003134E8">
      <w:pPr>
        <w:spacing w:after="0" w:line="240" w:lineRule="auto"/>
        <w:rPr>
          <w:rFonts w:ascii="Times New Roman" w:hAnsi="Times New Roman" w:cs="Times New Roman"/>
          <w:b/>
          <w:sz w:val="24"/>
          <w:szCs w:val="24"/>
        </w:rPr>
      </w:pPr>
    </w:p>
    <w:p w14:paraId="56A134B2" w14:textId="016F852F" w:rsidR="003134E8" w:rsidRDefault="003134E8">
      <w:pPr>
        <w:spacing w:after="0" w:line="240" w:lineRule="auto"/>
        <w:rPr>
          <w:rFonts w:ascii="Times New Roman" w:hAnsi="Times New Roman" w:cs="Times New Roman"/>
          <w:b/>
          <w:sz w:val="24"/>
          <w:szCs w:val="24"/>
        </w:rPr>
      </w:pPr>
    </w:p>
    <w:p w14:paraId="2E54FA7F" w14:textId="0D1AAA3D" w:rsidR="003134E8" w:rsidRDefault="003134E8">
      <w:pPr>
        <w:spacing w:after="0" w:line="240" w:lineRule="auto"/>
        <w:rPr>
          <w:rFonts w:ascii="Times New Roman" w:hAnsi="Times New Roman" w:cs="Times New Roman"/>
          <w:b/>
          <w:sz w:val="24"/>
          <w:szCs w:val="24"/>
        </w:rPr>
      </w:pPr>
    </w:p>
    <w:p w14:paraId="5301ABCE" w14:textId="77777777" w:rsidR="003134E8" w:rsidRPr="000A2B08" w:rsidRDefault="003134E8">
      <w:pPr>
        <w:spacing w:after="0" w:line="240" w:lineRule="auto"/>
        <w:rPr>
          <w:rFonts w:ascii="Times New Roman" w:hAnsi="Times New Roman" w:cs="Times New Roman"/>
          <w:b/>
          <w:sz w:val="24"/>
          <w:szCs w:val="24"/>
        </w:rPr>
      </w:pPr>
    </w:p>
    <w:p w14:paraId="448DDDBD" w14:textId="77777777" w:rsidR="00B91D65" w:rsidRPr="00191252" w:rsidRDefault="00B91D65" w:rsidP="00B91D65">
      <w:pPr>
        <w:spacing w:line="360" w:lineRule="auto"/>
        <w:jc w:val="center"/>
        <w:rPr>
          <w:rFonts w:ascii="Times New Roman" w:eastAsia="Times New Roman" w:hAnsi="Times New Roman" w:cs="Times New Roman"/>
          <w:color w:val="FF0000"/>
          <w:sz w:val="32"/>
          <w:szCs w:val="32"/>
          <w:lang w:val="en-IN"/>
        </w:rPr>
      </w:pPr>
      <w:r w:rsidRPr="00191252">
        <w:rPr>
          <w:rFonts w:ascii="Times New Roman" w:eastAsia="Times New Roman" w:hAnsi="Times New Roman" w:cs="Times New Roman"/>
          <w:b/>
          <w:bCs/>
          <w:color w:val="FF0000"/>
          <w:sz w:val="32"/>
          <w:szCs w:val="32"/>
        </w:rPr>
        <w:t>C</w:t>
      </w:r>
      <w:r w:rsidRPr="00191252">
        <w:rPr>
          <w:rFonts w:ascii="Times New Roman" w:eastAsia="Times New Roman" w:hAnsi="Times New Roman" w:cs="Times New Roman"/>
          <w:b/>
          <w:bCs/>
          <w:color w:val="FF0000"/>
          <w:sz w:val="32"/>
          <w:szCs w:val="32"/>
          <w:lang w:val="en-IN"/>
        </w:rPr>
        <w:t>hapter 5</w:t>
      </w:r>
    </w:p>
    <w:p w14:paraId="11807F05" w14:textId="77777777" w:rsidR="00B91D65" w:rsidRPr="00191252" w:rsidRDefault="00B91D65" w:rsidP="00B91D65">
      <w:pPr>
        <w:spacing w:line="360" w:lineRule="auto"/>
        <w:jc w:val="center"/>
        <w:rPr>
          <w:rFonts w:ascii="Times New Roman" w:eastAsia="Times New Roman" w:hAnsi="Times New Roman" w:cs="Times New Roman"/>
          <w:color w:val="000000" w:themeColor="text1"/>
          <w:sz w:val="32"/>
          <w:szCs w:val="32"/>
        </w:rPr>
      </w:pPr>
    </w:p>
    <w:p w14:paraId="0995A7C1" w14:textId="77777777" w:rsidR="00B91D65" w:rsidRPr="00191252" w:rsidRDefault="00B91D65" w:rsidP="00B91D65">
      <w:pPr>
        <w:spacing w:line="360" w:lineRule="auto"/>
        <w:jc w:val="center"/>
        <w:rPr>
          <w:rFonts w:ascii="Times New Roman" w:eastAsia="Times New Roman" w:hAnsi="Times New Roman" w:cs="Times New Roman"/>
          <w:color w:val="FF0000"/>
          <w:sz w:val="32"/>
          <w:szCs w:val="32"/>
        </w:rPr>
      </w:pPr>
      <w:r w:rsidRPr="00191252">
        <w:rPr>
          <w:rFonts w:ascii="Times New Roman" w:eastAsia="Times New Roman" w:hAnsi="Times New Roman" w:cs="Times New Roman"/>
          <w:b/>
          <w:bCs/>
          <w:color w:val="FF0000"/>
          <w:sz w:val="32"/>
          <w:szCs w:val="32"/>
        </w:rPr>
        <w:t>SYSTEM IMPLEMENTATION</w:t>
      </w:r>
    </w:p>
    <w:p w14:paraId="02A6656E" w14:textId="5B2774D4" w:rsidR="00B91D65" w:rsidRDefault="00B91D65">
      <w:pPr>
        <w:spacing w:after="0" w:line="240" w:lineRule="auto"/>
        <w:rPr>
          <w:rFonts w:ascii="Times New Roman" w:hAnsi="Times New Roman" w:cs="Times New Roman"/>
          <w:b/>
          <w:sz w:val="24"/>
          <w:szCs w:val="24"/>
        </w:rPr>
      </w:pPr>
    </w:p>
    <w:p w14:paraId="13B9E014" w14:textId="5CD62ACB" w:rsidR="00BC1B60" w:rsidRDefault="00BC1B60">
      <w:pPr>
        <w:spacing w:after="0" w:line="240" w:lineRule="auto"/>
        <w:rPr>
          <w:rFonts w:ascii="Times New Roman" w:hAnsi="Times New Roman" w:cs="Times New Roman"/>
          <w:b/>
          <w:sz w:val="24"/>
          <w:szCs w:val="24"/>
        </w:rPr>
      </w:pPr>
    </w:p>
    <w:p w14:paraId="1F348B2F" w14:textId="77777777" w:rsidR="00BC1B60" w:rsidRPr="000A2B08" w:rsidRDefault="00BC1B60">
      <w:pPr>
        <w:spacing w:after="0" w:line="240" w:lineRule="auto"/>
        <w:rPr>
          <w:rFonts w:ascii="Times New Roman" w:hAnsi="Times New Roman" w:cs="Times New Roman"/>
          <w:b/>
          <w:sz w:val="24"/>
          <w:szCs w:val="24"/>
        </w:rPr>
      </w:pPr>
    </w:p>
    <w:p w14:paraId="223033E8" w14:textId="2E4411A4" w:rsidR="00B91D65" w:rsidRPr="000A2B08" w:rsidRDefault="00B91D65">
      <w:pPr>
        <w:spacing w:after="0" w:line="240" w:lineRule="auto"/>
        <w:rPr>
          <w:rFonts w:ascii="Times New Roman" w:hAnsi="Times New Roman" w:cs="Times New Roman"/>
          <w:b/>
          <w:sz w:val="24"/>
          <w:szCs w:val="24"/>
        </w:rPr>
      </w:pPr>
    </w:p>
    <w:p w14:paraId="04658990" w14:textId="465B09A4" w:rsidR="00B91D65" w:rsidRPr="000A2B08" w:rsidRDefault="00B91D65">
      <w:pPr>
        <w:spacing w:after="0" w:line="240" w:lineRule="auto"/>
        <w:rPr>
          <w:rFonts w:ascii="Times New Roman" w:hAnsi="Times New Roman" w:cs="Times New Roman"/>
          <w:b/>
          <w:sz w:val="24"/>
          <w:szCs w:val="24"/>
        </w:rPr>
      </w:pPr>
    </w:p>
    <w:p w14:paraId="2D8DB87D" w14:textId="30EB5A12" w:rsidR="00B91D65" w:rsidRPr="000A2B08" w:rsidRDefault="00B91D65">
      <w:pPr>
        <w:spacing w:after="0" w:line="240" w:lineRule="auto"/>
        <w:rPr>
          <w:rFonts w:ascii="Times New Roman" w:hAnsi="Times New Roman" w:cs="Times New Roman"/>
          <w:b/>
          <w:sz w:val="24"/>
          <w:szCs w:val="24"/>
        </w:rPr>
      </w:pPr>
    </w:p>
    <w:p w14:paraId="4FEB2307" w14:textId="0AABB01E" w:rsidR="00B91D65" w:rsidRPr="000A2B08" w:rsidRDefault="00B91D65">
      <w:pPr>
        <w:spacing w:after="0" w:line="240" w:lineRule="auto"/>
        <w:rPr>
          <w:rFonts w:ascii="Times New Roman" w:hAnsi="Times New Roman" w:cs="Times New Roman"/>
          <w:b/>
          <w:sz w:val="24"/>
          <w:szCs w:val="24"/>
        </w:rPr>
      </w:pPr>
    </w:p>
    <w:p w14:paraId="779029F0" w14:textId="70A5E17B" w:rsidR="00B91D65" w:rsidRPr="000A2B08" w:rsidRDefault="00B91D65">
      <w:pPr>
        <w:spacing w:after="0" w:line="240" w:lineRule="auto"/>
        <w:rPr>
          <w:rFonts w:ascii="Times New Roman" w:hAnsi="Times New Roman" w:cs="Times New Roman"/>
          <w:b/>
          <w:sz w:val="24"/>
          <w:szCs w:val="24"/>
        </w:rPr>
      </w:pPr>
    </w:p>
    <w:p w14:paraId="26C83148" w14:textId="69176BE6" w:rsidR="00B91D65" w:rsidRPr="000A2B08" w:rsidRDefault="00B91D65">
      <w:pPr>
        <w:spacing w:after="0" w:line="240" w:lineRule="auto"/>
        <w:rPr>
          <w:rFonts w:ascii="Times New Roman" w:hAnsi="Times New Roman" w:cs="Times New Roman"/>
          <w:b/>
          <w:sz w:val="24"/>
          <w:szCs w:val="24"/>
        </w:rPr>
      </w:pPr>
    </w:p>
    <w:p w14:paraId="4293411A" w14:textId="26356787" w:rsidR="00B91D65" w:rsidRPr="000A2B08" w:rsidRDefault="00B91D65">
      <w:pPr>
        <w:spacing w:after="0" w:line="240" w:lineRule="auto"/>
        <w:rPr>
          <w:rFonts w:ascii="Times New Roman" w:hAnsi="Times New Roman" w:cs="Times New Roman"/>
          <w:b/>
          <w:sz w:val="24"/>
          <w:szCs w:val="24"/>
        </w:rPr>
      </w:pPr>
    </w:p>
    <w:p w14:paraId="69D15ACA" w14:textId="1F94F2CB" w:rsidR="00B91D65" w:rsidRPr="000A2B08" w:rsidRDefault="00B91D65">
      <w:pPr>
        <w:spacing w:after="0" w:line="240" w:lineRule="auto"/>
        <w:rPr>
          <w:rFonts w:ascii="Times New Roman" w:hAnsi="Times New Roman" w:cs="Times New Roman"/>
          <w:b/>
          <w:sz w:val="24"/>
          <w:szCs w:val="24"/>
        </w:rPr>
      </w:pPr>
    </w:p>
    <w:p w14:paraId="30330F71" w14:textId="31E436A5" w:rsidR="00B91D65" w:rsidRPr="000A2B08" w:rsidRDefault="00B91D65">
      <w:pPr>
        <w:spacing w:after="0" w:line="240" w:lineRule="auto"/>
        <w:rPr>
          <w:rFonts w:ascii="Times New Roman" w:hAnsi="Times New Roman" w:cs="Times New Roman"/>
          <w:b/>
          <w:sz w:val="24"/>
          <w:szCs w:val="24"/>
        </w:rPr>
      </w:pPr>
    </w:p>
    <w:p w14:paraId="1B11348E" w14:textId="7E19F28A" w:rsidR="00B91D65" w:rsidRPr="000A2B08" w:rsidRDefault="00B91D65">
      <w:pPr>
        <w:spacing w:after="0" w:line="240" w:lineRule="auto"/>
        <w:rPr>
          <w:rFonts w:ascii="Times New Roman" w:hAnsi="Times New Roman" w:cs="Times New Roman"/>
          <w:b/>
          <w:sz w:val="24"/>
          <w:szCs w:val="24"/>
        </w:rPr>
      </w:pPr>
    </w:p>
    <w:p w14:paraId="447A98DC" w14:textId="2E470C29" w:rsidR="00B91D65" w:rsidRPr="000A2B08" w:rsidRDefault="00B91D65">
      <w:pPr>
        <w:spacing w:after="0" w:line="240" w:lineRule="auto"/>
        <w:rPr>
          <w:rFonts w:ascii="Times New Roman" w:hAnsi="Times New Roman" w:cs="Times New Roman"/>
          <w:b/>
          <w:sz w:val="24"/>
          <w:szCs w:val="24"/>
        </w:rPr>
      </w:pPr>
    </w:p>
    <w:p w14:paraId="76AA4B5F" w14:textId="6150B6B2" w:rsidR="00B91D65" w:rsidRDefault="00B91D65">
      <w:pPr>
        <w:spacing w:after="0" w:line="240" w:lineRule="auto"/>
        <w:rPr>
          <w:rFonts w:ascii="Times New Roman" w:hAnsi="Times New Roman" w:cs="Times New Roman"/>
          <w:b/>
          <w:sz w:val="24"/>
          <w:szCs w:val="24"/>
        </w:rPr>
      </w:pPr>
    </w:p>
    <w:p w14:paraId="707DBF2D" w14:textId="231C0C7F" w:rsidR="00191252" w:rsidRDefault="00191252">
      <w:pPr>
        <w:spacing w:after="0" w:line="240" w:lineRule="auto"/>
        <w:rPr>
          <w:rFonts w:ascii="Times New Roman" w:hAnsi="Times New Roman" w:cs="Times New Roman"/>
          <w:b/>
          <w:sz w:val="24"/>
          <w:szCs w:val="24"/>
        </w:rPr>
      </w:pPr>
    </w:p>
    <w:p w14:paraId="06183464" w14:textId="699E820B" w:rsidR="00191252" w:rsidRDefault="00191252">
      <w:pPr>
        <w:spacing w:after="0" w:line="240" w:lineRule="auto"/>
        <w:rPr>
          <w:rFonts w:ascii="Times New Roman" w:hAnsi="Times New Roman" w:cs="Times New Roman"/>
          <w:b/>
          <w:sz w:val="24"/>
          <w:szCs w:val="24"/>
        </w:rPr>
      </w:pPr>
    </w:p>
    <w:p w14:paraId="00EFD62A" w14:textId="77777777" w:rsidR="00191252" w:rsidRPr="000A2B08" w:rsidRDefault="00191252">
      <w:pPr>
        <w:spacing w:after="0" w:line="240" w:lineRule="auto"/>
        <w:rPr>
          <w:rFonts w:ascii="Times New Roman" w:hAnsi="Times New Roman" w:cs="Times New Roman"/>
          <w:b/>
          <w:sz w:val="24"/>
          <w:szCs w:val="24"/>
        </w:rPr>
      </w:pPr>
    </w:p>
    <w:p w14:paraId="5673CAF9" w14:textId="333E87A7" w:rsidR="00B91D65" w:rsidRPr="000A2B08" w:rsidRDefault="00B91D65">
      <w:pPr>
        <w:spacing w:after="0" w:line="240" w:lineRule="auto"/>
        <w:rPr>
          <w:rFonts w:ascii="Times New Roman" w:hAnsi="Times New Roman" w:cs="Times New Roman"/>
          <w:b/>
          <w:sz w:val="24"/>
          <w:szCs w:val="24"/>
        </w:rPr>
      </w:pPr>
    </w:p>
    <w:p w14:paraId="00E6D94E" w14:textId="332B2B53" w:rsidR="00B91D65" w:rsidRPr="000A2B08" w:rsidRDefault="00B91D65">
      <w:pPr>
        <w:spacing w:after="0" w:line="240" w:lineRule="auto"/>
        <w:rPr>
          <w:rFonts w:ascii="Times New Roman" w:hAnsi="Times New Roman" w:cs="Times New Roman"/>
          <w:b/>
          <w:sz w:val="24"/>
          <w:szCs w:val="24"/>
        </w:rPr>
      </w:pPr>
    </w:p>
    <w:p w14:paraId="1A29EC84" w14:textId="2B57208C" w:rsidR="00B91D65" w:rsidRDefault="00B91D65">
      <w:pPr>
        <w:spacing w:after="0" w:line="240" w:lineRule="auto"/>
        <w:rPr>
          <w:rFonts w:ascii="Times New Roman" w:hAnsi="Times New Roman" w:cs="Times New Roman"/>
          <w:b/>
          <w:sz w:val="24"/>
          <w:szCs w:val="24"/>
        </w:rPr>
      </w:pPr>
    </w:p>
    <w:p w14:paraId="48885215" w14:textId="77777777" w:rsidR="00EF0D5F" w:rsidRPr="000A2B08" w:rsidRDefault="00EF0D5F">
      <w:pPr>
        <w:spacing w:after="0" w:line="240" w:lineRule="auto"/>
        <w:rPr>
          <w:rFonts w:ascii="Times New Roman" w:hAnsi="Times New Roman" w:cs="Times New Roman"/>
          <w:b/>
          <w:sz w:val="24"/>
          <w:szCs w:val="24"/>
        </w:rPr>
      </w:pPr>
    </w:p>
    <w:p w14:paraId="5DE8AF50" w14:textId="429A7045" w:rsidR="00B91D65" w:rsidRPr="000A2B08" w:rsidRDefault="00B91D65">
      <w:pPr>
        <w:spacing w:after="0" w:line="240" w:lineRule="auto"/>
        <w:rPr>
          <w:rFonts w:ascii="Times New Roman" w:hAnsi="Times New Roman" w:cs="Times New Roman"/>
          <w:b/>
          <w:sz w:val="24"/>
          <w:szCs w:val="24"/>
        </w:rPr>
      </w:pPr>
    </w:p>
    <w:p w14:paraId="1F151326" w14:textId="77777777" w:rsidR="00A452EE" w:rsidRPr="000A2B08" w:rsidRDefault="00A452EE">
      <w:pPr>
        <w:spacing w:after="0" w:line="240" w:lineRule="auto"/>
        <w:rPr>
          <w:rFonts w:ascii="Times New Roman" w:hAnsi="Times New Roman" w:cs="Times New Roman"/>
          <w:b/>
          <w:sz w:val="24"/>
          <w:szCs w:val="24"/>
        </w:rPr>
      </w:pPr>
    </w:p>
    <w:p w14:paraId="2722E893" w14:textId="43CF74EE" w:rsidR="00B91D65" w:rsidRPr="000A2B08" w:rsidRDefault="003C6CCE" w:rsidP="003C6CCE">
      <w:pPr>
        <w:spacing w:line="360" w:lineRule="auto"/>
        <w:rPr>
          <w:rFonts w:ascii="Times New Roman" w:eastAsia="Times New Roman" w:hAnsi="Times New Roman" w:cs="Times New Roman"/>
          <w:color w:val="FF0000"/>
          <w:sz w:val="24"/>
          <w:szCs w:val="24"/>
        </w:rPr>
      </w:pPr>
      <w:r w:rsidRPr="000A2B08">
        <w:rPr>
          <w:rFonts w:ascii="Times New Roman" w:hAnsi="Times New Roman" w:cs="Times New Roman"/>
          <w:b/>
          <w:sz w:val="24"/>
          <w:szCs w:val="24"/>
        </w:rPr>
        <w:lastRenderedPageBreak/>
        <w:t xml:space="preserve">            </w:t>
      </w:r>
      <w:r w:rsidR="00B91D65" w:rsidRPr="000A2B08">
        <w:rPr>
          <w:rFonts w:ascii="Times New Roman" w:eastAsia="Times New Roman" w:hAnsi="Times New Roman" w:cs="Times New Roman"/>
          <w:b/>
          <w:bCs/>
          <w:color w:val="FF0000"/>
          <w:sz w:val="24"/>
          <w:szCs w:val="24"/>
        </w:rPr>
        <w:t>5.SYSTEM IMPLEMENTATION</w:t>
      </w:r>
    </w:p>
    <w:p w14:paraId="01411889" w14:textId="5370FBE1" w:rsidR="00B91D65" w:rsidRPr="000A2B08" w:rsidRDefault="00B91D65" w:rsidP="00B91D65">
      <w:pPr>
        <w:spacing w:line="360" w:lineRule="auto"/>
        <w:ind w:left="720"/>
        <w:jc w:val="both"/>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t>Software Description</w:t>
      </w:r>
    </w:p>
    <w:p w14:paraId="1794B40F" w14:textId="0BF7A788" w:rsidR="00B91D65" w:rsidRPr="000A2B08" w:rsidRDefault="00B91D65" w:rsidP="00B91D65">
      <w:pPr>
        <w:spacing w:line="360" w:lineRule="auto"/>
        <w:ind w:left="720"/>
        <w:jc w:val="both"/>
        <w:rPr>
          <w:rFonts w:ascii="Times New Roman" w:eastAsia="Times New Roman" w:hAnsi="Times New Roman" w:cs="Times New Roman"/>
          <w:color w:val="FF0000"/>
          <w:sz w:val="24"/>
          <w:szCs w:val="24"/>
        </w:rPr>
      </w:pPr>
      <w:r w:rsidRPr="000A2B08">
        <w:rPr>
          <w:rFonts w:ascii="Times New Roman" w:eastAsia="Times New Roman" w:hAnsi="Times New Roman" w:cs="Times New Roman"/>
          <w:b/>
          <w:bCs/>
          <w:color w:val="FF0000"/>
          <w:sz w:val="24"/>
          <w:szCs w:val="24"/>
        </w:rPr>
        <w:t>5.1</w:t>
      </w:r>
      <w:r w:rsidR="00191252">
        <w:rPr>
          <w:rFonts w:ascii="Times New Roman" w:eastAsia="Times New Roman" w:hAnsi="Times New Roman" w:cs="Times New Roman"/>
          <w:b/>
          <w:bCs/>
          <w:color w:val="FF0000"/>
          <w:sz w:val="24"/>
          <w:szCs w:val="24"/>
        </w:rPr>
        <w:t xml:space="preserve"> </w:t>
      </w:r>
      <w:r w:rsidRPr="000A2B08">
        <w:rPr>
          <w:rFonts w:ascii="Times New Roman" w:eastAsia="Times New Roman" w:hAnsi="Times New Roman" w:cs="Times New Roman"/>
          <w:b/>
          <w:bCs/>
          <w:color w:val="FF0000"/>
          <w:sz w:val="24"/>
          <w:szCs w:val="24"/>
        </w:rPr>
        <w:t>Frontend</w:t>
      </w:r>
    </w:p>
    <w:p w14:paraId="3ECC6B75" w14:textId="77777777" w:rsidR="00B91D65" w:rsidRPr="000A2B08" w:rsidRDefault="00B91D65" w:rsidP="00B91D65">
      <w:pPr>
        <w:spacing w:line="360" w:lineRule="auto"/>
        <w:ind w:firstLine="720"/>
        <w:jc w:val="both"/>
        <w:rPr>
          <w:rFonts w:ascii="Times New Roman" w:eastAsia="Times New Roman" w:hAnsi="Times New Roman" w:cs="Times New Roman"/>
          <w:b/>
          <w:bCs/>
          <w:color w:val="FF0000"/>
          <w:sz w:val="24"/>
          <w:szCs w:val="24"/>
        </w:rPr>
      </w:pPr>
      <w:r w:rsidRPr="000A2B08">
        <w:rPr>
          <w:rFonts w:ascii="Times New Roman" w:hAnsi="Times New Roman" w:cs="Times New Roman"/>
          <w:sz w:val="24"/>
          <w:szCs w:val="24"/>
        </w:rPr>
        <w:t xml:space="preserve">      </w:t>
      </w:r>
      <w:r w:rsidRPr="000A2B08">
        <w:rPr>
          <w:rFonts w:ascii="Times New Roman" w:eastAsia="Times New Roman" w:hAnsi="Times New Roman" w:cs="Times New Roman"/>
          <w:b/>
          <w:bCs/>
          <w:color w:val="FF0000"/>
          <w:sz w:val="24"/>
          <w:szCs w:val="24"/>
        </w:rPr>
        <w:t>5.1.1 About PYTHON</w:t>
      </w:r>
    </w:p>
    <w:p w14:paraId="43433056" w14:textId="77777777" w:rsidR="00B91D65" w:rsidRPr="000A2B08" w:rsidRDefault="00B91D65" w:rsidP="00B91D65">
      <w:pPr>
        <w:spacing w:line="360" w:lineRule="auto"/>
        <w:ind w:left="720" w:firstLine="720"/>
        <w:jc w:val="both"/>
        <w:rPr>
          <w:rFonts w:ascii="Times New Roman" w:eastAsia="Times New Roman" w:hAnsi="Times New Roman" w:cs="Times New Roman"/>
          <w:color w:val="FF0000"/>
          <w:sz w:val="24"/>
          <w:szCs w:val="24"/>
        </w:rPr>
      </w:pPr>
      <w:r w:rsidRPr="000A2B08">
        <w:rPr>
          <w:rFonts w:ascii="Times New Roman" w:eastAsia="Times New Roman" w:hAnsi="Times New Roman" w:cs="Times New Roman"/>
          <w:sz w:val="24"/>
          <w:szCs w:val="24"/>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307BC72C" w14:textId="5C8DAF26" w:rsidR="00B91D65" w:rsidRPr="000A2B08" w:rsidRDefault="00B91D65" w:rsidP="00B91D65">
      <w:pPr>
        <w:spacing w:line="360" w:lineRule="auto"/>
        <w:ind w:left="720"/>
        <w:jc w:val="both"/>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t>5.1.1.1 Tkinter</w:t>
      </w:r>
    </w:p>
    <w:p w14:paraId="4285284F" w14:textId="111F6C4F" w:rsidR="00B91D65" w:rsidRPr="000A2B08" w:rsidRDefault="00B91D65" w:rsidP="00B91D65">
      <w:pPr>
        <w:spacing w:line="360" w:lineRule="auto"/>
        <w:ind w:left="720"/>
        <w:jc w:val="both"/>
        <w:rPr>
          <w:rFonts w:ascii="Times New Roman" w:hAnsi="Times New Roman" w:cs="Times New Roman"/>
          <w:color w:val="273239"/>
          <w:spacing w:val="2"/>
          <w:sz w:val="24"/>
          <w:szCs w:val="24"/>
          <w:shd w:val="clear" w:color="auto" w:fill="FFFFFF"/>
        </w:rPr>
      </w:pPr>
      <w:r w:rsidRPr="000A2B08">
        <w:rPr>
          <w:rFonts w:ascii="Times New Roman" w:hAnsi="Times New Roman" w:cs="Times New Roman"/>
          <w:color w:val="273239"/>
          <w:spacing w:val="2"/>
          <w:sz w:val="24"/>
          <w:szCs w:val="24"/>
          <w:shd w:val="clear" w:color="auto" w:fill="FFFFFF"/>
        </w:rPr>
        <w:t>Python offers multiple options for developing GUI (Graphical User Interface). Out of all the GUI methods, tkinter is the most commonly used method. It is a standard Python interface to the Tk GUI toolkit shipped with Python. Python with tkinter is the fastest and easiest way to create the GUI applications. Creating a GUI using tkinter is an easy task.</w:t>
      </w:r>
    </w:p>
    <w:p w14:paraId="37A28FB6" w14:textId="1BB39D4D" w:rsidR="00961CAF" w:rsidRPr="000A2B08" w:rsidRDefault="00961CAF" w:rsidP="00961CAF">
      <w:pPr>
        <w:pStyle w:val="NormalWeb"/>
        <w:numPr>
          <w:ilvl w:val="0"/>
          <w:numId w:val="46"/>
        </w:numPr>
        <w:shd w:val="clear" w:color="auto" w:fill="FDFDFD"/>
        <w:spacing w:before="180" w:after="0"/>
        <w:jc w:val="both"/>
        <w:rPr>
          <w:rFonts w:eastAsia="SimSun"/>
          <w:color w:val="000000"/>
          <w:shd w:val="clear" w:color="auto" w:fill="FFFFFF"/>
        </w:rPr>
      </w:pPr>
      <w:r w:rsidRPr="000A2B08">
        <w:rPr>
          <w:rFonts w:eastAsia="SimSun"/>
          <w:color w:val="000000"/>
          <w:shd w:val="clear" w:color="auto" w:fill="FFFFFF"/>
        </w:rPr>
        <w:t>The GPL version of PyQt5 can be installed from PyPI:</w:t>
      </w:r>
    </w:p>
    <w:p w14:paraId="46A734CE" w14:textId="727F71B4" w:rsidR="00961CAF" w:rsidRPr="000A2B08" w:rsidRDefault="00961CAF" w:rsidP="00961CAF">
      <w:pPr>
        <w:pStyle w:val="NormalWeb"/>
        <w:shd w:val="clear" w:color="auto" w:fill="FDFDFD"/>
        <w:spacing w:before="180" w:after="0"/>
        <w:ind w:left="1080"/>
        <w:jc w:val="both"/>
        <w:rPr>
          <w:rFonts w:eastAsia="SimSun"/>
          <w:color w:val="000000"/>
          <w:shd w:val="clear" w:color="auto" w:fill="FFFFFF"/>
        </w:rPr>
      </w:pPr>
      <w:r w:rsidRPr="000A2B08">
        <w:rPr>
          <w:rFonts w:eastAsia="SimSun"/>
          <w:color w:val="000000"/>
          <w:shd w:val="clear" w:color="auto" w:fill="FFFFFF"/>
        </w:rPr>
        <w:t xml:space="preserve">            pip  install tk</w:t>
      </w:r>
    </w:p>
    <w:p w14:paraId="6D8FBFB1" w14:textId="3FDB3970" w:rsidR="00961CAF" w:rsidRPr="000A2B08" w:rsidRDefault="00961CAF" w:rsidP="00961CAF">
      <w:pPr>
        <w:pStyle w:val="NormalWeb"/>
        <w:shd w:val="clear" w:color="auto" w:fill="FDFDFD"/>
        <w:spacing w:before="180" w:beforeAutospacing="0" w:after="0" w:afterAutospacing="0"/>
        <w:ind w:left="720"/>
        <w:jc w:val="both"/>
        <w:rPr>
          <w:rFonts w:eastAsia="SimSun"/>
          <w:b/>
          <w:bCs/>
          <w:color w:val="FF0000"/>
          <w:shd w:val="clear" w:color="auto" w:fill="FFFFFF"/>
          <w:lang w:val="en-US"/>
        </w:rPr>
      </w:pPr>
      <w:r w:rsidRPr="000A2B08">
        <w:rPr>
          <w:rFonts w:eastAsia="SimSun"/>
          <w:b/>
          <w:bCs/>
          <w:color w:val="FF0000"/>
          <w:shd w:val="clear" w:color="auto" w:fill="FFFFFF"/>
          <w:lang w:val="en-US"/>
        </w:rPr>
        <w:t>5.1.1.2  PIL</w:t>
      </w:r>
    </w:p>
    <w:p w14:paraId="58375820" w14:textId="29E1491B" w:rsidR="00961CAF" w:rsidRPr="000A2B08" w:rsidRDefault="00961CAF" w:rsidP="00961CAF">
      <w:pPr>
        <w:pStyle w:val="NormalWeb"/>
        <w:shd w:val="clear" w:color="auto" w:fill="FDFDFD"/>
        <w:spacing w:before="180" w:beforeAutospacing="0" w:after="0" w:afterAutospacing="0"/>
        <w:ind w:left="720"/>
        <w:jc w:val="both"/>
        <w:rPr>
          <w:color w:val="273239"/>
          <w:spacing w:val="2"/>
          <w:shd w:val="clear" w:color="auto" w:fill="FFFFFF"/>
        </w:rPr>
      </w:pPr>
      <w:r w:rsidRPr="000A2B08">
        <w:rPr>
          <w:color w:val="273239"/>
          <w:spacing w:val="2"/>
          <w:shd w:val="clear" w:color="auto" w:fill="FFFFFF"/>
        </w:rPr>
        <w:t>Python Imaging Library (expansion of PIL) is the de facto image processing package for Python language. It incorporates lightweight image processing tools that aids in editing, creating and saving images. Pillow was announced as a replacement for PIL for future usage. Pillow supports a large number of image file formats including BMP, PNG, JPEG, and TIFF. The library encourages adding support for newer formats in the library by creating new file decoders.</w:t>
      </w:r>
    </w:p>
    <w:p w14:paraId="44DA533B" w14:textId="77777777" w:rsidR="00961CAF" w:rsidRPr="000A2B08" w:rsidRDefault="00961CAF" w:rsidP="00961CAF">
      <w:pPr>
        <w:pStyle w:val="NormalWeb"/>
        <w:numPr>
          <w:ilvl w:val="0"/>
          <w:numId w:val="13"/>
        </w:numPr>
        <w:shd w:val="clear" w:color="auto" w:fill="FDFDFD"/>
        <w:spacing w:before="180" w:after="0"/>
        <w:jc w:val="both"/>
        <w:rPr>
          <w:rFonts w:eastAsia="SimSun"/>
          <w:shd w:val="clear" w:color="auto" w:fill="FFFFFF"/>
          <w:lang w:val="en-US"/>
        </w:rPr>
      </w:pPr>
      <w:r w:rsidRPr="000A2B08">
        <w:rPr>
          <w:rFonts w:eastAsia="SimSun"/>
          <w:shd w:val="clear" w:color="auto" w:fill="FFFFFF"/>
          <w:lang w:val="en-US"/>
        </w:rPr>
        <w:t>Execute the following command to install the library:</w:t>
      </w:r>
    </w:p>
    <w:p w14:paraId="536FCCFF" w14:textId="1A5C7E87" w:rsidR="00961CAF" w:rsidRPr="000A2B08" w:rsidRDefault="00961CAF" w:rsidP="00961CAF">
      <w:pPr>
        <w:pStyle w:val="NormalWeb"/>
        <w:shd w:val="clear" w:color="auto" w:fill="FDFDFD"/>
        <w:spacing w:before="180" w:beforeAutospacing="0" w:after="0" w:afterAutospacing="0"/>
        <w:ind w:left="1080"/>
        <w:jc w:val="both"/>
        <w:rPr>
          <w:rFonts w:eastAsia="SimSun"/>
          <w:b/>
          <w:bCs/>
          <w:color w:val="FF0000"/>
          <w:shd w:val="clear" w:color="auto" w:fill="FFFFFF"/>
          <w:lang w:val="en-US"/>
        </w:rPr>
      </w:pPr>
      <w:r w:rsidRPr="000A2B08">
        <w:rPr>
          <w:rFonts w:eastAsia="SimSun"/>
          <w:shd w:val="clear" w:color="auto" w:fill="FFFFFF"/>
          <w:lang w:val="en-US"/>
        </w:rPr>
        <w:t xml:space="preserve"> </w:t>
      </w:r>
      <w:r w:rsidRPr="000A2B08">
        <w:rPr>
          <w:rFonts w:eastAsia="SimSun"/>
          <w:shd w:val="clear" w:color="auto" w:fill="FFFFFF"/>
          <w:lang w:val="en-US"/>
        </w:rPr>
        <w:tab/>
        <w:t xml:space="preserve">     pip install pillow</w:t>
      </w:r>
    </w:p>
    <w:p w14:paraId="2C46DE91" w14:textId="32994B50" w:rsidR="00961CAF" w:rsidRPr="000A2B08" w:rsidRDefault="00961CAF" w:rsidP="00961CAF">
      <w:pPr>
        <w:pStyle w:val="NormalWeb"/>
        <w:shd w:val="clear" w:color="auto" w:fill="FDFDFD"/>
        <w:spacing w:before="180" w:after="0"/>
        <w:jc w:val="both"/>
        <w:rPr>
          <w:rFonts w:eastAsia="SimSun"/>
          <w:color w:val="000000"/>
          <w:shd w:val="clear" w:color="auto" w:fill="FFFFFF"/>
        </w:rPr>
      </w:pPr>
    </w:p>
    <w:p w14:paraId="3DEB0AD0" w14:textId="2BC823E4" w:rsidR="0046121B" w:rsidRPr="000A2B08" w:rsidRDefault="0046121B" w:rsidP="00961CAF">
      <w:pPr>
        <w:pStyle w:val="NormalWeb"/>
        <w:shd w:val="clear" w:color="auto" w:fill="FDFDFD"/>
        <w:spacing w:before="180" w:after="0"/>
        <w:jc w:val="both"/>
        <w:rPr>
          <w:rFonts w:eastAsia="SimSun"/>
          <w:color w:val="000000"/>
          <w:shd w:val="clear" w:color="auto" w:fill="FFFFFF"/>
        </w:rPr>
      </w:pPr>
    </w:p>
    <w:p w14:paraId="38159B86" w14:textId="77777777" w:rsidR="00C741E7" w:rsidRPr="000A2B08" w:rsidRDefault="00C741E7" w:rsidP="00961CAF">
      <w:pPr>
        <w:pStyle w:val="NormalWeb"/>
        <w:shd w:val="clear" w:color="auto" w:fill="FDFDFD"/>
        <w:spacing w:before="180" w:after="0"/>
        <w:jc w:val="both"/>
        <w:rPr>
          <w:rFonts w:eastAsia="SimSun"/>
          <w:color w:val="000000"/>
          <w:shd w:val="clear" w:color="auto" w:fill="FFFFFF"/>
        </w:rPr>
      </w:pPr>
    </w:p>
    <w:p w14:paraId="2BC54BEA" w14:textId="746F588B" w:rsidR="00961CAF" w:rsidRPr="000A2B08" w:rsidRDefault="00961CAF" w:rsidP="00961CAF">
      <w:pPr>
        <w:pStyle w:val="NormalWeb"/>
        <w:shd w:val="clear" w:color="auto" w:fill="FDFDFD"/>
        <w:spacing w:before="180" w:beforeAutospacing="0" w:after="0" w:afterAutospacing="0"/>
        <w:ind w:left="720"/>
        <w:jc w:val="both"/>
        <w:rPr>
          <w:rFonts w:eastAsia="SimSun"/>
          <w:b/>
          <w:bCs/>
          <w:color w:val="FF0000"/>
          <w:shd w:val="clear" w:color="auto" w:fill="FFFFFF"/>
          <w:lang w:val="en-US"/>
        </w:rPr>
      </w:pPr>
      <w:r w:rsidRPr="000A2B08">
        <w:rPr>
          <w:rFonts w:eastAsia="SimSun"/>
          <w:b/>
          <w:bCs/>
          <w:color w:val="FF0000"/>
          <w:shd w:val="clear" w:color="auto" w:fill="FFFFFF"/>
          <w:lang w:val="en-US"/>
        </w:rPr>
        <w:lastRenderedPageBreak/>
        <w:t>5.1.1.3 Wave</w:t>
      </w:r>
    </w:p>
    <w:p w14:paraId="6EA4BCE3" w14:textId="7E80B91C" w:rsidR="00961CAF" w:rsidRPr="000A2B08" w:rsidRDefault="00961CAF" w:rsidP="00961CAF">
      <w:pPr>
        <w:pStyle w:val="NormalWeb"/>
        <w:shd w:val="clear" w:color="auto" w:fill="FDFDFD"/>
        <w:spacing w:before="180" w:beforeAutospacing="0" w:after="0" w:afterAutospacing="0"/>
        <w:ind w:left="720"/>
        <w:jc w:val="both"/>
        <w:rPr>
          <w:color w:val="000000"/>
          <w:shd w:val="clear" w:color="auto" w:fill="FFFFFF"/>
        </w:rPr>
      </w:pPr>
      <w:r w:rsidRPr="000A2B08">
        <w:rPr>
          <w:color w:val="000000"/>
          <w:shd w:val="clear" w:color="auto" w:fill="FFFFFF"/>
        </w:rPr>
        <w:t>The wave module in Python's standard library is an easy interface to the audio WAV format. The functions in this module can write audio data in raw format to a file like object and read the attributes of a WAV file.</w:t>
      </w:r>
    </w:p>
    <w:p w14:paraId="61DC8F11" w14:textId="77777777" w:rsidR="00961CAF" w:rsidRPr="000A2B08" w:rsidRDefault="00961CAF" w:rsidP="00961CAF">
      <w:pPr>
        <w:pStyle w:val="NormalWeb"/>
        <w:numPr>
          <w:ilvl w:val="0"/>
          <w:numId w:val="12"/>
        </w:numPr>
        <w:shd w:val="clear" w:color="auto" w:fill="FDFDFD"/>
        <w:spacing w:before="180" w:after="0"/>
        <w:jc w:val="both"/>
        <w:rPr>
          <w:rFonts w:eastAsia="SimSun"/>
          <w:shd w:val="clear" w:color="auto" w:fill="FFFFFF"/>
          <w:lang w:val="en-US"/>
        </w:rPr>
      </w:pPr>
      <w:r w:rsidRPr="000A2B08">
        <w:rPr>
          <w:rFonts w:eastAsia="SimSun"/>
          <w:shd w:val="clear" w:color="auto" w:fill="FFFFFF"/>
          <w:lang w:val="en-US"/>
        </w:rPr>
        <w:t>Execute the following command to install the library:</w:t>
      </w:r>
    </w:p>
    <w:p w14:paraId="6569691F" w14:textId="4BE2A7BF" w:rsidR="00961CAF" w:rsidRPr="000A2B08" w:rsidRDefault="00961CAF" w:rsidP="00961CAF">
      <w:pPr>
        <w:pStyle w:val="NormalWeb"/>
        <w:shd w:val="clear" w:color="auto" w:fill="FDFDFD"/>
        <w:spacing w:before="180" w:beforeAutospacing="0" w:after="0" w:afterAutospacing="0"/>
        <w:ind w:left="720"/>
        <w:jc w:val="both"/>
        <w:rPr>
          <w:rFonts w:eastAsia="SimSun"/>
          <w:shd w:val="clear" w:color="auto" w:fill="FFFFFF"/>
          <w:lang w:val="en-US"/>
        </w:rPr>
      </w:pPr>
      <w:r w:rsidRPr="000A2B08">
        <w:rPr>
          <w:rFonts w:eastAsia="SimSun"/>
          <w:shd w:val="clear" w:color="auto" w:fill="FFFFFF"/>
          <w:lang w:val="en-US"/>
        </w:rPr>
        <w:tab/>
        <w:t xml:space="preserve">      pip install waves</w:t>
      </w:r>
    </w:p>
    <w:p w14:paraId="579ED2B3" w14:textId="1A97F09A" w:rsidR="00961CAF" w:rsidRPr="000A2B08" w:rsidRDefault="00961CAF" w:rsidP="00961CAF">
      <w:pPr>
        <w:pStyle w:val="NormalWeb"/>
        <w:shd w:val="clear" w:color="auto" w:fill="FDFDFD"/>
        <w:spacing w:before="180" w:beforeAutospacing="0" w:after="0" w:afterAutospacing="0"/>
        <w:ind w:left="720"/>
        <w:jc w:val="both"/>
        <w:rPr>
          <w:rFonts w:eastAsia="SimSun"/>
          <w:b/>
          <w:bCs/>
          <w:color w:val="FF0000"/>
          <w:shd w:val="clear" w:color="auto" w:fill="FFFFFF"/>
          <w:lang w:val="en-US"/>
        </w:rPr>
      </w:pPr>
      <w:r w:rsidRPr="000A2B08">
        <w:rPr>
          <w:rFonts w:eastAsia="SimSun"/>
          <w:b/>
          <w:bCs/>
          <w:color w:val="FF0000"/>
          <w:shd w:val="clear" w:color="auto" w:fill="FFFFFF"/>
          <w:lang w:val="en-US"/>
        </w:rPr>
        <w:t>5.1.1.4 Pickle</w:t>
      </w:r>
    </w:p>
    <w:p w14:paraId="51F5F459" w14:textId="3A3D8BEF" w:rsidR="00961CAF" w:rsidRPr="000A2B08" w:rsidRDefault="00961CAF" w:rsidP="00961CAF">
      <w:pPr>
        <w:pStyle w:val="NormalWeb"/>
        <w:shd w:val="clear" w:color="auto" w:fill="FDFDFD"/>
        <w:spacing w:before="180" w:beforeAutospacing="0" w:after="0" w:afterAutospacing="0"/>
        <w:ind w:left="720"/>
        <w:jc w:val="both"/>
        <w:rPr>
          <w:rFonts w:eastAsia="SimSun"/>
          <w:shd w:val="clear" w:color="auto" w:fill="FFFFFF"/>
          <w:lang w:val="en-US"/>
        </w:rPr>
      </w:pPr>
      <w:r w:rsidRPr="000A2B08">
        <w:rPr>
          <w:rFonts w:eastAsia="SimSun"/>
          <w:shd w:val="clear" w:color="auto" w:fill="FFFFFF"/>
          <w:lang w:val="en-US"/>
        </w:rPr>
        <w:t>Python pickle module is used for serializing and de-serializing python object structures. The process to converts any kind of python objects (list, dict, etc.) into byte streams (0s and 1s) is called pickling or serialization or flattening or marshalling.</w:t>
      </w:r>
    </w:p>
    <w:p w14:paraId="1907B87D" w14:textId="77777777" w:rsidR="00961CAF" w:rsidRPr="000A2B08" w:rsidRDefault="00961CAF" w:rsidP="00961CAF">
      <w:pPr>
        <w:pStyle w:val="NormalWeb"/>
        <w:numPr>
          <w:ilvl w:val="0"/>
          <w:numId w:val="12"/>
        </w:numPr>
        <w:shd w:val="clear" w:color="auto" w:fill="FDFDFD"/>
        <w:spacing w:before="180" w:after="0"/>
        <w:jc w:val="both"/>
        <w:rPr>
          <w:rFonts w:eastAsia="SimSun"/>
          <w:shd w:val="clear" w:color="auto" w:fill="FFFFFF"/>
          <w:lang w:val="en-US"/>
        </w:rPr>
      </w:pPr>
      <w:r w:rsidRPr="000A2B08">
        <w:rPr>
          <w:rFonts w:eastAsia="SimSun"/>
          <w:shd w:val="clear" w:color="auto" w:fill="FFFFFF"/>
          <w:lang w:val="en-US"/>
        </w:rPr>
        <w:t>Execute the following command to install the library:</w:t>
      </w:r>
    </w:p>
    <w:p w14:paraId="662E29A9" w14:textId="33F1AA48" w:rsidR="00961CAF" w:rsidRPr="000A2B08" w:rsidRDefault="00961CAF" w:rsidP="00961CAF">
      <w:pPr>
        <w:pStyle w:val="NormalWeb"/>
        <w:shd w:val="clear" w:color="auto" w:fill="FDFDFD"/>
        <w:spacing w:before="180" w:beforeAutospacing="0" w:after="0" w:afterAutospacing="0"/>
        <w:ind w:left="720"/>
        <w:jc w:val="both"/>
        <w:rPr>
          <w:rFonts w:eastAsia="SimSun"/>
          <w:shd w:val="clear" w:color="auto" w:fill="FFFFFF"/>
          <w:lang w:val="en-US"/>
        </w:rPr>
      </w:pPr>
      <w:r w:rsidRPr="000A2B08">
        <w:rPr>
          <w:rFonts w:eastAsia="SimSun"/>
          <w:shd w:val="clear" w:color="auto" w:fill="FFFFFF"/>
          <w:lang w:val="en-US"/>
        </w:rPr>
        <w:tab/>
        <w:t xml:space="preserve">      pip install pickle5</w:t>
      </w:r>
    </w:p>
    <w:p w14:paraId="3BBC6D8C" w14:textId="1ED0FC6A" w:rsidR="00961CAF" w:rsidRPr="000A2B08" w:rsidRDefault="00961CAF" w:rsidP="00961CAF">
      <w:pPr>
        <w:pStyle w:val="NormalWeb"/>
        <w:shd w:val="clear" w:color="auto" w:fill="FDFDFD"/>
        <w:spacing w:before="180" w:beforeAutospacing="0" w:after="0" w:afterAutospacing="0"/>
        <w:ind w:left="720"/>
        <w:jc w:val="both"/>
        <w:rPr>
          <w:rFonts w:eastAsia="SimSun"/>
          <w:b/>
          <w:bCs/>
          <w:color w:val="FF0000"/>
          <w:shd w:val="clear" w:color="auto" w:fill="FFFFFF"/>
          <w:lang w:val="en-US"/>
        </w:rPr>
      </w:pPr>
      <w:r w:rsidRPr="000A2B08">
        <w:rPr>
          <w:rFonts w:eastAsia="SimSun"/>
          <w:b/>
          <w:bCs/>
          <w:color w:val="FF0000"/>
          <w:shd w:val="clear" w:color="auto" w:fill="FFFFFF"/>
          <w:lang w:val="en-US"/>
        </w:rPr>
        <w:t>5.1.1.</w:t>
      </w:r>
      <w:r w:rsidR="00BC77FA" w:rsidRPr="000A2B08">
        <w:rPr>
          <w:rFonts w:eastAsia="SimSun"/>
          <w:b/>
          <w:bCs/>
          <w:color w:val="FF0000"/>
          <w:shd w:val="clear" w:color="auto" w:fill="FFFFFF"/>
          <w:lang w:val="en-US"/>
        </w:rPr>
        <w:t>5</w:t>
      </w:r>
      <w:r w:rsidRPr="000A2B08">
        <w:rPr>
          <w:rFonts w:eastAsia="SimSun"/>
          <w:b/>
          <w:bCs/>
          <w:color w:val="FF0000"/>
          <w:shd w:val="clear" w:color="auto" w:fill="FFFFFF"/>
          <w:lang w:val="en-US"/>
        </w:rPr>
        <w:t xml:space="preserve"> </w:t>
      </w:r>
      <w:r w:rsidR="00BC77FA" w:rsidRPr="000A2B08">
        <w:rPr>
          <w:rFonts w:eastAsia="SimSun"/>
          <w:b/>
          <w:bCs/>
          <w:color w:val="FF0000"/>
          <w:shd w:val="clear" w:color="auto" w:fill="FFFFFF"/>
          <w:lang w:val="en-US"/>
        </w:rPr>
        <w:t>Pyaudio</w:t>
      </w:r>
    </w:p>
    <w:p w14:paraId="52702967" w14:textId="28E5DAC8" w:rsidR="00BC77FA" w:rsidRPr="000A2B08" w:rsidRDefault="00BC77FA" w:rsidP="00961CAF">
      <w:pPr>
        <w:pStyle w:val="NormalWeb"/>
        <w:shd w:val="clear" w:color="auto" w:fill="FDFDFD"/>
        <w:spacing w:before="180" w:beforeAutospacing="0" w:after="0" w:afterAutospacing="0"/>
        <w:ind w:left="720"/>
        <w:jc w:val="both"/>
        <w:rPr>
          <w:color w:val="14171A"/>
          <w:shd w:val="clear" w:color="auto" w:fill="FFFFFF"/>
        </w:rPr>
      </w:pPr>
      <w:r w:rsidRPr="000A2B08">
        <w:rPr>
          <w:color w:val="14171A"/>
          <w:shd w:val="clear" w:color="auto" w:fill="FFFFFF"/>
        </w:rPr>
        <w:t>PyAudio provides Python bindings for PortAudio, the cross-platform audio I/O library. With PyAudio, you can easily use Python to play and record audio on a variety of platforms.</w:t>
      </w:r>
    </w:p>
    <w:p w14:paraId="445F0632" w14:textId="77777777" w:rsidR="00BC77FA" w:rsidRPr="000A2B08" w:rsidRDefault="00BC77FA" w:rsidP="00BC77FA">
      <w:pPr>
        <w:pStyle w:val="NormalWeb"/>
        <w:numPr>
          <w:ilvl w:val="0"/>
          <w:numId w:val="12"/>
        </w:numPr>
        <w:shd w:val="clear" w:color="auto" w:fill="FDFDFD"/>
        <w:spacing w:before="180" w:after="0"/>
        <w:jc w:val="both"/>
        <w:rPr>
          <w:rFonts w:eastAsia="SimSun"/>
          <w:shd w:val="clear" w:color="auto" w:fill="FFFFFF"/>
          <w:lang w:val="en-US"/>
        </w:rPr>
      </w:pPr>
      <w:r w:rsidRPr="000A2B08">
        <w:rPr>
          <w:rFonts w:eastAsia="SimSun"/>
          <w:shd w:val="clear" w:color="auto" w:fill="FFFFFF"/>
          <w:lang w:val="en-US"/>
        </w:rPr>
        <w:t>Execute the following command to install the library:</w:t>
      </w:r>
    </w:p>
    <w:p w14:paraId="1DFFB22D" w14:textId="2A6714C8" w:rsidR="00BC77FA" w:rsidRPr="000A2B08" w:rsidRDefault="00BC77FA" w:rsidP="00BC77FA">
      <w:pPr>
        <w:pStyle w:val="NormalWeb"/>
        <w:shd w:val="clear" w:color="auto" w:fill="FDFDFD"/>
        <w:spacing w:before="180" w:beforeAutospacing="0" w:after="0" w:afterAutospacing="0"/>
        <w:ind w:left="720"/>
        <w:jc w:val="both"/>
        <w:rPr>
          <w:rFonts w:eastAsia="SimSun"/>
          <w:shd w:val="clear" w:color="auto" w:fill="FFFFFF"/>
          <w:lang w:val="en-US"/>
        </w:rPr>
      </w:pPr>
      <w:r w:rsidRPr="000A2B08">
        <w:rPr>
          <w:rFonts w:eastAsia="SimSun"/>
          <w:shd w:val="clear" w:color="auto" w:fill="FFFFFF"/>
          <w:lang w:val="en-US"/>
        </w:rPr>
        <w:tab/>
        <w:t xml:space="preserve">      pip install PyAudio</w:t>
      </w:r>
    </w:p>
    <w:p w14:paraId="63A0E495" w14:textId="25416003" w:rsidR="00961CAF" w:rsidRPr="000A2B08" w:rsidRDefault="00961CAF" w:rsidP="00961CAF">
      <w:pPr>
        <w:pStyle w:val="NormalWeb"/>
        <w:shd w:val="clear" w:color="auto" w:fill="FDFDFD"/>
        <w:spacing w:before="180" w:beforeAutospacing="0" w:after="0" w:afterAutospacing="0"/>
        <w:ind w:left="720"/>
        <w:jc w:val="both"/>
        <w:rPr>
          <w:rFonts w:eastAsia="SimSun"/>
          <w:b/>
          <w:bCs/>
          <w:color w:val="FF0000"/>
          <w:shd w:val="clear" w:color="auto" w:fill="FFFFFF"/>
          <w:lang w:val="en-US"/>
        </w:rPr>
      </w:pPr>
      <w:r w:rsidRPr="000A2B08">
        <w:rPr>
          <w:rFonts w:eastAsia="SimSun"/>
          <w:b/>
          <w:bCs/>
          <w:color w:val="FF0000"/>
          <w:shd w:val="clear" w:color="auto" w:fill="FFFFFF"/>
          <w:lang w:val="en-US"/>
        </w:rPr>
        <w:t>5.1.1.</w:t>
      </w:r>
      <w:r w:rsidR="00BC77FA" w:rsidRPr="000A2B08">
        <w:rPr>
          <w:rFonts w:eastAsia="SimSun"/>
          <w:b/>
          <w:bCs/>
          <w:color w:val="FF0000"/>
          <w:shd w:val="clear" w:color="auto" w:fill="FFFFFF"/>
          <w:lang w:val="en-US"/>
        </w:rPr>
        <w:t>6 Numpy</w:t>
      </w:r>
    </w:p>
    <w:p w14:paraId="580D0C42" w14:textId="570D6DC4" w:rsidR="00BC77FA" w:rsidRPr="000A2B08" w:rsidRDefault="00BC77FA" w:rsidP="00961CAF">
      <w:pPr>
        <w:pStyle w:val="NormalWeb"/>
        <w:shd w:val="clear" w:color="auto" w:fill="FDFDFD"/>
        <w:spacing w:before="180" w:beforeAutospacing="0" w:after="0" w:afterAutospacing="0"/>
        <w:ind w:left="720"/>
        <w:jc w:val="both"/>
        <w:rPr>
          <w:color w:val="273239"/>
          <w:spacing w:val="2"/>
          <w:shd w:val="clear" w:color="auto" w:fill="FFFFFF"/>
        </w:rPr>
      </w:pPr>
      <w:r w:rsidRPr="000A2B08">
        <w:rPr>
          <w:color w:val="273239"/>
          <w:spacing w:val="2"/>
          <w:shd w:val="clear" w:color="auto" w:fill="FFFFFF"/>
        </w:rPr>
        <w:t>NumPy is a general-purpose array-processing package. It provides a high-performance multidimensional array object, and tools for working with these arrays. It is the fundamental package for scientific computing with Python. It is open-source software.</w:t>
      </w:r>
    </w:p>
    <w:p w14:paraId="56C1806E" w14:textId="77777777" w:rsidR="00BC77FA" w:rsidRPr="000A2B08" w:rsidRDefault="00BC77FA" w:rsidP="00BC77FA">
      <w:pPr>
        <w:pStyle w:val="NormalWeb"/>
        <w:numPr>
          <w:ilvl w:val="0"/>
          <w:numId w:val="12"/>
        </w:numPr>
        <w:shd w:val="clear" w:color="auto" w:fill="FDFDFD"/>
        <w:spacing w:before="180" w:after="0"/>
        <w:jc w:val="both"/>
        <w:rPr>
          <w:rFonts w:eastAsia="SimSun"/>
          <w:shd w:val="clear" w:color="auto" w:fill="FFFFFF"/>
          <w:lang w:val="en-US"/>
        </w:rPr>
      </w:pPr>
      <w:r w:rsidRPr="000A2B08">
        <w:rPr>
          <w:rFonts w:eastAsia="SimSun"/>
          <w:shd w:val="clear" w:color="auto" w:fill="FFFFFF"/>
          <w:lang w:val="en-US"/>
        </w:rPr>
        <w:t>Execute the following command to install the library:</w:t>
      </w:r>
    </w:p>
    <w:p w14:paraId="3938E54D" w14:textId="66F76D6A" w:rsidR="00BC77FA" w:rsidRPr="000A2B08" w:rsidRDefault="00BC77FA" w:rsidP="00BC77FA">
      <w:pPr>
        <w:pStyle w:val="NormalWeb"/>
        <w:shd w:val="clear" w:color="auto" w:fill="FDFDFD"/>
        <w:spacing w:before="180" w:beforeAutospacing="0" w:after="0" w:afterAutospacing="0"/>
        <w:ind w:left="720"/>
        <w:jc w:val="both"/>
        <w:rPr>
          <w:rFonts w:eastAsia="SimSun"/>
          <w:shd w:val="clear" w:color="auto" w:fill="FFFFFF"/>
          <w:lang w:val="en-US"/>
        </w:rPr>
      </w:pPr>
      <w:r w:rsidRPr="000A2B08">
        <w:rPr>
          <w:rFonts w:eastAsia="SimSun"/>
          <w:shd w:val="clear" w:color="auto" w:fill="FFFFFF"/>
          <w:lang w:val="en-US"/>
        </w:rPr>
        <w:tab/>
        <w:t xml:space="preserve">      pip install numpy</w:t>
      </w:r>
    </w:p>
    <w:p w14:paraId="00CAEF6A" w14:textId="6AC26E18" w:rsidR="00961CAF" w:rsidRPr="000A2B08" w:rsidRDefault="00961CAF" w:rsidP="00961CAF">
      <w:pPr>
        <w:pStyle w:val="NormalWeb"/>
        <w:shd w:val="clear" w:color="auto" w:fill="FDFDFD"/>
        <w:spacing w:before="180" w:beforeAutospacing="0" w:after="0" w:afterAutospacing="0"/>
        <w:ind w:left="720"/>
        <w:jc w:val="both"/>
        <w:rPr>
          <w:rFonts w:eastAsia="SimSun"/>
          <w:b/>
          <w:bCs/>
          <w:color w:val="FF0000"/>
          <w:shd w:val="clear" w:color="auto" w:fill="FFFFFF"/>
          <w:lang w:val="en-US"/>
        </w:rPr>
      </w:pPr>
      <w:r w:rsidRPr="000A2B08">
        <w:rPr>
          <w:rFonts w:eastAsia="SimSun"/>
          <w:b/>
          <w:bCs/>
          <w:color w:val="FF0000"/>
          <w:shd w:val="clear" w:color="auto" w:fill="FFFFFF"/>
          <w:lang w:val="en-US"/>
        </w:rPr>
        <w:t>5.1.1.</w:t>
      </w:r>
      <w:r w:rsidR="00BC77FA" w:rsidRPr="000A2B08">
        <w:rPr>
          <w:rFonts w:eastAsia="SimSun"/>
          <w:b/>
          <w:bCs/>
          <w:color w:val="FF0000"/>
          <w:shd w:val="clear" w:color="auto" w:fill="FFFFFF"/>
          <w:lang w:val="en-US"/>
        </w:rPr>
        <w:t>7 Sklearn</w:t>
      </w:r>
    </w:p>
    <w:p w14:paraId="40067E96" w14:textId="2E261E59" w:rsidR="00BC77FA" w:rsidRPr="000A2B08" w:rsidRDefault="00BC77FA" w:rsidP="00961CAF">
      <w:pPr>
        <w:pStyle w:val="NormalWeb"/>
        <w:shd w:val="clear" w:color="auto" w:fill="FDFDFD"/>
        <w:spacing w:before="180" w:beforeAutospacing="0" w:after="0" w:afterAutospacing="0"/>
        <w:ind w:left="720"/>
        <w:jc w:val="both"/>
        <w:rPr>
          <w:color w:val="000000"/>
          <w:shd w:val="clear" w:color="auto" w:fill="FFFFFF"/>
        </w:rPr>
      </w:pPr>
      <w:r w:rsidRPr="000A2B08">
        <w:rPr>
          <w:color w:val="000000"/>
          <w:shd w:val="clear" w:color="auto" w:fill="FFFFFF"/>
        </w:rPr>
        <w:t>Scikit-learn (Sklearn) is the most useful and robust library for machine learning in Python. It provides a selection of efficient tools for machine learning and statistical modeling including classification, regression, clustering and dimensionality reduction via a consistence interface in Python. This library, which is largely written in Python, is built upon NumPy, SciPy and Matplotlib.</w:t>
      </w:r>
    </w:p>
    <w:p w14:paraId="37287D19" w14:textId="77777777" w:rsidR="00BC77FA" w:rsidRPr="000A2B08" w:rsidRDefault="00BC77FA" w:rsidP="00BC77FA">
      <w:pPr>
        <w:pStyle w:val="NormalWeb"/>
        <w:numPr>
          <w:ilvl w:val="0"/>
          <w:numId w:val="12"/>
        </w:numPr>
        <w:shd w:val="clear" w:color="auto" w:fill="FDFDFD"/>
        <w:spacing w:before="180" w:after="0"/>
        <w:jc w:val="both"/>
        <w:rPr>
          <w:rFonts w:eastAsia="SimSun"/>
          <w:shd w:val="clear" w:color="auto" w:fill="FFFFFF"/>
          <w:lang w:val="en-US"/>
        </w:rPr>
      </w:pPr>
      <w:r w:rsidRPr="000A2B08">
        <w:rPr>
          <w:rFonts w:eastAsia="SimSun"/>
          <w:shd w:val="clear" w:color="auto" w:fill="FFFFFF"/>
          <w:lang w:val="en-US"/>
        </w:rPr>
        <w:t>Execute the following command to install the library:</w:t>
      </w:r>
    </w:p>
    <w:p w14:paraId="275403B9" w14:textId="7AA8E08B" w:rsidR="00BC77FA" w:rsidRPr="000A2B08" w:rsidRDefault="00BC77FA" w:rsidP="00BC77FA">
      <w:pPr>
        <w:pStyle w:val="NormalWeb"/>
        <w:shd w:val="clear" w:color="auto" w:fill="FDFDFD"/>
        <w:spacing w:before="180" w:beforeAutospacing="0" w:after="0" w:afterAutospacing="0"/>
        <w:ind w:left="720"/>
        <w:jc w:val="both"/>
        <w:rPr>
          <w:rFonts w:eastAsia="SimSun"/>
          <w:shd w:val="clear" w:color="auto" w:fill="FFFFFF"/>
          <w:lang w:val="en-US"/>
        </w:rPr>
      </w:pPr>
      <w:r w:rsidRPr="000A2B08">
        <w:rPr>
          <w:rFonts w:eastAsia="SimSun"/>
          <w:shd w:val="clear" w:color="auto" w:fill="FFFFFF"/>
          <w:lang w:val="en-US"/>
        </w:rPr>
        <w:tab/>
        <w:t xml:space="preserve">      pip install scikit-learn</w:t>
      </w:r>
    </w:p>
    <w:p w14:paraId="0767022B" w14:textId="77777777" w:rsidR="00BC77FA" w:rsidRPr="000A2B08" w:rsidRDefault="00BC77FA" w:rsidP="00961CAF">
      <w:pPr>
        <w:pStyle w:val="NormalWeb"/>
        <w:shd w:val="clear" w:color="auto" w:fill="FDFDFD"/>
        <w:spacing w:before="180" w:beforeAutospacing="0" w:after="0" w:afterAutospacing="0"/>
        <w:ind w:left="720"/>
        <w:jc w:val="both"/>
        <w:rPr>
          <w:rFonts w:eastAsia="SimSun"/>
          <w:b/>
          <w:bCs/>
          <w:color w:val="FF0000"/>
          <w:shd w:val="clear" w:color="auto" w:fill="FFFFFF"/>
          <w:lang w:val="en-US"/>
        </w:rPr>
      </w:pPr>
    </w:p>
    <w:p w14:paraId="1C38126E" w14:textId="77777777" w:rsidR="0046121B" w:rsidRPr="000A2B08" w:rsidRDefault="0046121B" w:rsidP="00961CAF">
      <w:pPr>
        <w:pStyle w:val="NormalWeb"/>
        <w:shd w:val="clear" w:color="auto" w:fill="FDFDFD"/>
        <w:spacing w:before="180" w:beforeAutospacing="0" w:after="0" w:afterAutospacing="0"/>
        <w:ind w:left="720"/>
        <w:jc w:val="both"/>
        <w:rPr>
          <w:rFonts w:eastAsia="SimSun"/>
          <w:b/>
          <w:bCs/>
          <w:color w:val="FF0000"/>
          <w:shd w:val="clear" w:color="auto" w:fill="FFFFFF"/>
          <w:lang w:val="en-US"/>
        </w:rPr>
      </w:pPr>
    </w:p>
    <w:p w14:paraId="46777E8C" w14:textId="77777777" w:rsidR="0046121B" w:rsidRPr="000A2B08" w:rsidRDefault="0046121B" w:rsidP="00961CAF">
      <w:pPr>
        <w:pStyle w:val="NormalWeb"/>
        <w:shd w:val="clear" w:color="auto" w:fill="FDFDFD"/>
        <w:spacing w:before="180" w:beforeAutospacing="0" w:after="0" w:afterAutospacing="0"/>
        <w:ind w:left="720"/>
        <w:jc w:val="both"/>
        <w:rPr>
          <w:rFonts w:eastAsia="SimSun"/>
          <w:b/>
          <w:bCs/>
          <w:color w:val="FF0000"/>
          <w:shd w:val="clear" w:color="auto" w:fill="FFFFFF"/>
          <w:lang w:val="en-US"/>
        </w:rPr>
      </w:pPr>
    </w:p>
    <w:p w14:paraId="32C3E73D" w14:textId="2E27C32E" w:rsidR="00961CAF" w:rsidRPr="000A2B08" w:rsidRDefault="00961CAF" w:rsidP="00961CAF">
      <w:pPr>
        <w:pStyle w:val="NormalWeb"/>
        <w:shd w:val="clear" w:color="auto" w:fill="FDFDFD"/>
        <w:spacing w:before="180" w:beforeAutospacing="0" w:after="0" w:afterAutospacing="0"/>
        <w:ind w:left="720"/>
        <w:jc w:val="both"/>
        <w:rPr>
          <w:rFonts w:eastAsia="SimSun"/>
          <w:b/>
          <w:bCs/>
          <w:color w:val="FF0000"/>
          <w:shd w:val="clear" w:color="auto" w:fill="FFFFFF"/>
          <w:lang w:val="en-US"/>
        </w:rPr>
      </w:pPr>
      <w:r w:rsidRPr="000A2B08">
        <w:rPr>
          <w:rFonts w:eastAsia="SimSun"/>
          <w:b/>
          <w:bCs/>
          <w:color w:val="FF0000"/>
          <w:shd w:val="clear" w:color="auto" w:fill="FFFFFF"/>
          <w:lang w:val="en-US"/>
        </w:rPr>
        <w:lastRenderedPageBreak/>
        <w:t>5.1.1.</w:t>
      </w:r>
      <w:r w:rsidR="00BC77FA" w:rsidRPr="000A2B08">
        <w:rPr>
          <w:rFonts w:eastAsia="SimSun"/>
          <w:b/>
          <w:bCs/>
          <w:color w:val="FF0000"/>
          <w:shd w:val="clear" w:color="auto" w:fill="FFFFFF"/>
          <w:lang w:val="en-US"/>
        </w:rPr>
        <w:t>8 Scipy</w:t>
      </w:r>
    </w:p>
    <w:p w14:paraId="23CE6914" w14:textId="39D56C02" w:rsidR="00BC77FA" w:rsidRPr="000A2B08" w:rsidRDefault="00BC77FA" w:rsidP="00961CAF">
      <w:pPr>
        <w:pStyle w:val="NormalWeb"/>
        <w:shd w:val="clear" w:color="auto" w:fill="FDFDFD"/>
        <w:spacing w:before="180" w:beforeAutospacing="0" w:after="0" w:afterAutospacing="0"/>
        <w:ind w:left="720"/>
        <w:jc w:val="both"/>
        <w:rPr>
          <w:color w:val="222222"/>
          <w:shd w:val="clear" w:color="auto" w:fill="FFFFFF"/>
        </w:rPr>
      </w:pPr>
      <w:r w:rsidRPr="000A2B08">
        <w:rPr>
          <w:rStyle w:val="Strong"/>
          <w:color w:val="222222"/>
          <w:shd w:val="clear" w:color="auto" w:fill="FFFFFF"/>
        </w:rPr>
        <w:t>SciPy in Python</w:t>
      </w:r>
      <w:r w:rsidRPr="000A2B08">
        <w:rPr>
          <w:color w:val="222222"/>
          <w:shd w:val="clear" w:color="auto" w:fill="FFFFFF"/>
        </w:rPr>
        <w:t> is an open-source library used for solving mathematical, scientific, engineering, and technical problems. It allows users to manipulate the data and visualize the data using a wide range of high-level Python commands. SciPy is built on the Python NumPy extention.</w:t>
      </w:r>
    </w:p>
    <w:p w14:paraId="6F56EC4B" w14:textId="77777777" w:rsidR="00BC77FA" w:rsidRPr="000A2B08" w:rsidRDefault="00BC77FA" w:rsidP="00BC77FA">
      <w:pPr>
        <w:pStyle w:val="NormalWeb"/>
        <w:numPr>
          <w:ilvl w:val="0"/>
          <w:numId w:val="12"/>
        </w:numPr>
        <w:shd w:val="clear" w:color="auto" w:fill="FDFDFD"/>
        <w:spacing w:before="180" w:after="0"/>
        <w:jc w:val="both"/>
        <w:rPr>
          <w:rFonts w:eastAsia="SimSun"/>
          <w:shd w:val="clear" w:color="auto" w:fill="FFFFFF"/>
          <w:lang w:val="en-US"/>
        </w:rPr>
      </w:pPr>
      <w:r w:rsidRPr="000A2B08">
        <w:rPr>
          <w:rFonts w:eastAsia="SimSun"/>
          <w:shd w:val="clear" w:color="auto" w:fill="FFFFFF"/>
          <w:lang w:val="en-US"/>
        </w:rPr>
        <w:t>Execute the following command to install the library:</w:t>
      </w:r>
    </w:p>
    <w:p w14:paraId="6DF89255" w14:textId="522F6A80" w:rsidR="00BC77FA" w:rsidRPr="000A2B08" w:rsidRDefault="00BC77FA" w:rsidP="00BC77FA">
      <w:pPr>
        <w:pStyle w:val="NormalWeb"/>
        <w:shd w:val="clear" w:color="auto" w:fill="FDFDFD"/>
        <w:spacing w:before="180" w:beforeAutospacing="0" w:after="0" w:afterAutospacing="0"/>
        <w:ind w:left="720"/>
        <w:jc w:val="both"/>
        <w:rPr>
          <w:rFonts w:eastAsia="SimSun"/>
          <w:shd w:val="clear" w:color="auto" w:fill="FFFFFF"/>
          <w:lang w:val="en-US"/>
        </w:rPr>
      </w:pPr>
      <w:r w:rsidRPr="000A2B08">
        <w:rPr>
          <w:rFonts w:eastAsia="SimSun"/>
          <w:shd w:val="clear" w:color="auto" w:fill="FFFFFF"/>
          <w:lang w:val="en-US"/>
        </w:rPr>
        <w:tab/>
        <w:t xml:space="preserve">      pip install SciPy</w:t>
      </w:r>
    </w:p>
    <w:p w14:paraId="001597FC" w14:textId="77777777" w:rsidR="000916E1" w:rsidRPr="000A2B08" w:rsidRDefault="000916E1" w:rsidP="00BC77FA">
      <w:pPr>
        <w:pStyle w:val="NormalWeb"/>
        <w:shd w:val="clear" w:color="auto" w:fill="FDFDFD"/>
        <w:spacing w:before="180" w:beforeAutospacing="0" w:after="0" w:afterAutospacing="0"/>
        <w:ind w:left="720"/>
        <w:jc w:val="both"/>
        <w:rPr>
          <w:rFonts w:eastAsia="SimSun"/>
          <w:shd w:val="clear" w:color="auto" w:fill="FFFFFF"/>
          <w:lang w:val="en-US"/>
        </w:rPr>
      </w:pPr>
    </w:p>
    <w:p w14:paraId="1D19FB9E" w14:textId="032C3665" w:rsidR="00961CAF" w:rsidRPr="000A2B08" w:rsidRDefault="00961CAF" w:rsidP="00961CAF">
      <w:pPr>
        <w:pStyle w:val="NormalWeb"/>
        <w:shd w:val="clear" w:color="auto" w:fill="FDFDFD"/>
        <w:spacing w:before="180" w:beforeAutospacing="0" w:after="0" w:afterAutospacing="0"/>
        <w:ind w:left="720"/>
        <w:jc w:val="both"/>
        <w:rPr>
          <w:rFonts w:eastAsia="SimSun"/>
          <w:b/>
          <w:bCs/>
          <w:color w:val="FF0000"/>
          <w:shd w:val="clear" w:color="auto" w:fill="FFFFFF"/>
          <w:lang w:val="en-US"/>
        </w:rPr>
      </w:pPr>
      <w:r w:rsidRPr="000A2B08">
        <w:rPr>
          <w:rFonts w:eastAsia="SimSun"/>
          <w:b/>
          <w:bCs/>
          <w:color w:val="FF0000"/>
          <w:shd w:val="clear" w:color="auto" w:fill="FFFFFF"/>
          <w:lang w:val="en-US"/>
        </w:rPr>
        <w:t>5.1.1.</w:t>
      </w:r>
      <w:r w:rsidR="000916E1" w:rsidRPr="000A2B08">
        <w:rPr>
          <w:rFonts w:eastAsia="SimSun"/>
          <w:b/>
          <w:bCs/>
          <w:color w:val="FF0000"/>
          <w:shd w:val="clear" w:color="auto" w:fill="FFFFFF"/>
          <w:lang w:val="en-US"/>
        </w:rPr>
        <w:t>9</w:t>
      </w:r>
      <w:r w:rsidRPr="000A2B08">
        <w:rPr>
          <w:rFonts w:eastAsia="SimSun"/>
          <w:b/>
          <w:bCs/>
          <w:color w:val="FF0000"/>
          <w:shd w:val="clear" w:color="auto" w:fill="FFFFFF"/>
          <w:lang w:val="en-US"/>
        </w:rPr>
        <w:t xml:space="preserve"> Pyt</w:t>
      </w:r>
      <w:r w:rsidR="00BC77FA" w:rsidRPr="000A2B08">
        <w:rPr>
          <w:rFonts w:eastAsia="SimSun"/>
          <w:b/>
          <w:bCs/>
          <w:color w:val="FF0000"/>
          <w:shd w:val="clear" w:color="auto" w:fill="FFFFFF"/>
          <w:lang w:val="en-US"/>
        </w:rPr>
        <w:t>honSpeechFeatures</w:t>
      </w:r>
    </w:p>
    <w:p w14:paraId="09B2364D" w14:textId="392273A6" w:rsidR="00BC77FA" w:rsidRPr="000A2B08" w:rsidRDefault="00BC77FA" w:rsidP="00961CAF">
      <w:pPr>
        <w:pStyle w:val="NormalWeb"/>
        <w:shd w:val="clear" w:color="auto" w:fill="FDFDFD"/>
        <w:spacing w:before="180" w:beforeAutospacing="0" w:after="0" w:afterAutospacing="0"/>
        <w:ind w:left="720"/>
        <w:jc w:val="both"/>
        <w:rPr>
          <w:color w:val="404040"/>
          <w:shd w:val="clear" w:color="auto" w:fill="FCFCFC"/>
        </w:rPr>
      </w:pPr>
      <w:r w:rsidRPr="000A2B08">
        <w:rPr>
          <w:color w:val="404040"/>
          <w:shd w:val="clear" w:color="auto" w:fill="FCFCFC"/>
        </w:rPr>
        <w:t>This library provides common speech features for ASR including MFCCs and filterbank energies.</w:t>
      </w:r>
    </w:p>
    <w:p w14:paraId="2E9FC575" w14:textId="77777777" w:rsidR="00BC77FA" w:rsidRPr="000A2B08" w:rsidRDefault="00BC77FA" w:rsidP="00BC77FA">
      <w:pPr>
        <w:pStyle w:val="NormalWeb"/>
        <w:numPr>
          <w:ilvl w:val="0"/>
          <w:numId w:val="12"/>
        </w:numPr>
        <w:shd w:val="clear" w:color="auto" w:fill="FDFDFD"/>
        <w:spacing w:before="180" w:after="0"/>
        <w:jc w:val="both"/>
        <w:rPr>
          <w:rFonts w:eastAsia="SimSun"/>
          <w:shd w:val="clear" w:color="auto" w:fill="FFFFFF"/>
          <w:lang w:val="en-US"/>
        </w:rPr>
      </w:pPr>
      <w:r w:rsidRPr="000A2B08">
        <w:rPr>
          <w:rFonts w:eastAsia="SimSun"/>
          <w:shd w:val="clear" w:color="auto" w:fill="FFFFFF"/>
          <w:lang w:val="en-US"/>
        </w:rPr>
        <w:t>Execute the following command to install the library:</w:t>
      </w:r>
    </w:p>
    <w:p w14:paraId="4266DCA4" w14:textId="4A91E7DF" w:rsidR="00BC77FA" w:rsidRPr="000A2B08" w:rsidRDefault="00BC77FA" w:rsidP="00BC77FA">
      <w:pPr>
        <w:pStyle w:val="NormalWeb"/>
        <w:shd w:val="clear" w:color="auto" w:fill="FDFDFD"/>
        <w:spacing w:before="180" w:beforeAutospacing="0" w:after="0" w:afterAutospacing="0"/>
        <w:ind w:left="720"/>
        <w:jc w:val="both"/>
        <w:rPr>
          <w:rFonts w:eastAsia="SimSun"/>
          <w:shd w:val="clear" w:color="auto" w:fill="FFFFFF"/>
          <w:lang w:val="en-US"/>
        </w:rPr>
      </w:pPr>
      <w:r w:rsidRPr="000A2B08">
        <w:rPr>
          <w:rFonts w:eastAsia="SimSun"/>
          <w:shd w:val="clear" w:color="auto" w:fill="FFFFFF"/>
          <w:lang w:val="en-US"/>
        </w:rPr>
        <w:tab/>
        <w:t xml:space="preserve">      pip install python_speech_features</w:t>
      </w:r>
    </w:p>
    <w:p w14:paraId="79BB778D" w14:textId="77777777" w:rsidR="00BC77FA" w:rsidRPr="000A2B08" w:rsidRDefault="00BC77FA" w:rsidP="00961CAF">
      <w:pPr>
        <w:pStyle w:val="NormalWeb"/>
        <w:shd w:val="clear" w:color="auto" w:fill="FDFDFD"/>
        <w:spacing w:before="180" w:beforeAutospacing="0" w:after="0" w:afterAutospacing="0"/>
        <w:ind w:left="720"/>
        <w:jc w:val="both"/>
        <w:rPr>
          <w:rFonts w:eastAsia="SimSun"/>
          <w:b/>
          <w:bCs/>
          <w:color w:val="FF0000"/>
          <w:shd w:val="clear" w:color="auto" w:fill="FFFFFF"/>
          <w:lang w:val="en-US"/>
        </w:rPr>
      </w:pPr>
    </w:p>
    <w:p w14:paraId="726A9373" w14:textId="5B13F646" w:rsidR="00961CAF" w:rsidRPr="000A2B08" w:rsidRDefault="00961CAF" w:rsidP="00961CAF">
      <w:pPr>
        <w:pStyle w:val="NormalWeb"/>
        <w:shd w:val="clear" w:color="auto" w:fill="FDFDFD"/>
        <w:spacing w:before="180" w:beforeAutospacing="0" w:after="0" w:afterAutospacing="0"/>
        <w:ind w:left="720"/>
        <w:jc w:val="both"/>
        <w:rPr>
          <w:rFonts w:eastAsia="SimSun"/>
          <w:b/>
          <w:bCs/>
          <w:color w:val="FF0000"/>
          <w:shd w:val="clear" w:color="auto" w:fill="FFFFFF"/>
          <w:lang w:val="en-US"/>
        </w:rPr>
      </w:pPr>
      <w:r w:rsidRPr="000A2B08">
        <w:rPr>
          <w:rFonts w:eastAsia="SimSun"/>
          <w:b/>
          <w:bCs/>
          <w:color w:val="FF0000"/>
          <w:shd w:val="clear" w:color="auto" w:fill="FFFFFF"/>
          <w:lang w:val="en-US"/>
        </w:rPr>
        <w:t>5.1.1.</w:t>
      </w:r>
      <w:r w:rsidR="000916E1" w:rsidRPr="000A2B08">
        <w:rPr>
          <w:rFonts w:eastAsia="SimSun"/>
          <w:b/>
          <w:bCs/>
          <w:color w:val="FF0000"/>
          <w:shd w:val="clear" w:color="auto" w:fill="FFFFFF"/>
          <w:lang w:val="en-US"/>
        </w:rPr>
        <w:t>10</w:t>
      </w:r>
      <w:r w:rsidRPr="000A2B08">
        <w:rPr>
          <w:rFonts w:eastAsia="SimSun"/>
          <w:b/>
          <w:bCs/>
          <w:color w:val="FF0000"/>
          <w:shd w:val="clear" w:color="auto" w:fill="FFFFFF"/>
          <w:lang w:val="en-US"/>
        </w:rPr>
        <w:t xml:space="preserve"> </w:t>
      </w:r>
      <w:r w:rsidR="00BC77FA" w:rsidRPr="000A2B08">
        <w:rPr>
          <w:rFonts w:eastAsia="SimSun"/>
          <w:b/>
          <w:bCs/>
          <w:color w:val="FF0000"/>
          <w:shd w:val="clear" w:color="auto" w:fill="FFFFFF"/>
          <w:lang w:val="en-US"/>
        </w:rPr>
        <w:t>Threading</w:t>
      </w:r>
    </w:p>
    <w:p w14:paraId="6202A8EA" w14:textId="79B6F761" w:rsidR="00BC77FA" w:rsidRPr="000A2B08" w:rsidRDefault="000916E1" w:rsidP="00961CAF">
      <w:pPr>
        <w:pStyle w:val="NormalWeb"/>
        <w:shd w:val="clear" w:color="auto" w:fill="FDFDFD"/>
        <w:spacing w:before="180" w:beforeAutospacing="0" w:after="0" w:afterAutospacing="0"/>
        <w:ind w:left="720"/>
        <w:jc w:val="both"/>
        <w:rPr>
          <w:rFonts w:eastAsia="SimSun"/>
          <w:shd w:val="clear" w:color="auto" w:fill="FFFFFF"/>
          <w:lang w:val="en-US"/>
        </w:rPr>
      </w:pPr>
      <w:r w:rsidRPr="000A2B08">
        <w:rPr>
          <w:rFonts w:eastAsia="SimSun"/>
          <w:shd w:val="clear" w:color="auto" w:fill="FFFFFF"/>
          <w:lang w:val="en-US"/>
        </w:rPr>
        <w:t>In Python, the threading module is a built-in module which is known as threading and can be directly imported. Holding data, Stored in data structures like dictionaries, lists, sets, etc. Can be passed as a parameter to a function.</w:t>
      </w:r>
    </w:p>
    <w:p w14:paraId="7A0702E5" w14:textId="77777777" w:rsidR="000916E1" w:rsidRPr="000A2B08" w:rsidRDefault="000916E1" w:rsidP="000916E1">
      <w:pPr>
        <w:pStyle w:val="NormalWeb"/>
        <w:numPr>
          <w:ilvl w:val="0"/>
          <w:numId w:val="12"/>
        </w:numPr>
        <w:shd w:val="clear" w:color="auto" w:fill="FDFDFD"/>
        <w:spacing w:before="180" w:after="0"/>
        <w:jc w:val="both"/>
        <w:rPr>
          <w:rFonts w:eastAsia="SimSun"/>
          <w:shd w:val="clear" w:color="auto" w:fill="FFFFFF"/>
          <w:lang w:val="en-US"/>
        </w:rPr>
      </w:pPr>
      <w:r w:rsidRPr="000A2B08">
        <w:rPr>
          <w:rFonts w:eastAsia="SimSun"/>
          <w:shd w:val="clear" w:color="auto" w:fill="FFFFFF"/>
          <w:lang w:val="en-US"/>
        </w:rPr>
        <w:t>Execute the following command to install the library:</w:t>
      </w:r>
    </w:p>
    <w:p w14:paraId="7A06F536" w14:textId="25D71BA1" w:rsidR="000916E1" w:rsidRPr="000A2B08" w:rsidRDefault="000916E1" w:rsidP="000916E1">
      <w:pPr>
        <w:pStyle w:val="NormalWeb"/>
        <w:shd w:val="clear" w:color="auto" w:fill="FDFDFD"/>
        <w:spacing w:before="180" w:beforeAutospacing="0" w:after="0" w:afterAutospacing="0"/>
        <w:ind w:left="720"/>
        <w:jc w:val="both"/>
        <w:rPr>
          <w:rFonts w:eastAsia="SimSun"/>
          <w:shd w:val="clear" w:color="auto" w:fill="FFFFFF"/>
          <w:lang w:val="en-US"/>
        </w:rPr>
      </w:pPr>
      <w:r w:rsidRPr="000A2B08">
        <w:rPr>
          <w:rFonts w:eastAsia="SimSun"/>
          <w:shd w:val="clear" w:color="auto" w:fill="FFFFFF"/>
          <w:lang w:val="en-US"/>
        </w:rPr>
        <w:tab/>
        <w:t xml:space="preserve">      pip install threaded</w:t>
      </w:r>
    </w:p>
    <w:p w14:paraId="7B3D4EDA" w14:textId="77777777" w:rsidR="000916E1" w:rsidRPr="000A2B08" w:rsidRDefault="000916E1" w:rsidP="00961CAF">
      <w:pPr>
        <w:pStyle w:val="NormalWeb"/>
        <w:shd w:val="clear" w:color="auto" w:fill="FDFDFD"/>
        <w:spacing w:before="180" w:beforeAutospacing="0" w:after="0" w:afterAutospacing="0"/>
        <w:ind w:left="720"/>
        <w:jc w:val="both"/>
        <w:rPr>
          <w:rFonts w:eastAsia="SimSun"/>
          <w:shd w:val="clear" w:color="auto" w:fill="FFFFFF"/>
          <w:lang w:val="en-US"/>
        </w:rPr>
      </w:pPr>
    </w:p>
    <w:p w14:paraId="384E045C" w14:textId="0D2B1809" w:rsidR="00961CAF" w:rsidRPr="000A2B08" w:rsidRDefault="00961CAF" w:rsidP="00961CAF">
      <w:pPr>
        <w:pStyle w:val="NormalWeb"/>
        <w:shd w:val="clear" w:color="auto" w:fill="FDFDFD"/>
        <w:spacing w:before="180" w:beforeAutospacing="0" w:after="0" w:afterAutospacing="0"/>
        <w:ind w:left="720"/>
        <w:jc w:val="both"/>
        <w:rPr>
          <w:rFonts w:eastAsia="SimSun"/>
          <w:b/>
          <w:bCs/>
          <w:color w:val="FF0000"/>
          <w:shd w:val="clear" w:color="auto" w:fill="FFFFFF"/>
          <w:lang w:val="en-US"/>
        </w:rPr>
      </w:pPr>
      <w:r w:rsidRPr="000A2B08">
        <w:rPr>
          <w:rFonts w:eastAsia="SimSun"/>
          <w:b/>
          <w:bCs/>
          <w:color w:val="FF0000"/>
          <w:shd w:val="clear" w:color="auto" w:fill="FFFFFF"/>
          <w:lang w:val="en-US"/>
        </w:rPr>
        <w:t>5.1.1.</w:t>
      </w:r>
      <w:r w:rsidR="000916E1" w:rsidRPr="000A2B08">
        <w:rPr>
          <w:rFonts w:eastAsia="SimSun"/>
          <w:b/>
          <w:bCs/>
          <w:color w:val="FF0000"/>
          <w:shd w:val="clear" w:color="auto" w:fill="FFFFFF"/>
          <w:lang w:val="en-US"/>
        </w:rPr>
        <w:t>11</w:t>
      </w:r>
      <w:r w:rsidRPr="000A2B08">
        <w:rPr>
          <w:rFonts w:eastAsia="SimSun"/>
          <w:b/>
          <w:bCs/>
          <w:color w:val="FF0000"/>
          <w:shd w:val="clear" w:color="auto" w:fill="FFFFFF"/>
          <w:lang w:val="en-US"/>
        </w:rPr>
        <w:t xml:space="preserve"> </w:t>
      </w:r>
      <w:r w:rsidR="000916E1" w:rsidRPr="000A2B08">
        <w:rPr>
          <w:rFonts w:eastAsia="SimSun"/>
          <w:b/>
          <w:bCs/>
          <w:color w:val="FF0000"/>
          <w:shd w:val="clear" w:color="auto" w:fill="FFFFFF"/>
          <w:lang w:val="en-US"/>
        </w:rPr>
        <w:t>MySqlConnector</w:t>
      </w:r>
    </w:p>
    <w:p w14:paraId="01E29512" w14:textId="27074DBF" w:rsidR="000916E1" w:rsidRPr="000A2B08" w:rsidRDefault="000916E1" w:rsidP="00961CAF">
      <w:pPr>
        <w:pStyle w:val="NormalWeb"/>
        <w:shd w:val="clear" w:color="auto" w:fill="FDFDFD"/>
        <w:spacing w:before="180" w:beforeAutospacing="0" w:after="0" w:afterAutospacing="0"/>
        <w:ind w:left="720"/>
        <w:jc w:val="both"/>
        <w:rPr>
          <w:color w:val="24292F"/>
          <w:shd w:val="clear" w:color="auto" w:fill="FFFFFF"/>
        </w:rPr>
      </w:pPr>
      <w:r w:rsidRPr="000A2B08">
        <w:rPr>
          <w:color w:val="24292F"/>
          <w:shd w:val="clear" w:color="auto" w:fill="FFFFFF"/>
        </w:rPr>
        <w:t>MySQL Connector/Python enables Python programs to access MySQL databases, using an API that is compliant with the </w:t>
      </w:r>
      <w:r w:rsidRPr="000A2B08">
        <w:rPr>
          <w:shd w:val="clear" w:color="auto" w:fill="FFFFFF"/>
        </w:rPr>
        <w:t>Python Database API Specification v2.0 (PEP 249)</w:t>
      </w:r>
      <w:r w:rsidRPr="000A2B08">
        <w:rPr>
          <w:color w:val="24292F"/>
          <w:shd w:val="clear" w:color="auto" w:fill="FFFFFF"/>
        </w:rPr>
        <w:t>. It also contains an implementation of the </w:t>
      </w:r>
      <w:r w:rsidRPr="000A2B08">
        <w:rPr>
          <w:shd w:val="clear" w:color="auto" w:fill="FFFFFF"/>
        </w:rPr>
        <w:t>X DevAPI</w:t>
      </w:r>
      <w:r w:rsidRPr="000A2B08">
        <w:rPr>
          <w:color w:val="24292F"/>
          <w:shd w:val="clear" w:color="auto" w:fill="FFFFFF"/>
        </w:rPr>
        <w:t>, an Application Programming Interface for working with the </w:t>
      </w:r>
      <w:r w:rsidRPr="000A2B08">
        <w:rPr>
          <w:shd w:val="clear" w:color="auto" w:fill="FFFFFF"/>
        </w:rPr>
        <w:t>MySQL Document Store</w:t>
      </w:r>
      <w:r w:rsidRPr="000A2B08">
        <w:rPr>
          <w:color w:val="24292F"/>
          <w:shd w:val="clear" w:color="auto" w:fill="FFFFFF"/>
        </w:rPr>
        <w:t>.</w:t>
      </w:r>
    </w:p>
    <w:p w14:paraId="2AEB993B" w14:textId="77777777" w:rsidR="000916E1" w:rsidRPr="000A2B08" w:rsidRDefault="000916E1" w:rsidP="000916E1">
      <w:pPr>
        <w:pStyle w:val="NormalWeb"/>
        <w:numPr>
          <w:ilvl w:val="0"/>
          <w:numId w:val="12"/>
        </w:numPr>
        <w:shd w:val="clear" w:color="auto" w:fill="FDFDFD"/>
        <w:spacing w:before="180" w:after="0"/>
        <w:jc w:val="both"/>
        <w:rPr>
          <w:rFonts w:eastAsia="SimSun"/>
          <w:shd w:val="clear" w:color="auto" w:fill="FFFFFF"/>
          <w:lang w:val="en-US"/>
        </w:rPr>
      </w:pPr>
      <w:r w:rsidRPr="000A2B08">
        <w:rPr>
          <w:rFonts w:eastAsia="SimSun"/>
          <w:shd w:val="clear" w:color="auto" w:fill="FFFFFF"/>
          <w:lang w:val="en-US"/>
        </w:rPr>
        <w:t>Execute the following command to install the library:</w:t>
      </w:r>
    </w:p>
    <w:p w14:paraId="0E0C2142" w14:textId="02649B46" w:rsidR="0046121B" w:rsidRPr="000A2B08" w:rsidRDefault="000916E1" w:rsidP="0046121B">
      <w:pPr>
        <w:pStyle w:val="NormalWeb"/>
        <w:shd w:val="clear" w:color="auto" w:fill="FDFDFD"/>
        <w:spacing w:before="180" w:beforeAutospacing="0" w:after="0" w:afterAutospacing="0"/>
        <w:ind w:left="720"/>
        <w:jc w:val="both"/>
        <w:rPr>
          <w:rFonts w:eastAsia="SimSun"/>
          <w:shd w:val="clear" w:color="auto" w:fill="FFFFFF"/>
          <w:lang w:val="en-US"/>
        </w:rPr>
      </w:pPr>
      <w:r w:rsidRPr="000A2B08">
        <w:rPr>
          <w:rFonts w:eastAsia="SimSun"/>
          <w:shd w:val="clear" w:color="auto" w:fill="FFFFFF"/>
          <w:lang w:val="en-US"/>
        </w:rPr>
        <w:tab/>
        <w:t xml:space="preserve">      pip install mysql-connector-python</w:t>
      </w:r>
    </w:p>
    <w:p w14:paraId="34CC41A0" w14:textId="38D054F9" w:rsidR="00961CAF" w:rsidRPr="000A2B08" w:rsidRDefault="00961CAF" w:rsidP="00961CAF">
      <w:pPr>
        <w:pStyle w:val="NormalWeb"/>
        <w:shd w:val="clear" w:color="auto" w:fill="FDFDFD"/>
        <w:spacing w:before="180" w:beforeAutospacing="0" w:after="0" w:afterAutospacing="0"/>
        <w:ind w:left="720"/>
        <w:jc w:val="both"/>
        <w:rPr>
          <w:rFonts w:eastAsia="SimSun"/>
          <w:b/>
          <w:bCs/>
          <w:color w:val="FF0000"/>
          <w:shd w:val="clear" w:color="auto" w:fill="FFFFFF"/>
          <w:lang w:val="en-US"/>
        </w:rPr>
      </w:pPr>
      <w:r w:rsidRPr="000A2B08">
        <w:rPr>
          <w:rFonts w:eastAsia="SimSun"/>
          <w:b/>
          <w:bCs/>
          <w:color w:val="FF0000"/>
          <w:shd w:val="clear" w:color="auto" w:fill="FFFFFF"/>
          <w:lang w:val="en-US"/>
        </w:rPr>
        <w:t>5.1.1.</w:t>
      </w:r>
      <w:r w:rsidR="000916E1" w:rsidRPr="000A2B08">
        <w:rPr>
          <w:rFonts w:eastAsia="SimSun"/>
          <w:b/>
          <w:bCs/>
          <w:color w:val="FF0000"/>
          <w:shd w:val="clear" w:color="auto" w:fill="FFFFFF"/>
          <w:lang w:val="en-US"/>
        </w:rPr>
        <w:t>12</w:t>
      </w:r>
      <w:r w:rsidRPr="000A2B08">
        <w:rPr>
          <w:rFonts w:eastAsia="SimSun"/>
          <w:b/>
          <w:bCs/>
          <w:color w:val="FF0000"/>
          <w:shd w:val="clear" w:color="auto" w:fill="FFFFFF"/>
          <w:lang w:val="en-US"/>
        </w:rPr>
        <w:t xml:space="preserve"> </w:t>
      </w:r>
      <w:r w:rsidR="000916E1" w:rsidRPr="000A2B08">
        <w:rPr>
          <w:rFonts w:eastAsia="SimSun"/>
          <w:b/>
          <w:bCs/>
          <w:color w:val="FF0000"/>
          <w:shd w:val="clear" w:color="auto" w:fill="FFFFFF"/>
          <w:lang w:val="en-US"/>
        </w:rPr>
        <w:t>EssentialGenerator</w:t>
      </w:r>
    </w:p>
    <w:p w14:paraId="2B58980B" w14:textId="5507BADE" w:rsidR="000916E1" w:rsidRPr="000A2B08" w:rsidRDefault="000916E1" w:rsidP="00961CAF">
      <w:pPr>
        <w:pStyle w:val="NormalWeb"/>
        <w:shd w:val="clear" w:color="auto" w:fill="FDFDFD"/>
        <w:spacing w:before="180" w:beforeAutospacing="0" w:after="0" w:afterAutospacing="0"/>
        <w:ind w:left="720"/>
        <w:jc w:val="both"/>
        <w:rPr>
          <w:color w:val="24292F"/>
          <w:shd w:val="clear" w:color="auto" w:fill="FFFFFF"/>
        </w:rPr>
      </w:pPr>
      <w:r w:rsidRPr="000A2B08">
        <w:rPr>
          <w:color w:val="24292F"/>
          <w:shd w:val="clear" w:color="auto" w:fill="FFFFFF"/>
        </w:rPr>
        <w:t>Whether it's testing database performance or a new web interface, we've all needed a dead simple solution that'a flexible enough to generate a complex data set. If this is one of those times, you've come to the right place. Essential Generators uses Markov chains to generate 'realistic' data - and you can train them on your own data to make it even more real.</w:t>
      </w:r>
    </w:p>
    <w:p w14:paraId="14551371" w14:textId="77777777" w:rsidR="000916E1" w:rsidRPr="000A2B08" w:rsidRDefault="000916E1" w:rsidP="000916E1">
      <w:pPr>
        <w:pStyle w:val="NormalWeb"/>
        <w:numPr>
          <w:ilvl w:val="0"/>
          <w:numId w:val="12"/>
        </w:numPr>
        <w:shd w:val="clear" w:color="auto" w:fill="FDFDFD"/>
        <w:spacing w:before="180" w:after="0"/>
        <w:jc w:val="both"/>
        <w:rPr>
          <w:rFonts w:eastAsia="SimSun"/>
          <w:shd w:val="clear" w:color="auto" w:fill="FFFFFF"/>
          <w:lang w:val="en-US"/>
        </w:rPr>
      </w:pPr>
      <w:r w:rsidRPr="000A2B08">
        <w:rPr>
          <w:rFonts w:eastAsia="SimSun"/>
          <w:shd w:val="clear" w:color="auto" w:fill="FFFFFF"/>
          <w:lang w:val="en-US"/>
        </w:rPr>
        <w:t>Execute the following command to install the library:</w:t>
      </w:r>
    </w:p>
    <w:p w14:paraId="375DA408" w14:textId="2FFC3846" w:rsidR="0046121B" w:rsidRPr="000A2B08" w:rsidRDefault="000916E1" w:rsidP="00C741E7">
      <w:pPr>
        <w:pStyle w:val="NormalWeb"/>
        <w:shd w:val="clear" w:color="auto" w:fill="FDFDFD"/>
        <w:spacing w:before="180" w:beforeAutospacing="0" w:after="0" w:afterAutospacing="0"/>
        <w:ind w:left="720"/>
        <w:jc w:val="both"/>
        <w:rPr>
          <w:rFonts w:eastAsia="SimSun"/>
          <w:shd w:val="clear" w:color="auto" w:fill="FFFFFF"/>
          <w:lang w:val="en-US"/>
        </w:rPr>
      </w:pPr>
      <w:r w:rsidRPr="000A2B08">
        <w:rPr>
          <w:rFonts w:eastAsia="SimSun"/>
          <w:shd w:val="clear" w:color="auto" w:fill="FFFFFF"/>
          <w:lang w:val="en-US"/>
        </w:rPr>
        <w:tab/>
        <w:t xml:space="preserve">      pip install essential_generators</w:t>
      </w:r>
    </w:p>
    <w:p w14:paraId="232BFE4F" w14:textId="34587329" w:rsidR="000916E1" w:rsidRPr="000A2B08" w:rsidRDefault="000916E1" w:rsidP="000916E1">
      <w:pPr>
        <w:pStyle w:val="NormalWeb"/>
        <w:shd w:val="clear" w:color="auto" w:fill="FDFDFD"/>
        <w:spacing w:before="180" w:beforeAutospacing="0" w:after="0" w:afterAutospacing="0"/>
        <w:ind w:left="720"/>
        <w:jc w:val="both"/>
        <w:rPr>
          <w:rFonts w:eastAsia="SimSun"/>
          <w:b/>
          <w:bCs/>
          <w:color w:val="FF0000"/>
          <w:shd w:val="clear" w:color="auto" w:fill="FFFFFF"/>
          <w:lang w:val="en-US"/>
        </w:rPr>
      </w:pPr>
      <w:r w:rsidRPr="000A2B08">
        <w:rPr>
          <w:rFonts w:eastAsia="SimSun"/>
          <w:b/>
          <w:bCs/>
          <w:color w:val="FF0000"/>
          <w:shd w:val="clear" w:color="auto" w:fill="FFFFFF"/>
          <w:lang w:val="en-US"/>
        </w:rPr>
        <w:lastRenderedPageBreak/>
        <w:t>5.1.1.13 Gaussian</w:t>
      </w:r>
      <w:r w:rsidR="000A2B08" w:rsidRPr="000A2B08">
        <w:rPr>
          <w:rFonts w:eastAsia="SimSun"/>
          <w:b/>
          <w:bCs/>
          <w:color w:val="FF0000"/>
          <w:shd w:val="clear" w:color="auto" w:fill="FFFFFF"/>
          <w:lang w:val="en-US"/>
        </w:rPr>
        <w:t xml:space="preserve"> </w:t>
      </w:r>
      <w:r w:rsidRPr="000A2B08">
        <w:rPr>
          <w:rFonts w:eastAsia="SimSun"/>
          <w:b/>
          <w:bCs/>
          <w:color w:val="FF0000"/>
          <w:shd w:val="clear" w:color="auto" w:fill="FFFFFF"/>
          <w:lang w:val="en-US"/>
        </w:rPr>
        <w:t>Mixture</w:t>
      </w:r>
    </w:p>
    <w:p w14:paraId="6D6B2725" w14:textId="2B8F286C" w:rsidR="000916E1" w:rsidRPr="000A2B08" w:rsidRDefault="0046121B" w:rsidP="000916E1">
      <w:pPr>
        <w:pStyle w:val="NormalWeb"/>
        <w:shd w:val="clear" w:color="auto" w:fill="FDFDFD"/>
        <w:spacing w:before="180" w:beforeAutospacing="0" w:after="0" w:afterAutospacing="0"/>
        <w:ind w:left="720"/>
        <w:jc w:val="both"/>
        <w:rPr>
          <w:color w:val="212529"/>
          <w:shd w:val="clear" w:color="auto" w:fill="FFFFFF"/>
        </w:rPr>
      </w:pPr>
      <w:r w:rsidRPr="000A2B08">
        <w:rPr>
          <w:color w:val="212529"/>
          <w:shd w:val="clear" w:color="auto" w:fill="FFFFFF"/>
        </w:rPr>
        <w:t>sklearn-mixture i</w:t>
      </w:r>
      <w:r w:rsidR="000916E1" w:rsidRPr="000A2B08">
        <w:rPr>
          <w:color w:val="212529"/>
          <w:shd w:val="clear" w:color="auto" w:fill="FFFFFF"/>
        </w:rPr>
        <w:t>s a package which enables one to learn Gaussian Mixture Models (diagonal, spherical, tied and full covariance matrices supported), sample them, and estimate them from data. Facilities to help determine the appropriate number of components are also provided.</w:t>
      </w:r>
      <w:r w:rsidRPr="000A2B08">
        <w:rPr>
          <w:color w:val="212529"/>
          <w:shd w:val="clear" w:color="auto" w:fill="FFFFFF"/>
        </w:rPr>
        <w:t xml:space="preserve"> A Gaussian mixture model is a probabilistic model that assumes all the data points are generated from a mixture of a finite number of Gaussian distributions with unknown parameters. One can think of mixture models as generalizing k-means clustering to incorporate information about the covariance structure of the data as well as the centers of the latent Gaussians.</w:t>
      </w:r>
    </w:p>
    <w:p w14:paraId="7D4295B4" w14:textId="77777777" w:rsidR="0046121B" w:rsidRPr="000A2B08" w:rsidRDefault="0046121B" w:rsidP="0046121B">
      <w:pPr>
        <w:pStyle w:val="NormalWeb"/>
        <w:numPr>
          <w:ilvl w:val="0"/>
          <w:numId w:val="12"/>
        </w:numPr>
        <w:shd w:val="clear" w:color="auto" w:fill="FDFDFD"/>
        <w:spacing w:before="180" w:after="0"/>
        <w:jc w:val="both"/>
        <w:rPr>
          <w:rFonts w:eastAsia="SimSun"/>
          <w:shd w:val="clear" w:color="auto" w:fill="FFFFFF"/>
          <w:lang w:val="en-US"/>
        </w:rPr>
      </w:pPr>
      <w:r w:rsidRPr="000A2B08">
        <w:rPr>
          <w:rFonts w:eastAsia="SimSun"/>
          <w:shd w:val="clear" w:color="auto" w:fill="FFFFFF"/>
          <w:lang w:val="en-US"/>
        </w:rPr>
        <w:t>Execute the following command to install the library:</w:t>
      </w:r>
    </w:p>
    <w:p w14:paraId="2D931821" w14:textId="6DAD0DB4" w:rsidR="000916E1" w:rsidRPr="000A2B08" w:rsidRDefault="0046121B" w:rsidP="0046121B">
      <w:pPr>
        <w:pStyle w:val="NormalWeb"/>
        <w:shd w:val="clear" w:color="auto" w:fill="FDFDFD"/>
        <w:spacing w:before="180" w:beforeAutospacing="0" w:after="0" w:afterAutospacing="0"/>
        <w:ind w:left="720"/>
        <w:jc w:val="both"/>
        <w:rPr>
          <w:rFonts w:eastAsia="SimSun"/>
          <w:shd w:val="clear" w:color="auto" w:fill="FFFFFF"/>
          <w:lang w:val="en-US"/>
        </w:rPr>
      </w:pPr>
      <w:r w:rsidRPr="000A2B08">
        <w:rPr>
          <w:rFonts w:eastAsia="SimSun"/>
          <w:shd w:val="clear" w:color="auto" w:fill="FFFFFF"/>
          <w:lang w:val="en-US"/>
        </w:rPr>
        <w:tab/>
        <w:t xml:space="preserve">      pip install scikit-learn</w:t>
      </w:r>
    </w:p>
    <w:p w14:paraId="22F396DF" w14:textId="77777777" w:rsidR="0046121B" w:rsidRPr="000A2B08" w:rsidRDefault="0046121B" w:rsidP="0046121B">
      <w:pPr>
        <w:pStyle w:val="NormalWeb"/>
        <w:shd w:val="clear" w:color="auto" w:fill="FDFDFD"/>
        <w:spacing w:before="180" w:beforeAutospacing="0" w:after="0" w:afterAutospacing="0"/>
        <w:ind w:left="720"/>
        <w:jc w:val="both"/>
        <w:rPr>
          <w:rFonts w:eastAsia="SimSun"/>
          <w:shd w:val="clear" w:color="auto" w:fill="FFFFFF"/>
          <w:lang w:val="en-US"/>
        </w:rPr>
      </w:pPr>
    </w:p>
    <w:p w14:paraId="783E9776" w14:textId="73454FAF" w:rsidR="00961CAF" w:rsidRPr="000A2B08" w:rsidRDefault="00961CAF" w:rsidP="00961CAF">
      <w:pPr>
        <w:pStyle w:val="NormalWeb"/>
        <w:shd w:val="clear" w:color="auto" w:fill="FDFDFD"/>
        <w:spacing w:before="180" w:beforeAutospacing="0" w:after="0" w:afterAutospacing="0"/>
        <w:ind w:left="720"/>
        <w:jc w:val="both"/>
        <w:rPr>
          <w:rFonts w:eastAsia="SimSun"/>
          <w:b/>
          <w:bCs/>
          <w:color w:val="FF0000"/>
          <w:shd w:val="clear" w:color="auto" w:fill="FFFFFF"/>
          <w:lang w:val="en-US"/>
        </w:rPr>
      </w:pPr>
      <w:r w:rsidRPr="000A2B08">
        <w:rPr>
          <w:rFonts w:eastAsia="SimSun"/>
          <w:b/>
          <w:bCs/>
          <w:color w:val="FF0000"/>
          <w:shd w:val="clear" w:color="auto" w:fill="FFFFFF"/>
          <w:lang w:val="en-US"/>
        </w:rPr>
        <w:t>5.1.1.</w:t>
      </w:r>
      <w:r w:rsidR="0046121B" w:rsidRPr="000A2B08">
        <w:rPr>
          <w:rFonts w:eastAsia="SimSun"/>
          <w:b/>
          <w:bCs/>
          <w:color w:val="FF0000"/>
          <w:shd w:val="clear" w:color="auto" w:fill="FFFFFF"/>
          <w:lang w:val="en-US"/>
        </w:rPr>
        <w:t>1</w:t>
      </w:r>
      <w:r w:rsidRPr="000A2B08">
        <w:rPr>
          <w:rFonts w:eastAsia="SimSun"/>
          <w:b/>
          <w:bCs/>
          <w:color w:val="FF0000"/>
          <w:shd w:val="clear" w:color="auto" w:fill="FFFFFF"/>
          <w:lang w:val="en-US"/>
        </w:rPr>
        <w:t xml:space="preserve">4 </w:t>
      </w:r>
      <w:r w:rsidR="0046121B" w:rsidRPr="000A2B08">
        <w:rPr>
          <w:rFonts w:eastAsia="SimSun"/>
          <w:b/>
          <w:bCs/>
          <w:color w:val="FF0000"/>
          <w:shd w:val="clear" w:color="auto" w:fill="FFFFFF"/>
          <w:lang w:val="en-US"/>
        </w:rPr>
        <w:t>Speech</w:t>
      </w:r>
      <w:r w:rsidR="000A2B08" w:rsidRPr="000A2B08">
        <w:rPr>
          <w:rFonts w:eastAsia="SimSun"/>
          <w:b/>
          <w:bCs/>
          <w:color w:val="FF0000"/>
          <w:shd w:val="clear" w:color="auto" w:fill="FFFFFF"/>
          <w:lang w:val="en-US"/>
        </w:rPr>
        <w:t xml:space="preserve"> </w:t>
      </w:r>
      <w:r w:rsidR="0046121B" w:rsidRPr="000A2B08">
        <w:rPr>
          <w:rFonts w:eastAsia="SimSun"/>
          <w:b/>
          <w:bCs/>
          <w:color w:val="FF0000"/>
          <w:shd w:val="clear" w:color="auto" w:fill="FFFFFF"/>
          <w:lang w:val="en-US"/>
        </w:rPr>
        <w:t>Recognition</w:t>
      </w:r>
    </w:p>
    <w:p w14:paraId="18D192C6" w14:textId="77777777" w:rsidR="0046121B" w:rsidRPr="000A2B08" w:rsidRDefault="0046121B" w:rsidP="0046121B">
      <w:pPr>
        <w:pStyle w:val="NormalWeb"/>
        <w:shd w:val="clear" w:color="auto" w:fill="FDFDFD"/>
        <w:spacing w:before="180" w:after="0"/>
        <w:ind w:left="720"/>
        <w:jc w:val="both"/>
        <w:rPr>
          <w:rFonts w:eastAsia="SimSun"/>
          <w:shd w:val="clear" w:color="auto" w:fill="FFFFFF"/>
          <w:lang w:val="en-US"/>
        </w:rPr>
      </w:pPr>
      <w:r w:rsidRPr="000A2B08">
        <w:rPr>
          <w:rFonts w:eastAsia="SimSun"/>
          <w:shd w:val="clear" w:color="auto" w:fill="FFFFFF"/>
          <w:lang w:val="en-US"/>
        </w:rPr>
        <w:t>Speech recognition, as the name suggests, refers to automatic recognition of human speech. Speech recognition is one of the most important tasks in the domain of human computer interaction.Speech recognition has various applications ranging from automatic transcription of speech data (like voicemails) to interacting with robots via speech.</w:t>
      </w:r>
    </w:p>
    <w:p w14:paraId="3AF8819C" w14:textId="77777777" w:rsidR="0046121B" w:rsidRPr="000A2B08" w:rsidRDefault="0046121B" w:rsidP="0046121B">
      <w:pPr>
        <w:pStyle w:val="NormalWeb"/>
        <w:shd w:val="clear" w:color="auto" w:fill="FDFDFD"/>
        <w:spacing w:before="180" w:after="0"/>
        <w:ind w:left="720"/>
        <w:jc w:val="both"/>
        <w:rPr>
          <w:rFonts w:eastAsia="SimSun"/>
          <w:shd w:val="clear" w:color="auto" w:fill="FFFFFF"/>
          <w:lang w:val="en-US"/>
        </w:rPr>
      </w:pPr>
      <w:r w:rsidRPr="000A2B08">
        <w:rPr>
          <w:rFonts w:eastAsia="SimSun"/>
          <w:shd w:val="clear" w:color="auto" w:fill="FFFFFF"/>
          <w:lang w:val="en-US"/>
        </w:rPr>
        <w:t>Several speech recognition libraries have been developed in Python. However we will be using the SpeechRecognition library, which is the simplest of all the libraries.</w:t>
      </w:r>
    </w:p>
    <w:p w14:paraId="6A9102AE" w14:textId="77777777" w:rsidR="0046121B" w:rsidRPr="000A2B08" w:rsidRDefault="0046121B" w:rsidP="0046121B">
      <w:pPr>
        <w:pStyle w:val="NormalWeb"/>
        <w:numPr>
          <w:ilvl w:val="0"/>
          <w:numId w:val="13"/>
        </w:numPr>
        <w:shd w:val="clear" w:color="auto" w:fill="FDFDFD"/>
        <w:spacing w:before="180" w:after="0"/>
        <w:jc w:val="both"/>
        <w:rPr>
          <w:rFonts w:eastAsia="SimSun"/>
          <w:shd w:val="clear" w:color="auto" w:fill="FFFFFF"/>
          <w:lang w:val="en-US"/>
        </w:rPr>
      </w:pPr>
      <w:r w:rsidRPr="000A2B08">
        <w:rPr>
          <w:rFonts w:eastAsia="SimSun"/>
          <w:shd w:val="clear" w:color="auto" w:fill="FFFFFF"/>
          <w:lang w:val="en-US"/>
        </w:rPr>
        <w:t>Execute the following command to install the library:</w:t>
      </w:r>
    </w:p>
    <w:p w14:paraId="5820B237" w14:textId="77777777" w:rsidR="0046121B" w:rsidRPr="000A2B08" w:rsidRDefault="0046121B" w:rsidP="0046121B">
      <w:pPr>
        <w:pStyle w:val="NormalWeb"/>
        <w:shd w:val="clear" w:color="auto" w:fill="FDFDFD"/>
        <w:spacing w:before="180" w:beforeAutospacing="0" w:after="0" w:afterAutospacing="0"/>
        <w:ind w:left="720"/>
        <w:jc w:val="both"/>
        <w:rPr>
          <w:rFonts w:eastAsia="SimSun"/>
          <w:shd w:val="clear" w:color="auto" w:fill="FFFFFF"/>
          <w:lang w:val="en-US"/>
        </w:rPr>
      </w:pPr>
      <w:r w:rsidRPr="000A2B08">
        <w:rPr>
          <w:rFonts w:eastAsia="SimSun"/>
          <w:shd w:val="clear" w:color="auto" w:fill="FFFFFF"/>
          <w:lang w:val="en-US"/>
        </w:rPr>
        <w:t xml:space="preserve"> </w:t>
      </w:r>
      <w:r w:rsidRPr="000A2B08">
        <w:rPr>
          <w:rFonts w:eastAsia="SimSun"/>
          <w:shd w:val="clear" w:color="auto" w:fill="FFFFFF"/>
          <w:lang w:val="en-US"/>
        </w:rPr>
        <w:tab/>
        <w:t xml:space="preserve">     pip install SpeechRecognition</w:t>
      </w:r>
    </w:p>
    <w:p w14:paraId="514A305D" w14:textId="77777777" w:rsidR="00961CAF" w:rsidRPr="000A2B08" w:rsidRDefault="00961CAF" w:rsidP="00961CAF">
      <w:pPr>
        <w:pStyle w:val="NormalWeb"/>
        <w:shd w:val="clear" w:color="auto" w:fill="FDFDFD"/>
        <w:spacing w:before="180" w:beforeAutospacing="0" w:after="0" w:afterAutospacing="0"/>
        <w:ind w:left="720"/>
        <w:jc w:val="both"/>
        <w:rPr>
          <w:rFonts w:eastAsia="SimSun"/>
          <w:shd w:val="clear" w:color="auto" w:fill="FFFFFF"/>
          <w:lang w:val="en-US"/>
        </w:rPr>
      </w:pPr>
    </w:p>
    <w:p w14:paraId="2B4A70F7" w14:textId="77777777" w:rsidR="00961CAF" w:rsidRPr="000A2B08" w:rsidRDefault="00961CAF" w:rsidP="00961CAF">
      <w:pPr>
        <w:pStyle w:val="NormalWeb"/>
        <w:shd w:val="clear" w:color="auto" w:fill="FDFDFD"/>
        <w:spacing w:before="180" w:beforeAutospacing="0" w:after="0" w:afterAutospacing="0"/>
        <w:ind w:left="720"/>
        <w:jc w:val="both"/>
        <w:rPr>
          <w:rFonts w:eastAsia="SimSun"/>
          <w:b/>
          <w:bCs/>
          <w:color w:val="FF0000"/>
          <w:shd w:val="clear" w:color="auto" w:fill="FFFFFF"/>
          <w:lang w:val="en-US"/>
        </w:rPr>
      </w:pPr>
    </w:p>
    <w:p w14:paraId="3135FCE6" w14:textId="77777777" w:rsidR="00961CAF" w:rsidRPr="000A2B08" w:rsidRDefault="00961CAF" w:rsidP="00961CAF">
      <w:pPr>
        <w:pStyle w:val="NormalWeb"/>
        <w:shd w:val="clear" w:color="auto" w:fill="FDFDFD"/>
        <w:spacing w:before="180" w:after="0"/>
        <w:jc w:val="both"/>
        <w:rPr>
          <w:rFonts w:eastAsia="SimSun"/>
          <w:color w:val="000000"/>
          <w:shd w:val="clear" w:color="auto" w:fill="FFFFFF"/>
        </w:rPr>
      </w:pPr>
    </w:p>
    <w:p w14:paraId="7D8AC127" w14:textId="249D0A58" w:rsidR="00961CAF" w:rsidRPr="000A2B08" w:rsidRDefault="00961CAF" w:rsidP="00961CAF">
      <w:pPr>
        <w:pStyle w:val="ListParagraph"/>
        <w:spacing w:line="360" w:lineRule="auto"/>
        <w:ind w:left="1080"/>
        <w:jc w:val="both"/>
        <w:rPr>
          <w:rFonts w:ascii="Times New Roman" w:eastAsia="Times New Roman" w:hAnsi="Times New Roman" w:cs="Times New Roman"/>
          <w:b/>
          <w:bCs/>
          <w:color w:val="FF0000"/>
          <w:sz w:val="24"/>
          <w:szCs w:val="24"/>
        </w:rPr>
      </w:pPr>
    </w:p>
    <w:p w14:paraId="32A4DA61" w14:textId="795A79E0" w:rsidR="00B91D65" w:rsidRPr="000A2B08" w:rsidRDefault="00B91D65">
      <w:pPr>
        <w:spacing w:after="0" w:line="240" w:lineRule="auto"/>
        <w:rPr>
          <w:rFonts w:ascii="Times New Roman" w:hAnsi="Times New Roman" w:cs="Times New Roman"/>
          <w:b/>
          <w:sz w:val="24"/>
          <w:szCs w:val="24"/>
        </w:rPr>
      </w:pPr>
    </w:p>
    <w:p w14:paraId="1F0280E3" w14:textId="3E173757" w:rsidR="00B91D65" w:rsidRPr="000A2B08" w:rsidRDefault="00B91D65">
      <w:pPr>
        <w:spacing w:after="0" w:line="240" w:lineRule="auto"/>
        <w:rPr>
          <w:rFonts w:ascii="Times New Roman" w:hAnsi="Times New Roman" w:cs="Times New Roman"/>
          <w:b/>
          <w:sz w:val="24"/>
          <w:szCs w:val="24"/>
        </w:rPr>
      </w:pPr>
    </w:p>
    <w:p w14:paraId="1BB2EB43" w14:textId="39F816F9" w:rsidR="00B91D65" w:rsidRPr="000A2B08" w:rsidRDefault="00B91D65">
      <w:pPr>
        <w:spacing w:after="0" w:line="240" w:lineRule="auto"/>
        <w:rPr>
          <w:rFonts w:ascii="Times New Roman" w:hAnsi="Times New Roman" w:cs="Times New Roman"/>
          <w:b/>
          <w:sz w:val="24"/>
          <w:szCs w:val="24"/>
        </w:rPr>
      </w:pPr>
    </w:p>
    <w:p w14:paraId="7D9619AE" w14:textId="02643681" w:rsidR="00B91D65" w:rsidRPr="000A2B08" w:rsidRDefault="00B91D65">
      <w:pPr>
        <w:spacing w:after="0" w:line="240" w:lineRule="auto"/>
        <w:rPr>
          <w:rFonts w:ascii="Times New Roman" w:hAnsi="Times New Roman" w:cs="Times New Roman"/>
          <w:b/>
          <w:sz w:val="24"/>
          <w:szCs w:val="24"/>
        </w:rPr>
      </w:pPr>
    </w:p>
    <w:p w14:paraId="598BA3F1" w14:textId="5D1D2D6B" w:rsidR="00B91D65" w:rsidRPr="000A2B08" w:rsidRDefault="00B91D65">
      <w:pPr>
        <w:spacing w:after="0" w:line="240" w:lineRule="auto"/>
        <w:rPr>
          <w:rFonts w:ascii="Times New Roman" w:hAnsi="Times New Roman" w:cs="Times New Roman"/>
          <w:b/>
          <w:sz w:val="24"/>
          <w:szCs w:val="24"/>
        </w:rPr>
      </w:pPr>
    </w:p>
    <w:p w14:paraId="43643CAF" w14:textId="7778E51B" w:rsidR="00B91D65" w:rsidRPr="000A2B08" w:rsidRDefault="00B91D65">
      <w:pPr>
        <w:spacing w:after="0" w:line="240" w:lineRule="auto"/>
        <w:rPr>
          <w:rFonts w:ascii="Times New Roman" w:hAnsi="Times New Roman" w:cs="Times New Roman"/>
          <w:b/>
          <w:sz w:val="24"/>
          <w:szCs w:val="24"/>
        </w:rPr>
      </w:pPr>
    </w:p>
    <w:p w14:paraId="73FA2D59" w14:textId="5FAAA8F0" w:rsidR="00B91D65" w:rsidRPr="000A2B08" w:rsidRDefault="00B91D65">
      <w:pPr>
        <w:spacing w:after="0" w:line="240" w:lineRule="auto"/>
        <w:rPr>
          <w:rFonts w:ascii="Times New Roman" w:hAnsi="Times New Roman" w:cs="Times New Roman"/>
          <w:b/>
          <w:sz w:val="24"/>
          <w:szCs w:val="24"/>
        </w:rPr>
      </w:pPr>
    </w:p>
    <w:p w14:paraId="311FF7E6" w14:textId="3275FDEF" w:rsidR="00B91D65" w:rsidRPr="000A2B08" w:rsidRDefault="00B91D65">
      <w:pPr>
        <w:spacing w:after="0" w:line="240" w:lineRule="auto"/>
        <w:rPr>
          <w:rFonts w:ascii="Times New Roman" w:hAnsi="Times New Roman" w:cs="Times New Roman"/>
          <w:b/>
          <w:sz w:val="24"/>
          <w:szCs w:val="24"/>
        </w:rPr>
      </w:pPr>
    </w:p>
    <w:p w14:paraId="739B8952" w14:textId="30F00447" w:rsidR="00B91D65" w:rsidRPr="000A2B08" w:rsidRDefault="00B91D65">
      <w:pPr>
        <w:spacing w:after="0" w:line="240" w:lineRule="auto"/>
        <w:rPr>
          <w:rFonts w:ascii="Times New Roman" w:hAnsi="Times New Roman" w:cs="Times New Roman"/>
          <w:b/>
          <w:sz w:val="24"/>
          <w:szCs w:val="24"/>
        </w:rPr>
      </w:pPr>
    </w:p>
    <w:p w14:paraId="02E0EA71" w14:textId="098EB1F1" w:rsidR="00B91D65" w:rsidRPr="000A2B08" w:rsidRDefault="00B91D65">
      <w:pPr>
        <w:spacing w:after="0" w:line="240" w:lineRule="auto"/>
        <w:rPr>
          <w:rFonts w:ascii="Times New Roman" w:hAnsi="Times New Roman" w:cs="Times New Roman"/>
          <w:b/>
          <w:sz w:val="24"/>
          <w:szCs w:val="24"/>
        </w:rPr>
      </w:pPr>
    </w:p>
    <w:p w14:paraId="424D2991" w14:textId="2540874B" w:rsidR="00B91D65" w:rsidRPr="000A2B08" w:rsidRDefault="00B91D65">
      <w:pPr>
        <w:spacing w:after="0" w:line="240" w:lineRule="auto"/>
        <w:rPr>
          <w:rFonts w:ascii="Times New Roman" w:hAnsi="Times New Roman" w:cs="Times New Roman"/>
          <w:b/>
          <w:sz w:val="24"/>
          <w:szCs w:val="24"/>
        </w:rPr>
      </w:pPr>
    </w:p>
    <w:p w14:paraId="37931AD1" w14:textId="2178A436" w:rsidR="00B91D65" w:rsidRPr="000A2B08" w:rsidRDefault="00B91D65">
      <w:pPr>
        <w:spacing w:after="0" w:line="240" w:lineRule="auto"/>
        <w:rPr>
          <w:rFonts w:ascii="Times New Roman" w:hAnsi="Times New Roman" w:cs="Times New Roman"/>
          <w:b/>
          <w:sz w:val="24"/>
          <w:szCs w:val="24"/>
        </w:rPr>
      </w:pPr>
    </w:p>
    <w:p w14:paraId="2C406EC1" w14:textId="3EE5B25D" w:rsidR="00B91D65" w:rsidRPr="000A2B08" w:rsidRDefault="00B91D65">
      <w:pPr>
        <w:spacing w:after="0" w:line="240" w:lineRule="auto"/>
        <w:rPr>
          <w:rFonts w:ascii="Times New Roman" w:hAnsi="Times New Roman" w:cs="Times New Roman"/>
          <w:b/>
          <w:sz w:val="24"/>
          <w:szCs w:val="24"/>
        </w:rPr>
      </w:pPr>
    </w:p>
    <w:p w14:paraId="0CF861DF" w14:textId="2FCF5173" w:rsidR="00B91D65" w:rsidRPr="000A2B08" w:rsidRDefault="00B91D65">
      <w:pPr>
        <w:spacing w:after="0" w:line="240" w:lineRule="auto"/>
        <w:rPr>
          <w:rFonts w:ascii="Times New Roman" w:hAnsi="Times New Roman" w:cs="Times New Roman"/>
          <w:b/>
          <w:sz w:val="24"/>
          <w:szCs w:val="24"/>
        </w:rPr>
      </w:pPr>
    </w:p>
    <w:p w14:paraId="3F746D69" w14:textId="77777777" w:rsidR="00B91D65" w:rsidRPr="000A2B08" w:rsidRDefault="00B91D65">
      <w:pPr>
        <w:spacing w:after="0" w:line="240" w:lineRule="auto"/>
        <w:rPr>
          <w:rFonts w:ascii="Times New Roman" w:hAnsi="Times New Roman" w:cs="Times New Roman"/>
          <w:b/>
          <w:sz w:val="24"/>
          <w:szCs w:val="24"/>
        </w:rPr>
      </w:pPr>
    </w:p>
    <w:p w14:paraId="5EAA2A75" w14:textId="69679DDE" w:rsidR="005A4DC0" w:rsidRPr="000A2B08" w:rsidRDefault="005A4DC0" w:rsidP="005A4DC0">
      <w:pPr>
        <w:spacing w:before="85"/>
        <w:ind w:left="2160" w:right="470" w:firstLine="720"/>
        <w:rPr>
          <w:rFonts w:ascii="Times New Roman" w:hAnsi="Times New Roman" w:cs="Times New Roman"/>
          <w:b/>
          <w:sz w:val="24"/>
          <w:szCs w:val="24"/>
        </w:rPr>
      </w:pPr>
    </w:p>
    <w:p w14:paraId="0B6B5077" w14:textId="7D00A783" w:rsidR="007A1B8B" w:rsidRPr="000A2B08" w:rsidRDefault="007A1B8B" w:rsidP="007A1B8B">
      <w:pPr>
        <w:jc w:val="center"/>
        <w:rPr>
          <w:rFonts w:ascii="Times New Roman" w:hAnsi="Times New Roman" w:cs="Times New Roman"/>
          <w:sz w:val="24"/>
          <w:szCs w:val="24"/>
        </w:rPr>
      </w:pPr>
    </w:p>
    <w:p w14:paraId="1D275017" w14:textId="083853CE" w:rsidR="0046121B" w:rsidRPr="000A2B08" w:rsidRDefault="0046121B" w:rsidP="007A1B8B">
      <w:pPr>
        <w:jc w:val="center"/>
        <w:rPr>
          <w:rFonts w:ascii="Times New Roman" w:hAnsi="Times New Roman" w:cs="Times New Roman"/>
          <w:sz w:val="24"/>
          <w:szCs w:val="24"/>
        </w:rPr>
      </w:pPr>
    </w:p>
    <w:p w14:paraId="73F3CA51" w14:textId="6AA58660" w:rsidR="0046121B" w:rsidRPr="000A2B08" w:rsidRDefault="0046121B" w:rsidP="007A1B8B">
      <w:pPr>
        <w:jc w:val="center"/>
        <w:rPr>
          <w:rFonts w:ascii="Times New Roman" w:hAnsi="Times New Roman" w:cs="Times New Roman"/>
          <w:sz w:val="24"/>
          <w:szCs w:val="24"/>
        </w:rPr>
      </w:pPr>
    </w:p>
    <w:p w14:paraId="6B2101F1" w14:textId="6C54580F" w:rsidR="0046121B" w:rsidRPr="000A2B08" w:rsidRDefault="0046121B" w:rsidP="007A1B8B">
      <w:pPr>
        <w:jc w:val="center"/>
        <w:rPr>
          <w:rFonts w:ascii="Times New Roman" w:hAnsi="Times New Roman" w:cs="Times New Roman"/>
          <w:sz w:val="24"/>
          <w:szCs w:val="24"/>
        </w:rPr>
      </w:pPr>
    </w:p>
    <w:p w14:paraId="7AC32BA9" w14:textId="2C6EE81C" w:rsidR="0046121B" w:rsidRPr="000A2B08" w:rsidRDefault="0046121B" w:rsidP="007A1B8B">
      <w:pPr>
        <w:jc w:val="center"/>
        <w:rPr>
          <w:rFonts w:ascii="Times New Roman" w:hAnsi="Times New Roman" w:cs="Times New Roman"/>
          <w:sz w:val="24"/>
          <w:szCs w:val="24"/>
        </w:rPr>
      </w:pPr>
    </w:p>
    <w:p w14:paraId="35CB3B6F" w14:textId="50B3F32E" w:rsidR="0046121B" w:rsidRPr="000A2B08" w:rsidRDefault="0046121B" w:rsidP="007A1B8B">
      <w:pPr>
        <w:jc w:val="center"/>
        <w:rPr>
          <w:rFonts w:ascii="Times New Roman" w:hAnsi="Times New Roman" w:cs="Times New Roman"/>
          <w:sz w:val="24"/>
          <w:szCs w:val="24"/>
        </w:rPr>
      </w:pPr>
    </w:p>
    <w:p w14:paraId="22850E18" w14:textId="3E481079" w:rsidR="0046121B" w:rsidRDefault="0046121B" w:rsidP="007A1B8B">
      <w:pPr>
        <w:jc w:val="center"/>
        <w:rPr>
          <w:rFonts w:ascii="Times New Roman" w:hAnsi="Times New Roman" w:cs="Times New Roman"/>
          <w:sz w:val="24"/>
          <w:szCs w:val="24"/>
        </w:rPr>
      </w:pPr>
    </w:p>
    <w:p w14:paraId="6DACC0DB" w14:textId="176F75AA" w:rsidR="00D203F4" w:rsidRDefault="00D203F4" w:rsidP="007A1B8B">
      <w:pPr>
        <w:jc w:val="center"/>
        <w:rPr>
          <w:rFonts w:ascii="Times New Roman" w:hAnsi="Times New Roman" w:cs="Times New Roman"/>
          <w:sz w:val="24"/>
          <w:szCs w:val="24"/>
        </w:rPr>
      </w:pPr>
    </w:p>
    <w:p w14:paraId="2A01C803" w14:textId="2162D8FC" w:rsidR="00D203F4" w:rsidRDefault="00D203F4" w:rsidP="007A1B8B">
      <w:pPr>
        <w:jc w:val="center"/>
        <w:rPr>
          <w:rFonts w:ascii="Times New Roman" w:hAnsi="Times New Roman" w:cs="Times New Roman"/>
          <w:sz w:val="24"/>
          <w:szCs w:val="24"/>
        </w:rPr>
      </w:pPr>
    </w:p>
    <w:p w14:paraId="682AF05F" w14:textId="77777777" w:rsidR="00D203F4" w:rsidRPr="000A2B08" w:rsidRDefault="00D203F4" w:rsidP="007A1B8B">
      <w:pPr>
        <w:jc w:val="center"/>
        <w:rPr>
          <w:rFonts w:ascii="Times New Roman" w:hAnsi="Times New Roman" w:cs="Times New Roman"/>
          <w:sz w:val="24"/>
          <w:szCs w:val="24"/>
        </w:rPr>
      </w:pPr>
    </w:p>
    <w:p w14:paraId="25ED291E" w14:textId="77777777" w:rsidR="0046121B" w:rsidRPr="000A2B08" w:rsidRDefault="0046121B" w:rsidP="00D203F4">
      <w:pPr>
        <w:jc w:val="center"/>
        <w:rPr>
          <w:rFonts w:ascii="Times New Roman" w:hAnsi="Times New Roman" w:cs="Times New Roman"/>
          <w:sz w:val="32"/>
          <w:szCs w:val="32"/>
        </w:rPr>
      </w:pPr>
    </w:p>
    <w:p w14:paraId="656F23BF" w14:textId="52544886" w:rsidR="0046121B" w:rsidRPr="000A2B08" w:rsidRDefault="005A4DC0" w:rsidP="00D203F4">
      <w:pPr>
        <w:spacing w:before="85"/>
        <w:ind w:right="470"/>
        <w:jc w:val="center"/>
        <w:rPr>
          <w:rFonts w:ascii="Times New Roman" w:hAnsi="Times New Roman" w:cs="Times New Roman"/>
          <w:b/>
          <w:color w:val="FF0000"/>
          <w:sz w:val="32"/>
          <w:szCs w:val="32"/>
        </w:rPr>
      </w:pPr>
      <w:r w:rsidRPr="000A2B08">
        <w:rPr>
          <w:rFonts w:ascii="Times New Roman" w:hAnsi="Times New Roman" w:cs="Times New Roman"/>
          <w:b/>
          <w:color w:val="FF0000"/>
          <w:sz w:val="32"/>
          <w:szCs w:val="32"/>
        </w:rPr>
        <w:t xml:space="preserve">CHAPTER- </w:t>
      </w:r>
      <w:r w:rsidR="00B32E88" w:rsidRPr="000A2B08">
        <w:rPr>
          <w:rFonts w:ascii="Times New Roman" w:hAnsi="Times New Roman" w:cs="Times New Roman"/>
          <w:b/>
          <w:color w:val="FF0000"/>
          <w:sz w:val="32"/>
          <w:szCs w:val="32"/>
        </w:rPr>
        <w:t>6</w:t>
      </w:r>
    </w:p>
    <w:p w14:paraId="73D63D75" w14:textId="77777777" w:rsidR="0046121B" w:rsidRPr="000A2B08" w:rsidRDefault="0046121B" w:rsidP="00D203F4">
      <w:pPr>
        <w:spacing w:before="85"/>
        <w:ind w:left="2160" w:right="470" w:firstLine="720"/>
        <w:jc w:val="center"/>
        <w:rPr>
          <w:rFonts w:ascii="Times New Roman" w:hAnsi="Times New Roman" w:cs="Times New Roman"/>
          <w:b/>
          <w:color w:val="FF0000"/>
          <w:sz w:val="32"/>
          <w:szCs w:val="32"/>
        </w:rPr>
      </w:pPr>
    </w:p>
    <w:p w14:paraId="3D84BCA2" w14:textId="510C242B" w:rsidR="005A4DC0" w:rsidRPr="000A2B08" w:rsidRDefault="005A4DC0" w:rsidP="00D203F4">
      <w:pPr>
        <w:spacing w:before="85"/>
        <w:ind w:right="470"/>
        <w:jc w:val="center"/>
        <w:rPr>
          <w:rFonts w:ascii="Times New Roman" w:hAnsi="Times New Roman" w:cs="Times New Roman"/>
          <w:b/>
          <w:color w:val="FF0000"/>
          <w:sz w:val="32"/>
          <w:szCs w:val="32"/>
        </w:rPr>
      </w:pPr>
      <w:r w:rsidRPr="000A2B08">
        <w:rPr>
          <w:rFonts w:ascii="Times New Roman" w:hAnsi="Times New Roman" w:cs="Times New Roman"/>
          <w:b/>
          <w:color w:val="FF0000"/>
          <w:sz w:val="32"/>
          <w:szCs w:val="32"/>
        </w:rPr>
        <w:t>DESIGN</w:t>
      </w:r>
    </w:p>
    <w:p w14:paraId="2008DE14" w14:textId="4519D774" w:rsidR="005A4DC0" w:rsidRPr="000A2B08" w:rsidRDefault="005A4DC0" w:rsidP="003C6CCE">
      <w:pPr>
        <w:rPr>
          <w:rFonts w:ascii="Times New Roman" w:hAnsi="Times New Roman" w:cs="Times New Roman"/>
          <w:sz w:val="24"/>
          <w:szCs w:val="24"/>
        </w:rPr>
        <w:sectPr w:rsidR="005A4DC0" w:rsidRPr="000A2B08" w:rsidSect="00A962E7">
          <w:pgSz w:w="11910" w:h="16820"/>
          <w:pgMar w:top="1580" w:right="900" w:bottom="620" w:left="880" w:header="0" w:footer="358" w:gutter="0"/>
          <w:pgBorders w:offsetFrom="page">
            <w:top w:val="single" w:sz="4" w:space="24" w:color="auto"/>
            <w:left w:val="single" w:sz="4" w:space="24" w:color="auto"/>
            <w:bottom w:val="single" w:sz="4" w:space="24" w:color="auto"/>
            <w:right w:val="single" w:sz="4" w:space="24" w:color="auto"/>
          </w:pgBorders>
          <w:cols w:space="720"/>
        </w:sectPr>
      </w:pPr>
    </w:p>
    <w:p w14:paraId="58BFA2E8" w14:textId="187B1DBD" w:rsidR="007A1B8B" w:rsidRPr="000A2B08" w:rsidRDefault="00B32E88" w:rsidP="00B32E88">
      <w:pPr>
        <w:widowControl w:val="0"/>
        <w:tabs>
          <w:tab w:val="left" w:pos="4692"/>
        </w:tabs>
        <w:autoSpaceDE w:val="0"/>
        <w:autoSpaceDN w:val="0"/>
        <w:spacing w:before="89" w:after="0" w:line="240" w:lineRule="auto"/>
        <w:rPr>
          <w:rFonts w:ascii="Times New Roman" w:hAnsi="Times New Roman" w:cs="Times New Roman"/>
          <w:b/>
          <w:color w:val="FF0000"/>
          <w:sz w:val="24"/>
          <w:szCs w:val="24"/>
        </w:rPr>
      </w:pPr>
      <w:r w:rsidRPr="000A2B08">
        <w:rPr>
          <w:rFonts w:ascii="Times New Roman" w:hAnsi="Times New Roman" w:cs="Times New Roman"/>
          <w:b/>
          <w:color w:val="FF0000"/>
          <w:sz w:val="24"/>
          <w:szCs w:val="24"/>
        </w:rPr>
        <w:lastRenderedPageBreak/>
        <w:t xml:space="preserve">            6. </w:t>
      </w:r>
      <w:r w:rsidR="007A1B8B" w:rsidRPr="000A2B08">
        <w:rPr>
          <w:rFonts w:ascii="Times New Roman" w:hAnsi="Times New Roman" w:cs="Times New Roman"/>
          <w:b/>
          <w:color w:val="FF0000"/>
          <w:sz w:val="24"/>
          <w:szCs w:val="24"/>
        </w:rPr>
        <w:t>DESIGN</w:t>
      </w:r>
    </w:p>
    <w:p w14:paraId="4AD975F2" w14:textId="77777777" w:rsidR="007A1B8B" w:rsidRPr="000A2B08" w:rsidRDefault="007A1B8B" w:rsidP="0046121B">
      <w:pPr>
        <w:pStyle w:val="BodyText"/>
        <w:spacing w:before="7"/>
        <w:ind w:left="709"/>
        <w:rPr>
          <w:b/>
          <w:color w:val="FF0000"/>
        </w:rPr>
      </w:pPr>
    </w:p>
    <w:p w14:paraId="6469C162" w14:textId="0C2CBA10" w:rsidR="007A1B8B" w:rsidRPr="000A2B08" w:rsidRDefault="00B32E88" w:rsidP="0046121B">
      <w:pPr>
        <w:ind w:left="709"/>
        <w:rPr>
          <w:rFonts w:ascii="Times New Roman" w:hAnsi="Times New Roman" w:cs="Times New Roman"/>
          <w:b/>
          <w:color w:val="FF0000"/>
          <w:sz w:val="24"/>
          <w:szCs w:val="24"/>
        </w:rPr>
      </w:pPr>
      <w:r w:rsidRPr="000A2B08">
        <w:rPr>
          <w:rFonts w:ascii="Times New Roman" w:hAnsi="Times New Roman" w:cs="Times New Roman"/>
          <w:b/>
          <w:color w:val="FF0000"/>
          <w:sz w:val="24"/>
          <w:szCs w:val="24"/>
        </w:rPr>
        <w:t>6</w:t>
      </w:r>
      <w:r w:rsidR="005A4DC0" w:rsidRPr="000A2B08">
        <w:rPr>
          <w:rFonts w:ascii="Times New Roman" w:hAnsi="Times New Roman" w:cs="Times New Roman"/>
          <w:b/>
          <w:color w:val="FF0000"/>
          <w:sz w:val="24"/>
          <w:szCs w:val="24"/>
        </w:rPr>
        <w:t>.</w:t>
      </w:r>
      <w:r w:rsidR="007A1B8B" w:rsidRPr="000A2B08">
        <w:rPr>
          <w:rFonts w:ascii="Times New Roman" w:hAnsi="Times New Roman" w:cs="Times New Roman"/>
          <w:b/>
          <w:color w:val="FF0000"/>
          <w:sz w:val="24"/>
          <w:szCs w:val="24"/>
        </w:rPr>
        <w:t>1 Introduction</w:t>
      </w:r>
    </w:p>
    <w:p w14:paraId="765B734D" w14:textId="77777777" w:rsidR="007A1B8B" w:rsidRPr="000A2B08" w:rsidRDefault="007A1B8B" w:rsidP="0046121B">
      <w:pPr>
        <w:pStyle w:val="BodyText"/>
        <w:ind w:left="709"/>
        <w:rPr>
          <w:b/>
        </w:rPr>
      </w:pPr>
    </w:p>
    <w:p w14:paraId="2D63596B" w14:textId="77777777" w:rsidR="007A1B8B" w:rsidRPr="000A2B08" w:rsidRDefault="007A1B8B" w:rsidP="0046121B">
      <w:pPr>
        <w:pStyle w:val="BodyText"/>
        <w:spacing w:before="221" w:line="360" w:lineRule="auto"/>
        <w:ind w:left="709" w:right="539"/>
        <w:jc w:val="both"/>
      </w:pPr>
      <w:r w:rsidRPr="000A2B08">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analyzed, system design is the first of the three technical activities -design, code and test that is required to build and verify software.</w:t>
      </w:r>
    </w:p>
    <w:p w14:paraId="576A2EDE" w14:textId="77777777" w:rsidR="007A1B8B" w:rsidRPr="000A2B08" w:rsidRDefault="007A1B8B" w:rsidP="0046121B">
      <w:pPr>
        <w:pStyle w:val="BodyText"/>
        <w:spacing w:before="202" w:line="360" w:lineRule="auto"/>
        <w:ind w:left="709" w:right="539"/>
        <w:jc w:val="both"/>
      </w:pPr>
      <w:r w:rsidRPr="000A2B08">
        <w:t>The</w:t>
      </w:r>
      <w:r w:rsidRPr="000A2B08">
        <w:rPr>
          <w:spacing w:val="3"/>
        </w:rPr>
        <w:t xml:space="preserve"> </w:t>
      </w:r>
      <w:r w:rsidRPr="000A2B08">
        <w:t>import</w:t>
      </w:r>
      <w:r w:rsidRPr="000A2B08">
        <w:rPr>
          <w:spacing w:val="-2"/>
        </w:rPr>
        <w:t>a</w:t>
      </w:r>
      <w:r w:rsidRPr="000A2B08">
        <w:t>n</w:t>
      </w:r>
      <w:r w:rsidRPr="000A2B08">
        <w:rPr>
          <w:spacing w:val="-1"/>
        </w:rPr>
        <w:t>c</w:t>
      </w:r>
      <w:r w:rsidRPr="000A2B08">
        <w:t>e</w:t>
      </w:r>
      <w:r w:rsidRPr="000A2B08">
        <w:rPr>
          <w:spacing w:val="6"/>
        </w:rPr>
        <w:t xml:space="preserve"> </w:t>
      </w:r>
      <w:r w:rsidRPr="000A2B08">
        <w:rPr>
          <w:spacing w:val="-1"/>
        </w:rPr>
        <w:t>ca</w:t>
      </w:r>
      <w:r w:rsidRPr="000A2B08">
        <w:t>n</w:t>
      </w:r>
      <w:r w:rsidRPr="000A2B08">
        <w:rPr>
          <w:spacing w:val="4"/>
        </w:rPr>
        <w:t xml:space="preserve"> </w:t>
      </w:r>
      <w:r w:rsidRPr="000A2B08">
        <w:t>be</w:t>
      </w:r>
      <w:r w:rsidRPr="000A2B08">
        <w:rPr>
          <w:spacing w:val="5"/>
        </w:rPr>
        <w:t xml:space="preserve"> </w:t>
      </w:r>
      <w:r w:rsidRPr="000A2B08">
        <w:rPr>
          <w:spacing w:val="-1"/>
        </w:rPr>
        <w:t>state</w:t>
      </w:r>
      <w:r w:rsidRPr="000A2B08">
        <w:t>d</w:t>
      </w:r>
      <w:r w:rsidRPr="000A2B08">
        <w:rPr>
          <w:spacing w:val="4"/>
        </w:rPr>
        <w:t xml:space="preserve"> </w:t>
      </w:r>
      <w:r w:rsidRPr="000A2B08">
        <w:rPr>
          <w:spacing w:val="-1"/>
        </w:rPr>
        <w:t>wit</w:t>
      </w:r>
      <w:r w:rsidRPr="000A2B08">
        <w:t>h</w:t>
      </w:r>
      <w:r w:rsidRPr="000A2B08">
        <w:rPr>
          <w:spacing w:val="4"/>
        </w:rPr>
        <w:t xml:space="preserve"> </w:t>
      </w:r>
      <w:r w:rsidRPr="000A2B08">
        <w:t>a</w:t>
      </w:r>
      <w:r w:rsidRPr="000A2B08">
        <w:rPr>
          <w:spacing w:val="3"/>
        </w:rPr>
        <w:t xml:space="preserve"> </w:t>
      </w:r>
      <w:r w:rsidRPr="000A2B08">
        <w:rPr>
          <w:spacing w:val="-1"/>
        </w:rPr>
        <w:t>sin</w:t>
      </w:r>
      <w:r w:rsidRPr="000A2B08">
        <w:rPr>
          <w:spacing w:val="-2"/>
        </w:rPr>
        <w:t>g</w:t>
      </w:r>
      <w:r w:rsidRPr="000A2B08">
        <w:rPr>
          <w:spacing w:val="2"/>
        </w:rPr>
        <w:t>l</w:t>
      </w:r>
      <w:r w:rsidRPr="000A2B08">
        <w:t>e</w:t>
      </w:r>
      <w:r w:rsidRPr="000A2B08">
        <w:rPr>
          <w:spacing w:val="3"/>
        </w:rPr>
        <w:t xml:space="preserve"> </w:t>
      </w:r>
      <w:r w:rsidRPr="000A2B08">
        <w:rPr>
          <w:spacing w:val="-1"/>
        </w:rPr>
        <w:t>wo</w:t>
      </w:r>
      <w:r w:rsidRPr="000A2B08">
        <w:rPr>
          <w:spacing w:val="-2"/>
        </w:rPr>
        <w:t>r</w:t>
      </w:r>
      <w:r w:rsidRPr="000A2B08">
        <w:t>d</w:t>
      </w:r>
      <w:r w:rsidRPr="000A2B08">
        <w:rPr>
          <w:spacing w:val="6"/>
        </w:rPr>
        <w:t xml:space="preserve"> </w:t>
      </w:r>
      <w:r w:rsidRPr="000A2B08">
        <w:rPr>
          <w:spacing w:val="1"/>
          <w:w w:val="44"/>
        </w:rPr>
        <w:t>―</w:t>
      </w:r>
      <w:r w:rsidRPr="000A2B08">
        <w:rPr>
          <w:spacing w:val="-1"/>
        </w:rPr>
        <w:t>Qu</w:t>
      </w:r>
      <w:r w:rsidRPr="000A2B08">
        <w:rPr>
          <w:spacing w:val="-2"/>
        </w:rPr>
        <w:t>a</w:t>
      </w:r>
      <w:r w:rsidRPr="000A2B08">
        <w:t>li</w:t>
      </w:r>
      <w:r w:rsidRPr="000A2B08">
        <w:rPr>
          <w:spacing w:val="2"/>
        </w:rPr>
        <w:t>t</w:t>
      </w:r>
      <w:r w:rsidRPr="000A2B08">
        <w:rPr>
          <w:spacing w:val="-5"/>
        </w:rPr>
        <w:t>y</w:t>
      </w:r>
      <w:r w:rsidRPr="000A2B08">
        <w:rPr>
          <w:spacing w:val="-1"/>
          <w:w w:val="57"/>
        </w:rPr>
        <w:t>‖</w:t>
      </w:r>
      <w:r w:rsidRPr="000A2B08">
        <w:t>.</w:t>
      </w:r>
      <w:r w:rsidRPr="000A2B08">
        <w:rPr>
          <w:spacing w:val="6"/>
        </w:rPr>
        <w:t xml:space="preserve"> </w:t>
      </w:r>
      <w:r w:rsidRPr="000A2B08">
        <w:rPr>
          <w:spacing w:val="-1"/>
        </w:rPr>
        <w:t>D</w:t>
      </w:r>
      <w:r w:rsidRPr="000A2B08">
        <w:rPr>
          <w:spacing w:val="-2"/>
        </w:rPr>
        <w:t>e</w:t>
      </w:r>
      <w:r w:rsidRPr="000A2B08">
        <w:rPr>
          <w:spacing w:val="-1"/>
        </w:rPr>
        <w:t>s</w:t>
      </w:r>
      <w:r w:rsidRPr="000A2B08">
        <w:rPr>
          <w:spacing w:val="2"/>
        </w:rPr>
        <w:t>i</w:t>
      </w:r>
      <w:r w:rsidRPr="000A2B08">
        <w:rPr>
          <w:spacing w:val="-3"/>
        </w:rPr>
        <w:t>g</w:t>
      </w:r>
      <w:r w:rsidRPr="000A2B08">
        <w:t>n</w:t>
      </w:r>
      <w:r w:rsidRPr="000A2B08">
        <w:rPr>
          <w:spacing w:val="4"/>
        </w:rPr>
        <w:t xml:space="preserve"> </w:t>
      </w:r>
      <w:r w:rsidRPr="000A2B08">
        <w:t>is</w:t>
      </w:r>
      <w:r w:rsidRPr="000A2B08">
        <w:rPr>
          <w:spacing w:val="5"/>
        </w:rPr>
        <w:t xml:space="preserve"> </w:t>
      </w:r>
      <w:r w:rsidRPr="000A2B08">
        <w:t>the</w:t>
      </w:r>
      <w:r w:rsidRPr="000A2B08">
        <w:rPr>
          <w:spacing w:val="4"/>
        </w:rPr>
        <w:t xml:space="preserve"> </w:t>
      </w:r>
      <w:r w:rsidRPr="000A2B08">
        <w:rPr>
          <w:spacing w:val="2"/>
        </w:rPr>
        <w:t>p</w:t>
      </w:r>
      <w:r w:rsidRPr="000A2B08">
        <w:t>la</w:t>
      </w:r>
      <w:r w:rsidRPr="000A2B08">
        <w:rPr>
          <w:spacing w:val="-2"/>
        </w:rPr>
        <w:t>c</w:t>
      </w:r>
      <w:r w:rsidRPr="000A2B08">
        <w:t>e</w:t>
      </w:r>
      <w:r w:rsidRPr="000A2B08">
        <w:rPr>
          <w:spacing w:val="3"/>
        </w:rPr>
        <w:t xml:space="preserve"> </w:t>
      </w:r>
      <w:r w:rsidRPr="000A2B08">
        <w:rPr>
          <w:spacing w:val="-1"/>
        </w:rPr>
        <w:t>w</w:t>
      </w:r>
      <w:r w:rsidRPr="000A2B08">
        <w:rPr>
          <w:spacing w:val="1"/>
        </w:rPr>
        <w:t>h</w:t>
      </w:r>
      <w:r w:rsidRPr="000A2B08">
        <w:rPr>
          <w:spacing w:val="-1"/>
        </w:rPr>
        <w:t>e</w:t>
      </w:r>
      <w:r w:rsidRPr="000A2B08">
        <w:t>re</w:t>
      </w:r>
      <w:r w:rsidRPr="000A2B08">
        <w:rPr>
          <w:spacing w:val="2"/>
        </w:rPr>
        <w:t xml:space="preserve"> </w:t>
      </w:r>
      <w:r w:rsidRPr="000A2B08">
        <w:t>q</w:t>
      </w:r>
      <w:r w:rsidRPr="000A2B08">
        <w:rPr>
          <w:spacing w:val="2"/>
        </w:rPr>
        <w:t>u</w:t>
      </w:r>
      <w:r w:rsidRPr="000A2B08">
        <w:rPr>
          <w:spacing w:val="-1"/>
        </w:rPr>
        <w:t>a</w:t>
      </w:r>
      <w:r w:rsidRPr="000A2B08">
        <w:t>li</w:t>
      </w:r>
      <w:r w:rsidRPr="000A2B08">
        <w:rPr>
          <w:spacing w:val="2"/>
        </w:rPr>
        <w:t>t</w:t>
      </w:r>
      <w:r w:rsidRPr="000A2B08">
        <w: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w:t>
      </w:r>
      <w:r w:rsidRPr="000A2B08">
        <w:rPr>
          <w:spacing w:val="-1"/>
        </w:rPr>
        <w:t xml:space="preserve"> </w:t>
      </w:r>
      <w:r w:rsidRPr="000A2B08">
        <w:t>stage.</w:t>
      </w:r>
    </w:p>
    <w:p w14:paraId="1F94E20D" w14:textId="77777777" w:rsidR="007A1B8B" w:rsidRPr="000A2B08" w:rsidRDefault="007A1B8B" w:rsidP="0046121B">
      <w:pPr>
        <w:pStyle w:val="BodyText"/>
        <w:spacing w:before="199" w:line="360" w:lineRule="auto"/>
        <w:ind w:left="709" w:right="537"/>
        <w:jc w:val="both"/>
      </w:pPr>
      <w:r w:rsidRPr="000A2B08">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14:paraId="2DB0D9AD" w14:textId="77777777" w:rsidR="007A1B8B" w:rsidRPr="000A2B08" w:rsidRDefault="007A1B8B" w:rsidP="0046121B">
      <w:pPr>
        <w:spacing w:line="360" w:lineRule="auto"/>
        <w:ind w:left="709"/>
        <w:jc w:val="both"/>
        <w:rPr>
          <w:rFonts w:ascii="Times New Roman" w:hAnsi="Times New Roman" w:cs="Times New Roman"/>
          <w:sz w:val="24"/>
          <w:szCs w:val="24"/>
        </w:rPr>
        <w:sectPr w:rsidR="007A1B8B" w:rsidRPr="000A2B08" w:rsidSect="00A962E7">
          <w:pgSz w:w="11910" w:h="16820"/>
          <w:pgMar w:top="1580" w:right="900" w:bottom="620" w:left="880" w:header="0" w:footer="358" w:gutter="0"/>
          <w:pgBorders w:offsetFrom="page">
            <w:top w:val="single" w:sz="4" w:space="24" w:color="auto"/>
            <w:left w:val="single" w:sz="4" w:space="24" w:color="auto"/>
            <w:bottom w:val="single" w:sz="4" w:space="24" w:color="auto"/>
            <w:right w:val="single" w:sz="4" w:space="24" w:color="auto"/>
          </w:pgBorders>
          <w:cols w:space="720"/>
        </w:sectPr>
      </w:pPr>
    </w:p>
    <w:p w14:paraId="749B8A3A" w14:textId="36E2CE92" w:rsidR="00AA2F27" w:rsidRPr="000A2B08" w:rsidRDefault="00B32E88" w:rsidP="0046121B">
      <w:pPr>
        <w:widowControl w:val="0"/>
        <w:tabs>
          <w:tab w:val="left" w:pos="983"/>
        </w:tabs>
        <w:autoSpaceDE w:val="0"/>
        <w:autoSpaceDN w:val="0"/>
        <w:spacing w:before="65" w:after="0" w:line="240" w:lineRule="auto"/>
        <w:ind w:left="709"/>
        <w:rPr>
          <w:rFonts w:ascii="Times New Roman" w:hAnsi="Times New Roman" w:cs="Times New Roman"/>
          <w:b/>
          <w:color w:val="FF0000"/>
          <w:sz w:val="24"/>
          <w:szCs w:val="24"/>
        </w:rPr>
      </w:pPr>
      <w:r w:rsidRPr="000A2B08">
        <w:rPr>
          <w:rFonts w:ascii="Times New Roman" w:hAnsi="Times New Roman" w:cs="Times New Roman"/>
          <w:b/>
          <w:color w:val="FF0000"/>
          <w:sz w:val="24"/>
          <w:szCs w:val="24"/>
        </w:rPr>
        <w:lastRenderedPageBreak/>
        <w:t>6</w:t>
      </w:r>
      <w:r w:rsidR="00AA2F27" w:rsidRPr="000A2B08">
        <w:rPr>
          <w:rFonts w:ascii="Times New Roman" w:hAnsi="Times New Roman" w:cs="Times New Roman"/>
          <w:b/>
          <w:color w:val="FF0000"/>
          <w:sz w:val="24"/>
          <w:szCs w:val="24"/>
        </w:rPr>
        <w:t>.2.</w:t>
      </w:r>
      <w:r w:rsidR="00191252">
        <w:rPr>
          <w:rFonts w:ascii="Times New Roman" w:hAnsi="Times New Roman" w:cs="Times New Roman"/>
          <w:b/>
          <w:color w:val="FF0000"/>
          <w:sz w:val="24"/>
          <w:szCs w:val="24"/>
        </w:rPr>
        <w:t xml:space="preserve"> </w:t>
      </w:r>
      <w:r w:rsidR="007A1B8B" w:rsidRPr="000A2B08">
        <w:rPr>
          <w:rFonts w:ascii="Times New Roman" w:hAnsi="Times New Roman" w:cs="Times New Roman"/>
          <w:b/>
          <w:color w:val="FF0000"/>
          <w:sz w:val="24"/>
          <w:szCs w:val="24"/>
        </w:rPr>
        <w:t>UML</w:t>
      </w:r>
      <w:r w:rsidR="007A1B8B" w:rsidRPr="000A2B08">
        <w:rPr>
          <w:rFonts w:ascii="Times New Roman" w:hAnsi="Times New Roman" w:cs="Times New Roman"/>
          <w:b/>
          <w:color w:val="FF0000"/>
          <w:spacing w:val="-1"/>
          <w:sz w:val="24"/>
          <w:szCs w:val="24"/>
        </w:rPr>
        <w:t xml:space="preserve"> </w:t>
      </w:r>
      <w:r w:rsidR="007A1B8B" w:rsidRPr="000A2B08">
        <w:rPr>
          <w:rFonts w:ascii="Times New Roman" w:hAnsi="Times New Roman" w:cs="Times New Roman"/>
          <w:b/>
          <w:color w:val="FF0000"/>
          <w:sz w:val="24"/>
          <w:szCs w:val="24"/>
        </w:rPr>
        <w:t>Diagrams</w:t>
      </w:r>
    </w:p>
    <w:p w14:paraId="309FF6F6" w14:textId="77777777" w:rsidR="0046121B" w:rsidRPr="000A2B08" w:rsidRDefault="0046121B" w:rsidP="0046121B">
      <w:pPr>
        <w:widowControl w:val="0"/>
        <w:tabs>
          <w:tab w:val="left" w:pos="983"/>
        </w:tabs>
        <w:autoSpaceDE w:val="0"/>
        <w:autoSpaceDN w:val="0"/>
        <w:spacing w:before="65" w:after="0" w:line="240" w:lineRule="auto"/>
        <w:ind w:left="709"/>
        <w:rPr>
          <w:rFonts w:ascii="Times New Roman" w:hAnsi="Times New Roman" w:cs="Times New Roman"/>
          <w:b/>
          <w:color w:val="FF0000"/>
          <w:sz w:val="24"/>
          <w:szCs w:val="24"/>
        </w:rPr>
      </w:pPr>
    </w:p>
    <w:p w14:paraId="002C599E" w14:textId="440A1CD2" w:rsidR="007A1B8B" w:rsidRPr="000A2B08" w:rsidRDefault="00B32E88" w:rsidP="0046121B">
      <w:pPr>
        <w:widowControl w:val="0"/>
        <w:tabs>
          <w:tab w:val="left" w:pos="1192"/>
        </w:tabs>
        <w:autoSpaceDE w:val="0"/>
        <w:autoSpaceDN w:val="0"/>
        <w:spacing w:after="0" w:line="240" w:lineRule="auto"/>
        <w:ind w:left="709"/>
        <w:rPr>
          <w:rFonts w:ascii="Times New Roman" w:hAnsi="Times New Roman" w:cs="Times New Roman"/>
          <w:b/>
          <w:color w:val="FF0000"/>
          <w:sz w:val="24"/>
          <w:szCs w:val="24"/>
        </w:rPr>
      </w:pPr>
      <w:r w:rsidRPr="000A2B08">
        <w:rPr>
          <w:rFonts w:ascii="Times New Roman" w:hAnsi="Times New Roman" w:cs="Times New Roman"/>
          <w:b/>
          <w:color w:val="FF0000"/>
          <w:sz w:val="24"/>
          <w:szCs w:val="24"/>
        </w:rPr>
        <w:t>6</w:t>
      </w:r>
      <w:r w:rsidR="00AA2F27" w:rsidRPr="000A2B08">
        <w:rPr>
          <w:rFonts w:ascii="Times New Roman" w:hAnsi="Times New Roman" w:cs="Times New Roman"/>
          <w:b/>
          <w:color w:val="FF0000"/>
          <w:sz w:val="24"/>
          <w:szCs w:val="24"/>
        </w:rPr>
        <w:t>.2.1</w:t>
      </w:r>
      <w:r w:rsidR="0046121B" w:rsidRPr="000A2B08">
        <w:rPr>
          <w:rFonts w:ascii="Times New Roman" w:hAnsi="Times New Roman" w:cs="Times New Roman"/>
          <w:b/>
          <w:color w:val="FF0000"/>
          <w:sz w:val="24"/>
          <w:szCs w:val="24"/>
        </w:rPr>
        <w:t xml:space="preserve"> </w:t>
      </w:r>
      <w:r w:rsidR="007A1B8B" w:rsidRPr="000A2B08">
        <w:rPr>
          <w:rFonts w:ascii="Times New Roman" w:hAnsi="Times New Roman" w:cs="Times New Roman"/>
          <w:b/>
          <w:color w:val="FF0000"/>
          <w:sz w:val="24"/>
          <w:szCs w:val="24"/>
        </w:rPr>
        <w:t>Use Case</w:t>
      </w:r>
      <w:r w:rsidR="007A1B8B" w:rsidRPr="000A2B08">
        <w:rPr>
          <w:rFonts w:ascii="Times New Roman" w:hAnsi="Times New Roman" w:cs="Times New Roman"/>
          <w:b/>
          <w:color w:val="FF0000"/>
          <w:spacing w:val="-1"/>
          <w:sz w:val="24"/>
          <w:szCs w:val="24"/>
        </w:rPr>
        <w:t xml:space="preserve"> </w:t>
      </w:r>
      <w:r w:rsidR="007A1B8B" w:rsidRPr="000A2B08">
        <w:rPr>
          <w:rFonts w:ascii="Times New Roman" w:hAnsi="Times New Roman" w:cs="Times New Roman"/>
          <w:b/>
          <w:color w:val="FF0000"/>
          <w:sz w:val="24"/>
          <w:szCs w:val="24"/>
        </w:rPr>
        <w:t>Diagram</w:t>
      </w:r>
    </w:p>
    <w:p w14:paraId="4076A6AA" w14:textId="77777777" w:rsidR="007A1B8B" w:rsidRPr="000A2B08" w:rsidRDefault="007A1B8B" w:rsidP="0046121B">
      <w:pPr>
        <w:pStyle w:val="BodyText"/>
        <w:spacing w:before="7"/>
        <w:ind w:left="709"/>
        <w:rPr>
          <w:b/>
        </w:rPr>
      </w:pPr>
    </w:p>
    <w:p w14:paraId="22E49E4E" w14:textId="77777777" w:rsidR="007A1B8B" w:rsidRPr="000A2B08" w:rsidRDefault="007A1B8B" w:rsidP="0046121B">
      <w:pPr>
        <w:pStyle w:val="BodyText"/>
        <w:spacing w:line="360" w:lineRule="auto"/>
        <w:ind w:left="709" w:right="590"/>
        <w:jc w:val="both"/>
      </w:pPr>
      <w:r w:rsidRPr="000A2B08">
        <w:t>To model a system, the most important aspect is to capture the dynamic behavior. Dynamic behavior means the behavior of the system when it is running/operating.</w:t>
      </w:r>
    </w:p>
    <w:p w14:paraId="3799D055" w14:textId="77777777" w:rsidR="007A1B8B" w:rsidRPr="000A2B08" w:rsidRDefault="007A1B8B" w:rsidP="0046121B">
      <w:pPr>
        <w:pStyle w:val="BodyText"/>
        <w:spacing w:before="134" w:line="360" w:lineRule="auto"/>
        <w:ind w:left="709" w:right="578"/>
        <w:jc w:val="both"/>
      </w:pPr>
      <w:r w:rsidRPr="000A2B08">
        <w:t>Only static behavior is not sufficient to model a system rather dynamic behavior is more important than static behavior. In UML, there are five diagrams available to model the dynamic nature and use case diagram is one of them. Now as we have to discuss that the use case diagram is dynamic in nature, there should be some internal or external factors for making the interaction.</w:t>
      </w:r>
    </w:p>
    <w:p w14:paraId="22DA16FC" w14:textId="77777777" w:rsidR="007A1B8B" w:rsidRPr="000A2B08" w:rsidRDefault="007A1B8B" w:rsidP="0046121B">
      <w:pPr>
        <w:pStyle w:val="BodyText"/>
        <w:spacing w:before="137" w:line="360" w:lineRule="auto"/>
        <w:ind w:left="709" w:right="590"/>
        <w:jc w:val="both"/>
      </w:pPr>
      <w:r w:rsidRPr="000A2B08">
        <w:t>These internal and external agents are known as actors. Use case diagrams consist of actors, use cases and their relationships. The diagram is used to model the system/subsystem of an application. A single use case diagram captures a particular functionality of a system.</w:t>
      </w:r>
    </w:p>
    <w:p w14:paraId="23B08DAD" w14:textId="77777777" w:rsidR="007A1B8B" w:rsidRPr="000A2B08" w:rsidRDefault="007A1B8B" w:rsidP="0046121B">
      <w:pPr>
        <w:pStyle w:val="BodyText"/>
        <w:spacing w:before="133"/>
        <w:ind w:left="709"/>
        <w:jc w:val="both"/>
      </w:pPr>
      <w:r w:rsidRPr="000A2B08">
        <w:t>Hence to model the entire system, a number of use case diagrams are used.</w:t>
      </w:r>
    </w:p>
    <w:p w14:paraId="4737EE4E" w14:textId="77777777" w:rsidR="007A1B8B" w:rsidRPr="000A2B08" w:rsidRDefault="007A1B8B" w:rsidP="0046121B">
      <w:pPr>
        <w:pStyle w:val="BodyText"/>
        <w:ind w:left="709"/>
      </w:pPr>
    </w:p>
    <w:p w14:paraId="47BDF29D" w14:textId="77777777" w:rsidR="007A1B8B" w:rsidRPr="000A2B08" w:rsidRDefault="007A1B8B" w:rsidP="0046121B">
      <w:pPr>
        <w:pStyle w:val="BodyText"/>
        <w:ind w:left="709"/>
      </w:pPr>
    </w:p>
    <w:p w14:paraId="5D11476D" w14:textId="77777777" w:rsidR="007A1B8B" w:rsidRPr="000A2B08" w:rsidRDefault="007A1B8B" w:rsidP="0046121B">
      <w:pPr>
        <w:pStyle w:val="BodyText"/>
        <w:ind w:left="709"/>
      </w:pPr>
    </w:p>
    <w:p w14:paraId="7AEE0AFE" w14:textId="4B61E258" w:rsidR="007A1B8B" w:rsidRPr="000A2B08" w:rsidRDefault="007A1B8B" w:rsidP="0046121B">
      <w:pPr>
        <w:pStyle w:val="BodyText"/>
        <w:ind w:left="709"/>
      </w:pPr>
      <w:r w:rsidRPr="000A2B08">
        <w:lastRenderedPageBreak/>
        <w:t xml:space="preserve">         </w:t>
      </w:r>
      <w:r w:rsidR="0046121B" w:rsidRPr="000A2B08">
        <w:t xml:space="preserve">       </w:t>
      </w:r>
      <w:r w:rsidRPr="000A2B08">
        <w:t xml:space="preserve">         </w:t>
      </w:r>
      <w:r w:rsidR="0046121B" w:rsidRPr="000A2B08">
        <w:rPr>
          <w:noProof/>
          <w:lang w:val="en-IN" w:eastAsia="en-IN"/>
        </w:rPr>
        <w:drawing>
          <wp:inline distT="0" distB="0" distL="0" distR="0" wp14:anchorId="3DD7A417" wp14:editId="14BECC6B">
            <wp:extent cx="3581400" cy="683641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6836410"/>
                    </a:xfrm>
                    <a:prstGeom prst="rect">
                      <a:avLst/>
                    </a:prstGeom>
                    <a:noFill/>
                    <a:ln>
                      <a:noFill/>
                    </a:ln>
                  </pic:spPr>
                </pic:pic>
              </a:graphicData>
            </a:graphic>
          </wp:inline>
        </w:drawing>
      </w:r>
      <w:r w:rsidRPr="000A2B08">
        <w:t xml:space="preserve">             </w:t>
      </w:r>
    </w:p>
    <w:p w14:paraId="2C4636B0" w14:textId="77777777" w:rsidR="007A1B8B" w:rsidRPr="000A2B08" w:rsidRDefault="007A1B8B" w:rsidP="0046121B">
      <w:pPr>
        <w:pStyle w:val="BodyText"/>
        <w:spacing w:before="3"/>
      </w:pPr>
    </w:p>
    <w:p w14:paraId="1CACD382" w14:textId="77777777" w:rsidR="007A1B8B" w:rsidRPr="000A2B08" w:rsidRDefault="007A1B8B" w:rsidP="0046121B">
      <w:pPr>
        <w:pStyle w:val="BodyText"/>
        <w:spacing w:before="3"/>
        <w:ind w:left="709"/>
      </w:pPr>
    </w:p>
    <w:p w14:paraId="2D3AE656" w14:textId="0969A1AE" w:rsidR="007A1B8B" w:rsidRPr="000A2B08" w:rsidRDefault="0046121B" w:rsidP="0046121B">
      <w:pPr>
        <w:spacing w:before="59"/>
        <w:ind w:left="709" w:right="472"/>
        <w:rPr>
          <w:rFonts w:ascii="Times New Roman" w:hAnsi="Times New Roman" w:cs="Times New Roman"/>
          <w:b/>
          <w:sz w:val="24"/>
          <w:szCs w:val="24"/>
        </w:rPr>
      </w:pPr>
      <w:r w:rsidRPr="000A2B08">
        <w:rPr>
          <w:rFonts w:ascii="Times New Roman" w:hAnsi="Times New Roman" w:cs="Times New Roman"/>
          <w:b/>
          <w:sz w:val="24"/>
          <w:szCs w:val="24"/>
        </w:rPr>
        <w:t xml:space="preserve">                                              </w:t>
      </w:r>
      <w:r w:rsidR="007A1B8B" w:rsidRPr="000A2B08">
        <w:rPr>
          <w:rFonts w:ascii="Times New Roman" w:hAnsi="Times New Roman" w:cs="Times New Roman"/>
          <w:b/>
          <w:sz w:val="24"/>
          <w:szCs w:val="24"/>
        </w:rPr>
        <w:t xml:space="preserve">Fig </w:t>
      </w:r>
      <w:r w:rsidR="00D51DCA">
        <w:rPr>
          <w:rFonts w:ascii="Times New Roman" w:hAnsi="Times New Roman" w:cs="Times New Roman"/>
          <w:b/>
          <w:sz w:val="24"/>
          <w:szCs w:val="24"/>
        </w:rPr>
        <w:t>6.1</w:t>
      </w:r>
      <w:r w:rsidR="007A1B8B" w:rsidRPr="000A2B08">
        <w:rPr>
          <w:rFonts w:ascii="Times New Roman" w:hAnsi="Times New Roman" w:cs="Times New Roman"/>
          <w:b/>
          <w:sz w:val="24"/>
          <w:szCs w:val="24"/>
        </w:rPr>
        <w:t>: Use Case Diagram</w:t>
      </w:r>
    </w:p>
    <w:p w14:paraId="47A34F5A" w14:textId="77777777" w:rsidR="007A1B8B" w:rsidRPr="000A2B08" w:rsidRDefault="007A1B8B" w:rsidP="0046121B">
      <w:pPr>
        <w:ind w:left="709"/>
        <w:jc w:val="center"/>
        <w:rPr>
          <w:rFonts w:ascii="Times New Roman" w:hAnsi="Times New Roman" w:cs="Times New Roman"/>
          <w:sz w:val="24"/>
          <w:szCs w:val="24"/>
        </w:rPr>
        <w:sectPr w:rsidR="007A1B8B" w:rsidRPr="000A2B08" w:rsidSect="00A962E7">
          <w:pgSz w:w="11910" w:h="16820"/>
          <w:pgMar w:top="1440" w:right="900" w:bottom="620" w:left="880" w:header="0" w:footer="358" w:gutter="0"/>
          <w:pgBorders w:offsetFrom="page">
            <w:top w:val="single" w:sz="4" w:space="24" w:color="auto"/>
            <w:left w:val="single" w:sz="4" w:space="24" w:color="auto"/>
            <w:bottom w:val="single" w:sz="4" w:space="24" w:color="auto"/>
            <w:right w:val="single" w:sz="4" w:space="24" w:color="auto"/>
          </w:pgBorders>
          <w:cols w:space="720"/>
        </w:sectPr>
      </w:pPr>
    </w:p>
    <w:p w14:paraId="5F280EED" w14:textId="548C0E51" w:rsidR="007A1B8B" w:rsidRPr="000A2B08" w:rsidRDefault="00B32E88" w:rsidP="0046121B">
      <w:pPr>
        <w:widowControl w:val="0"/>
        <w:tabs>
          <w:tab w:val="left" w:pos="1192"/>
        </w:tabs>
        <w:autoSpaceDE w:val="0"/>
        <w:autoSpaceDN w:val="0"/>
        <w:spacing w:before="65" w:after="0" w:line="240" w:lineRule="auto"/>
        <w:ind w:left="709"/>
        <w:rPr>
          <w:rFonts w:ascii="Times New Roman" w:hAnsi="Times New Roman" w:cs="Times New Roman"/>
          <w:b/>
          <w:color w:val="FF0000"/>
          <w:sz w:val="24"/>
          <w:szCs w:val="24"/>
        </w:rPr>
      </w:pPr>
      <w:r w:rsidRPr="000A2B08">
        <w:rPr>
          <w:rFonts w:ascii="Times New Roman" w:hAnsi="Times New Roman" w:cs="Times New Roman"/>
          <w:b/>
          <w:color w:val="FF0000"/>
          <w:sz w:val="24"/>
          <w:szCs w:val="24"/>
        </w:rPr>
        <w:lastRenderedPageBreak/>
        <w:t>6</w:t>
      </w:r>
      <w:r w:rsidR="00AA2F27" w:rsidRPr="000A2B08">
        <w:rPr>
          <w:rFonts w:ascii="Times New Roman" w:hAnsi="Times New Roman" w:cs="Times New Roman"/>
          <w:b/>
          <w:color w:val="FF0000"/>
          <w:sz w:val="24"/>
          <w:szCs w:val="24"/>
        </w:rPr>
        <w:t>.2.2</w:t>
      </w:r>
      <w:r w:rsidR="0046121B" w:rsidRPr="000A2B08">
        <w:rPr>
          <w:rFonts w:ascii="Times New Roman" w:hAnsi="Times New Roman" w:cs="Times New Roman"/>
          <w:b/>
          <w:color w:val="FF0000"/>
          <w:sz w:val="24"/>
          <w:szCs w:val="24"/>
        </w:rPr>
        <w:t xml:space="preserve"> </w:t>
      </w:r>
      <w:r w:rsidR="007A1B8B" w:rsidRPr="000A2B08">
        <w:rPr>
          <w:rFonts w:ascii="Times New Roman" w:hAnsi="Times New Roman" w:cs="Times New Roman"/>
          <w:b/>
          <w:color w:val="FF0000"/>
          <w:sz w:val="24"/>
          <w:szCs w:val="24"/>
        </w:rPr>
        <w:t>Sequence</w:t>
      </w:r>
      <w:r w:rsidR="007A1B8B" w:rsidRPr="000A2B08">
        <w:rPr>
          <w:rFonts w:ascii="Times New Roman" w:hAnsi="Times New Roman" w:cs="Times New Roman"/>
          <w:b/>
          <w:color w:val="FF0000"/>
          <w:spacing w:val="-1"/>
          <w:sz w:val="24"/>
          <w:szCs w:val="24"/>
        </w:rPr>
        <w:t xml:space="preserve"> </w:t>
      </w:r>
      <w:r w:rsidR="007A1B8B" w:rsidRPr="000A2B08">
        <w:rPr>
          <w:rFonts w:ascii="Times New Roman" w:hAnsi="Times New Roman" w:cs="Times New Roman"/>
          <w:b/>
          <w:color w:val="FF0000"/>
          <w:sz w:val="24"/>
          <w:szCs w:val="24"/>
        </w:rPr>
        <w:t>Diagram</w:t>
      </w:r>
    </w:p>
    <w:p w14:paraId="1ED19522" w14:textId="77777777" w:rsidR="007A1B8B" w:rsidRPr="000A2B08" w:rsidRDefault="007A1B8B" w:rsidP="0046121B">
      <w:pPr>
        <w:pStyle w:val="BodyText"/>
        <w:ind w:left="709"/>
        <w:rPr>
          <w:b/>
        </w:rPr>
      </w:pPr>
    </w:p>
    <w:p w14:paraId="6358061C" w14:textId="450EF325" w:rsidR="007A1B8B" w:rsidRPr="000A2B08" w:rsidRDefault="007A1B8B" w:rsidP="0046121B">
      <w:pPr>
        <w:pStyle w:val="BodyText"/>
        <w:spacing w:line="360" w:lineRule="auto"/>
        <w:ind w:left="709" w:right="539"/>
        <w:jc w:val="both"/>
      </w:pPr>
      <w:r w:rsidRPr="000A2B08">
        <w:t>Sequence Diagrams Represent the objects participating the interaction horizontally and time vertically. A Use Case is a kind of behavioral classifier that represents a declaration of an offered behavior. Each use case specifies some behavior, possibly including variants that the subject can perform in collaboration with one or more actors. Use cases define the offered behavior of the subject without reference to its internal structure. These behaviors, involving interactions between the actor and the subject, may result in changes to the state of the  subject and communications with its environment. A use case can include possible variations</w:t>
      </w:r>
      <w:r w:rsidR="0046121B" w:rsidRPr="000A2B08">
        <w:t>.</w:t>
      </w:r>
    </w:p>
    <w:p w14:paraId="6992B4F8" w14:textId="3C3588D4" w:rsidR="000A2B08" w:rsidRPr="000A2B08" w:rsidRDefault="000A2B08" w:rsidP="0046121B">
      <w:pPr>
        <w:pStyle w:val="BodyText"/>
        <w:spacing w:line="360" w:lineRule="auto"/>
        <w:ind w:left="709" w:right="539"/>
        <w:jc w:val="both"/>
      </w:pPr>
    </w:p>
    <w:p w14:paraId="6CCEF4B8" w14:textId="77777777" w:rsidR="000A2B08" w:rsidRPr="000A2B08" w:rsidRDefault="000A2B08" w:rsidP="0046121B">
      <w:pPr>
        <w:pStyle w:val="BodyText"/>
        <w:spacing w:line="360" w:lineRule="auto"/>
        <w:ind w:left="709" w:right="539"/>
        <w:jc w:val="both"/>
      </w:pPr>
    </w:p>
    <w:p w14:paraId="6CF2C36F" w14:textId="1C4BD429" w:rsidR="0046121B" w:rsidRPr="000A2B08" w:rsidRDefault="0046121B" w:rsidP="0046121B">
      <w:pPr>
        <w:pStyle w:val="BodyText"/>
        <w:spacing w:line="360" w:lineRule="auto"/>
        <w:ind w:left="709" w:right="539"/>
        <w:jc w:val="both"/>
      </w:pPr>
      <w:r w:rsidRPr="000A2B08">
        <w:rPr>
          <w:noProof/>
        </w:rPr>
        <w:drawing>
          <wp:inline distT="0" distB="0" distL="0" distR="0" wp14:anchorId="3FDCE791" wp14:editId="20C1D889">
            <wp:extent cx="5965469" cy="2758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6808" cy="2777555"/>
                    </a:xfrm>
                    <a:prstGeom prst="rect">
                      <a:avLst/>
                    </a:prstGeom>
                    <a:noFill/>
                    <a:ln>
                      <a:noFill/>
                    </a:ln>
                  </pic:spPr>
                </pic:pic>
              </a:graphicData>
            </a:graphic>
          </wp:inline>
        </w:drawing>
      </w:r>
    </w:p>
    <w:p w14:paraId="71B072CE" w14:textId="77777777" w:rsidR="0046121B" w:rsidRPr="000A2B08" w:rsidRDefault="0046121B" w:rsidP="0046121B">
      <w:pPr>
        <w:pStyle w:val="BodyText"/>
        <w:spacing w:line="360" w:lineRule="auto"/>
        <w:ind w:left="709" w:right="539"/>
        <w:jc w:val="both"/>
      </w:pPr>
    </w:p>
    <w:p w14:paraId="1383CE1B" w14:textId="77777777" w:rsidR="0046121B" w:rsidRPr="000A2B08" w:rsidRDefault="0046121B" w:rsidP="0046121B">
      <w:pPr>
        <w:pStyle w:val="BodyText"/>
        <w:spacing w:line="360" w:lineRule="auto"/>
        <w:ind w:left="709" w:right="539"/>
        <w:jc w:val="both"/>
      </w:pPr>
    </w:p>
    <w:p w14:paraId="4DEF6D31" w14:textId="271EB05F" w:rsidR="000A2B08" w:rsidRPr="000A2B08" w:rsidRDefault="000A2B08" w:rsidP="000A2B08">
      <w:pPr>
        <w:spacing w:before="59"/>
        <w:ind w:left="709" w:right="472"/>
        <w:jc w:val="center"/>
        <w:rPr>
          <w:rFonts w:ascii="Times New Roman" w:hAnsi="Times New Roman" w:cs="Times New Roman"/>
          <w:b/>
          <w:sz w:val="24"/>
          <w:szCs w:val="24"/>
        </w:rPr>
      </w:pPr>
      <w:r w:rsidRPr="000A2B08">
        <w:rPr>
          <w:rFonts w:ascii="Times New Roman" w:hAnsi="Times New Roman" w:cs="Times New Roman"/>
          <w:b/>
          <w:sz w:val="24"/>
          <w:szCs w:val="24"/>
        </w:rPr>
        <w:t xml:space="preserve">Fig </w:t>
      </w:r>
      <w:r w:rsidR="00F51B49">
        <w:rPr>
          <w:rFonts w:ascii="Times New Roman" w:hAnsi="Times New Roman" w:cs="Times New Roman"/>
          <w:b/>
          <w:sz w:val="24"/>
          <w:szCs w:val="24"/>
        </w:rPr>
        <w:t>6</w:t>
      </w:r>
      <w:r w:rsidRPr="000A2B08">
        <w:rPr>
          <w:rFonts w:ascii="Times New Roman" w:hAnsi="Times New Roman" w:cs="Times New Roman"/>
          <w:b/>
          <w:sz w:val="24"/>
          <w:szCs w:val="24"/>
        </w:rPr>
        <w:t xml:space="preserve">.2: </w:t>
      </w:r>
      <w:r w:rsidR="00A2249B">
        <w:rPr>
          <w:rFonts w:ascii="Times New Roman" w:hAnsi="Times New Roman" w:cs="Times New Roman"/>
          <w:b/>
          <w:sz w:val="24"/>
          <w:szCs w:val="24"/>
        </w:rPr>
        <w:t>S</w:t>
      </w:r>
      <w:r w:rsidRPr="000A2B08">
        <w:rPr>
          <w:rFonts w:ascii="Times New Roman" w:hAnsi="Times New Roman" w:cs="Times New Roman"/>
          <w:b/>
          <w:sz w:val="24"/>
          <w:szCs w:val="24"/>
        </w:rPr>
        <w:t>equence Diagram</w:t>
      </w:r>
    </w:p>
    <w:p w14:paraId="41CBEFAA" w14:textId="77777777" w:rsidR="0046121B" w:rsidRPr="000A2B08" w:rsidRDefault="0046121B" w:rsidP="0046121B">
      <w:pPr>
        <w:pStyle w:val="BodyText"/>
        <w:spacing w:line="360" w:lineRule="auto"/>
        <w:ind w:left="709" w:right="539"/>
        <w:jc w:val="both"/>
      </w:pPr>
    </w:p>
    <w:p w14:paraId="309D7CA5" w14:textId="77777777" w:rsidR="0046121B" w:rsidRPr="000A2B08" w:rsidRDefault="0046121B" w:rsidP="0046121B">
      <w:pPr>
        <w:pStyle w:val="BodyText"/>
        <w:spacing w:line="360" w:lineRule="auto"/>
        <w:ind w:left="709" w:right="539"/>
        <w:jc w:val="both"/>
      </w:pPr>
    </w:p>
    <w:p w14:paraId="7E853C75" w14:textId="77777777" w:rsidR="0046121B" w:rsidRPr="000A2B08" w:rsidRDefault="0046121B" w:rsidP="0046121B">
      <w:pPr>
        <w:pStyle w:val="BodyText"/>
        <w:spacing w:line="360" w:lineRule="auto"/>
        <w:ind w:left="709" w:right="539"/>
        <w:jc w:val="both"/>
      </w:pPr>
    </w:p>
    <w:p w14:paraId="72CAF2C8" w14:textId="77777777" w:rsidR="0046121B" w:rsidRPr="000A2B08" w:rsidRDefault="0046121B" w:rsidP="0046121B">
      <w:pPr>
        <w:pStyle w:val="BodyText"/>
        <w:spacing w:line="360" w:lineRule="auto"/>
        <w:ind w:left="709" w:right="539"/>
        <w:jc w:val="both"/>
      </w:pPr>
    </w:p>
    <w:p w14:paraId="5B012D41" w14:textId="77777777" w:rsidR="0046121B" w:rsidRPr="000A2B08" w:rsidRDefault="0046121B" w:rsidP="0046121B">
      <w:pPr>
        <w:pStyle w:val="BodyText"/>
        <w:spacing w:line="360" w:lineRule="auto"/>
        <w:ind w:left="709" w:right="539"/>
        <w:jc w:val="both"/>
      </w:pPr>
    </w:p>
    <w:p w14:paraId="36B0AC76" w14:textId="77777777" w:rsidR="0046121B" w:rsidRPr="000A2B08" w:rsidRDefault="0046121B" w:rsidP="0046121B">
      <w:pPr>
        <w:pStyle w:val="BodyText"/>
        <w:spacing w:line="360" w:lineRule="auto"/>
        <w:ind w:left="709" w:right="539"/>
        <w:jc w:val="both"/>
      </w:pPr>
    </w:p>
    <w:p w14:paraId="3133A4A7" w14:textId="77777777" w:rsidR="0046121B" w:rsidRPr="000A2B08" w:rsidRDefault="0046121B" w:rsidP="0046121B">
      <w:pPr>
        <w:pStyle w:val="BodyText"/>
        <w:spacing w:line="360" w:lineRule="auto"/>
        <w:ind w:left="709" w:right="539"/>
        <w:jc w:val="both"/>
      </w:pPr>
    </w:p>
    <w:p w14:paraId="30FC9C5A" w14:textId="77777777" w:rsidR="0046121B" w:rsidRPr="000A2B08" w:rsidRDefault="0046121B" w:rsidP="0046121B">
      <w:pPr>
        <w:pStyle w:val="BodyText"/>
        <w:spacing w:line="360" w:lineRule="auto"/>
        <w:ind w:left="709" w:right="539"/>
        <w:jc w:val="both"/>
      </w:pPr>
    </w:p>
    <w:p w14:paraId="3671CE03" w14:textId="77777777" w:rsidR="0046121B" w:rsidRPr="000A2B08" w:rsidRDefault="0046121B" w:rsidP="0046121B">
      <w:pPr>
        <w:pStyle w:val="BodyText"/>
        <w:spacing w:line="360" w:lineRule="auto"/>
        <w:ind w:left="709" w:right="539"/>
        <w:jc w:val="both"/>
      </w:pPr>
    </w:p>
    <w:p w14:paraId="5BBB78CA" w14:textId="77777777" w:rsidR="0046121B" w:rsidRPr="000A2B08" w:rsidRDefault="0046121B" w:rsidP="0046121B">
      <w:pPr>
        <w:pStyle w:val="BodyText"/>
        <w:spacing w:line="360" w:lineRule="auto"/>
        <w:ind w:left="709" w:right="539"/>
        <w:jc w:val="both"/>
      </w:pPr>
    </w:p>
    <w:p w14:paraId="5A9AE3E8" w14:textId="77777777" w:rsidR="0046121B" w:rsidRPr="000A2B08" w:rsidRDefault="0046121B" w:rsidP="0046121B">
      <w:pPr>
        <w:pStyle w:val="BodyText"/>
        <w:spacing w:line="360" w:lineRule="auto"/>
        <w:ind w:left="709" w:right="539"/>
        <w:jc w:val="both"/>
      </w:pPr>
    </w:p>
    <w:p w14:paraId="685E086A" w14:textId="77777777" w:rsidR="0046121B" w:rsidRPr="000A2B08" w:rsidRDefault="0046121B" w:rsidP="0046121B">
      <w:pPr>
        <w:pStyle w:val="BodyText"/>
        <w:spacing w:line="360" w:lineRule="auto"/>
        <w:ind w:left="709" w:right="539"/>
        <w:jc w:val="both"/>
      </w:pPr>
    </w:p>
    <w:p w14:paraId="0EBE8C8B" w14:textId="77777777" w:rsidR="0046121B" w:rsidRPr="000A2B08" w:rsidRDefault="0046121B" w:rsidP="0046121B">
      <w:pPr>
        <w:pStyle w:val="BodyText"/>
        <w:spacing w:line="360" w:lineRule="auto"/>
        <w:ind w:left="709" w:right="539"/>
        <w:jc w:val="both"/>
      </w:pPr>
    </w:p>
    <w:p w14:paraId="27957FC8" w14:textId="77777777" w:rsidR="0046121B" w:rsidRPr="000A2B08" w:rsidRDefault="0046121B" w:rsidP="0046121B">
      <w:pPr>
        <w:pStyle w:val="BodyText"/>
        <w:spacing w:line="360" w:lineRule="auto"/>
        <w:ind w:left="709" w:right="539"/>
        <w:jc w:val="both"/>
      </w:pPr>
    </w:p>
    <w:p w14:paraId="089C1F36" w14:textId="77777777" w:rsidR="0046121B" w:rsidRPr="000A2B08" w:rsidRDefault="0046121B" w:rsidP="0046121B">
      <w:pPr>
        <w:pStyle w:val="BodyText"/>
        <w:spacing w:line="360" w:lineRule="auto"/>
        <w:ind w:left="709" w:right="539"/>
        <w:jc w:val="both"/>
      </w:pPr>
    </w:p>
    <w:p w14:paraId="2C269830" w14:textId="77777777" w:rsidR="0046121B" w:rsidRPr="000A2B08" w:rsidRDefault="0046121B" w:rsidP="0046121B">
      <w:pPr>
        <w:pStyle w:val="BodyText"/>
        <w:spacing w:line="360" w:lineRule="auto"/>
        <w:ind w:left="709" w:right="539"/>
        <w:jc w:val="both"/>
      </w:pPr>
    </w:p>
    <w:p w14:paraId="7A1C9CC2" w14:textId="77777777" w:rsidR="0046121B" w:rsidRPr="000A2B08" w:rsidRDefault="0046121B" w:rsidP="0046121B">
      <w:pPr>
        <w:pStyle w:val="BodyText"/>
        <w:spacing w:line="360" w:lineRule="auto"/>
        <w:ind w:left="709" w:right="539"/>
        <w:jc w:val="both"/>
      </w:pPr>
    </w:p>
    <w:p w14:paraId="19008A84" w14:textId="77777777" w:rsidR="0046121B" w:rsidRPr="000A2B08" w:rsidRDefault="0046121B" w:rsidP="0046121B">
      <w:pPr>
        <w:pStyle w:val="BodyText"/>
        <w:spacing w:line="360" w:lineRule="auto"/>
        <w:ind w:left="709" w:right="539"/>
        <w:jc w:val="both"/>
      </w:pPr>
    </w:p>
    <w:p w14:paraId="47AADD6A" w14:textId="77777777" w:rsidR="0046121B" w:rsidRPr="000A2B08" w:rsidRDefault="0046121B" w:rsidP="0046121B">
      <w:pPr>
        <w:pStyle w:val="BodyText"/>
        <w:spacing w:line="360" w:lineRule="auto"/>
        <w:ind w:left="709" w:right="539"/>
        <w:jc w:val="both"/>
      </w:pPr>
    </w:p>
    <w:p w14:paraId="58C75E00" w14:textId="77777777" w:rsidR="00191252" w:rsidRPr="000A2B08" w:rsidRDefault="00191252" w:rsidP="0046121B">
      <w:pPr>
        <w:pStyle w:val="BodyText"/>
        <w:spacing w:line="360" w:lineRule="auto"/>
        <w:ind w:right="539"/>
        <w:jc w:val="both"/>
      </w:pPr>
    </w:p>
    <w:p w14:paraId="1C73CA53" w14:textId="77777777" w:rsidR="0046121B" w:rsidRPr="000A2B08" w:rsidRDefault="0046121B" w:rsidP="0046121B">
      <w:pPr>
        <w:pStyle w:val="BodyText"/>
        <w:spacing w:line="360" w:lineRule="auto"/>
        <w:ind w:left="709" w:right="539"/>
        <w:jc w:val="both"/>
      </w:pPr>
    </w:p>
    <w:p w14:paraId="3BDF90FB" w14:textId="77777777" w:rsidR="0046121B" w:rsidRPr="000A2B08" w:rsidRDefault="0046121B" w:rsidP="0046121B">
      <w:pPr>
        <w:pStyle w:val="BodyText"/>
        <w:spacing w:line="360" w:lineRule="auto"/>
        <w:ind w:left="709" w:right="539"/>
        <w:jc w:val="both"/>
      </w:pPr>
    </w:p>
    <w:p w14:paraId="0AC9D2DD" w14:textId="77777777" w:rsidR="0046121B" w:rsidRPr="000A2B08" w:rsidRDefault="0046121B" w:rsidP="0046121B">
      <w:pPr>
        <w:spacing w:line="360" w:lineRule="auto"/>
        <w:jc w:val="center"/>
        <w:rPr>
          <w:rFonts w:ascii="Times New Roman" w:eastAsia="Times New Roman" w:hAnsi="Times New Roman" w:cs="Times New Roman"/>
          <w:b/>
          <w:bCs/>
          <w:color w:val="FF0000"/>
          <w:sz w:val="32"/>
          <w:szCs w:val="32"/>
        </w:rPr>
      </w:pPr>
    </w:p>
    <w:p w14:paraId="7BAB2E6A" w14:textId="4EEA6F28" w:rsidR="0046121B" w:rsidRPr="000A2B08" w:rsidRDefault="0046121B" w:rsidP="0046121B">
      <w:pPr>
        <w:spacing w:line="360" w:lineRule="auto"/>
        <w:jc w:val="center"/>
        <w:rPr>
          <w:rFonts w:ascii="Times New Roman" w:eastAsia="Times New Roman" w:hAnsi="Times New Roman" w:cs="Times New Roman"/>
          <w:color w:val="FF0000"/>
          <w:sz w:val="32"/>
          <w:szCs w:val="32"/>
          <w:lang w:val="en-IN"/>
        </w:rPr>
      </w:pPr>
      <w:r w:rsidRPr="000A2B08">
        <w:rPr>
          <w:rFonts w:ascii="Times New Roman" w:eastAsia="Times New Roman" w:hAnsi="Times New Roman" w:cs="Times New Roman"/>
          <w:b/>
          <w:bCs/>
          <w:color w:val="FF0000"/>
          <w:sz w:val="32"/>
          <w:szCs w:val="32"/>
        </w:rPr>
        <w:t>C</w:t>
      </w:r>
      <w:r w:rsidRPr="000A2B08">
        <w:rPr>
          <w:rFonts w:ascii="Times New Roman" w:eastAsia="Times New Roman" w:hAnsi="Times New Roman" w:cs="Times New Roman"/>
          <w:b/>
          <w:bCs/>
          <w:color w:val="FF0000"/>
          <w:sz w:val="32"/>
          <w:szCs w:val="32"/>
          <w:lang w:val="en-IN"/>
        </w:rPr>
        <w:t xml:space="preserve">hapter </w:t>
      </w:r>
      <w:r w:rsidR="00B32E88" w:rsidRPr="000A2B08">
        <w:rPr>
          <w:rFonts w:ascii="Times New Roman" w:eastAsia="Times New Roman" w:hAnsi="Times New Roman" w:cs="Times New Roman"/>
          <w:b/>
          <w:bCs/>
          <w:color w:val="FF0000"/>
          <w:sz w:val="32"/>
          <w:szCs w:val="32"/>
          <w:lang w:val="en-IN"/>
        </w:rPr>
        <w:t>7</w:t>
      </w:r>
    </w:p>
    <w:p w14:paraId="0AA64ED5" w14:textId="77777777" w:rsidR="0046121B" w:rsidRPr="000A2B08" w:rsidRDefault="0046121B" w:rsidP="00845D48">
      <w:pPr>
        <w:spacing w:line="360" w:lineRule="auto"/>
        <w:rPr>
          <w:rFonts w:ascii="Times New Roman" w:eastAsia="Times New Roman" w:hAnsi="Times New Roman" w:cs="Times New Roman"/>
          <w:color w:val="000000" w:themeColor="text1"/>
          <w:sz w:val="32"/>
          <w:szCs w:val="32"/>
        </w:rPr>
      </w:pPr>
    </w:p>
    <w:p w14:paraId="6952F691" w14:textId="37B7F468" w:rsidR="0046121B" w:rsidRPr="000A2B08" w:rsidRDefault="0046121B" w:rsidP="003C6CCE">
      <w:pPr>
        <w:spacing w:line="360" w:lineRule="auto"/>
        <w:jc w:val="center"/>
        <w:rPr>
          <w:rFonts w:ascii="Times New Roman" w:eastAsia="Times New Roman" w:hAnsi="Times New Roman" w:cs="Times New Roman"/>
          <w:b/>
          <w:bCs/>
          <w:color w:val="FF0000"/>
          <w:sz w:val="32"/>
          <w:szCs w:val="32"/>
        </w:rPr>
        <w:sectPr w:rsidR="0046121B" w:rsidRPr="000A2B08" w:rsidSect="00A962E7">
          <w:pgSz w:w="11910" w:h="16820"/>
          <w:pgMar w:top="1440" w:right="900" w:bottom="620" w:left="880" w:header="0" w:footer="358" w:gutter="0"/>
          <w:pgBorders w:offsetFrom="page">
            <w:top w:val="single" w:sz="4" w:space="24" w:color="auto"/>
            <w:left w:val="single" w:sz="4" w:space="24" w:color="auto"/>
            <w:bottom w:val="single" w:sz="4" w:space="24" w:color="auto"/>
            <w:right w:val="single" w:sz="4" w:space="24" w:color="auto"/>
          </w:pgBorders>
          <w:cols w:space="720"/>
        </w:sectPr>
      </w:pPr>
      <w:r w:rsidRPr="000A2B08">
        <w:rPr>
          <w:rFonts w:ascii="Times New Roman" w:eastAsia="Times New Roman" w:hAnsi="Times New Roman" w:cs="Times New Roman"/>
          <w:b/>
          <w:bCs/>
          <w:color w:val="FF0000"/>
          <w:sz w:val="32"/>
          <w:szCs w:val="32"/>
        </w:rPr>
        <w:t>CODIN</w:t>
      </w:r>
      <w:r w:rsidR="003C6CCE" w:rsidRPr="000A2B08">
        <w:rPr>
          <w:rFonts w:ascii="Times New Roman" w:eastAsia="Times New Roman" w:hAnsi="Times New Roman" w:cs="Times New Roman"/>
          <w:b/>
          <w:bCs/>
          <w:color w:val="FF0000"/>
          <w:sz w:val="32"/>
          <w:szCs w:val="32"/>
        </w:rPr>
        <w:t>G</w:t>
      </w:r>
    </w:p>
    <w:p w14:paraId="46C3E532" w14:textId="6CC09E5F" w:rsidR="0031239E" w:rsidRPr="000A2B08" w:rsidRDefault="003C6CCE" w:rsidP="003C6CCE">
      <w:pPr>
        <w:spacing w:line="360" w:lineRule="auto"/>
        <w:jc w:val="both"/>
        <w:rPr>
          <w:rFonts w:ascii="Times New Roman" w:eastAsia="Times New Roman" w:hAnsi="Times New Roman" w:cs="Times New Roman"/>
          <w:color w:val="FF0000"/>
          <w:sz w:val="24"/>
          <w:szCs w:val="24"/>
        </w:rPr>
      </w:pPr>
      <w:r w:rsidRPr="000A2B08">
        <w:rPr>
          <w:rFonts w:ascii="Times New Roman" w:eastAsia="Times New Roman" w:hAnsi="Times New Roman" w:cs="Times New Roman"/>
          <w:b/>
          <w:bCs/>
          <w:color w:val="FF0000"/>
          <w:sz w:val="24"/>
          <w:szCs w:val="24"/>
        </w:rPr>
        <w:lastRenderedPageBreak/>
        <w:t xml:space="preserve">            </w:t>
      </w:r>
      <w:r w:rsidR="00B32E88" w:rsidRPr="000A2B08">
        <w:rPr>
          <w:rFonts w:ascii="Times New Roman" w:eastAsia="Times New Roman" w:hAnsi="Times New Roman" w:cs="Times New Roman"/>
          <w:b/>
          <w:bCs/>
          <w:color w:val="FF0000"/>
          <w:sz w:val="24"/>
          <w:szCs w:val="24"/>
        </w:rPr>
        <w:t>7</w:t>
      </w:r>
      <w:r w:rsidR="0031239E" w:rsidRPr="000A2B08">
        <w:rPr>
          <w:rFonts w:ascii="Times New Roman" w:eastAsia="Times New Roman" w:hAnsi="Times New Roman" w:cs="Times New Roman"/>
          <w:b/>
          <w:bCs/>
          <w:color w:val="FF0000"/>
          <w:sz w:val="24"/>
          <w:szCs w:val="24"/>
        </w:rPr>
        <w:t>.</w:t>
      </w:r>
      <w:r w:rsidR="00B32E88" w:rsidRPr="000A2B08">
        <w:rPr>
          <w:rFonts w:ascii="Times New Roman" w:eastAsia="Times New Roman" w:hAnsi="Times New Roman" w:cs="Times New Roman"/>
          <w:b/>
          <w:bCs/>
          <w:color w:val="FF0000"/>
          <w:sz w:val="24"/>
          <w:szCs w:val="24"/>
        </w:rPr>
        <w:t xml:space="preserve"> </w:t>
      </w:r>
      <w:r w:rsidR="0031239E" w:rsidRPr="000A2B08">
        <w:rPr>
          <w:rFonts w:ascii="Times New Roman" w:eastAsia="Times New Roman" w:hAnsi="Times New Roman" w:cs="Times New Roman"/>
          <w:b/>
          <w:bCs/>
          <w:color w:val="FF0000"/>
          <w:sz w:val="24"/>
          <w:szCs w:val="24"/>
        </w:rPr>
        <w:t>CODING</w:t>
      </w:r>
    </w:p>
    <w:p w14:paraId="643C90A5" w14:textId="736E0109" w:rsidR="0031239E" w:rsidRDefault="00B32E88" w:rsidP="0031239E">
      <w:pPr>
        <w:spacing w:line="360" w:lineRule="auto"/>
        <w:ind w:left="720"/>
        <w:jc w:val="both"/>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t>7</w:t>
      </w:r>
      <w:r w:rsidR="0031239E" w:rsidRPr="000A2B08">
        <w:rPr>
          <w:rFonts w:ascii="Times New Roman" w:eastAsia="Times New Roman" w:hAnsi="Times New Roman" w:cs="Times New Roman"/>
          <w:b/>
          <w:bCs/>
          <w:color w:val="FF0000"/>
          <w:sz w:val="24"/>
          <w:szCs w:val="24"/>
        </w:rPr>
        <w:t>.1 Sample Code</w:t>
      </w:r>
    </w:p>
    <w:p w14:paraId="651BAA7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from tkinter import *</w:t>
      </w:r>
    </w:p>
    <w:p w14:paraId="71666F7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import ctypes,os,sys</w:t>
      </w:r>
    </w:p>
    <w:p w14:paraId="01CF0DD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from tkinter.tix import *</w:t>
      </w:r>
    </w:p>
    <w:p w14:paraId="7F5289E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from PIL import ImageTk, Image</w:t>
      </w:r>
    </w:p>
    <w:p w14:paraId="1C8167D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import tkinter.filedialog as filedialog </w:t>
      </w:r>
    </w:p>
    <w:p w14:paraId="2B799CD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import tkinter.messagebox as tkMessageBox</w:t>
      </w:r>
    </w:p>
    <w:p w14:paraId="7383AA7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import wave</w:t>
      </w:r>
    </w:p>
    <w:p w14:paraId="1D30864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import time</w:t>
      </w:r>
    </w:p>
    <w:p w14:paraId="699D32C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import pickle</w:t>
      </w:r>
    </w:p>
    <w:p w14:paraId="4EB1F15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import pyaudio,sqlite3</w:t>
      </w:r>
    </w:p>
    <w:p w14:paraId="1B84191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import warnings</w:t>
      </w:r>
    </w:p>
    <w:p w14:paraId="35C2EDE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import numpy as np</w:t>
      </w:r>
    </w:p>
    <w:p w14:paraId="122CB3D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from sklearn import preprocessing</w:t>
      </w:r>
    </w:p>
    <w:p w14:paraId="57FD316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from scipy.io.wavfile import read</w:t>
      </w:r>
    </w:p>
    <w:p w14:paraId="275D098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import python_speech_features as mfcc</w:t>
      </w:r>
    </w:p>
    <w:p w14:paraId="374309A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from sklearn.mixture import GaussianMixture </w:t>
      </w:r>
    </w:p>
    <w:p w14:paraId="21D56F4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import threading as T</w:t>
      </w:r>
    </w:p>
    <w:p w14:paraId="141AF86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import shutil</w:t>
      </w:r>
    </w:p>
    <w:p w14:paraId="69B903D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from tkinter import ttk</w:t>
      </w:r>
    </w:p>
    <w:p w14:paraId="79D59A0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import mysql.connector as msc</w:t>
      </w:r>
    </w:p>
    <w:p w14:paraId="12823A7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from shutil import copyfile</w:t>
      </w:r>
    </w:p>
    <w:p w14:paraId="290889F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from tkinter import ttk</w:t>
      </w:r>
    </w:p>
    <w:p w14:paraId="47A1BA2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import threading  # To perform multi threading</w:t>
      </w:r>
    </w:p>
    <w:p w14:paraId="3E554711" w14:textId="3BB6A9A4" w:rsidR="00191252" w:rsidRPr="00EF5C2C" w:rsidRDefault="00191252" w:rsidP="00ED133D">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import pyjokes</w:t>
      </w:r>
    </w:p>
    <w:p w14:paraId="6996C886" w14:textId="77777777" w:rsidR="00ED133D" w:rsidRPr="00EF5C2C" w:rsidRDefault="00ED133D" w:rsidP="00ED133D">
      <w:pPr>
        <w:spacing w:line="360" w:lineRule="auto"/>
        <w:ind w:left="720"/>
        <w:jc w:val="both"/>
        <w:rPr>
          <w:rFonts w:ascii="Times New Roman" w:eastAsia="Times New Roman" w:hAnsi="Times New Roman" w:cs="Times New Roman"/>
          <w:sz w:val="24"/>
          <w:szCs w:val="24"/>
        </w:rPr>
      </w:pPr>
    </w:p>
    <w:p w14:paraId="6894285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warnings.filterwarnings("ignore")</w:t>
      </w:r>
    </w:p>
    <w:p w14:paraId="16DBC72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os.makedirs('testing_set', exist_ok=True)</w:t>
      </w:r>
    </w:p>
    <w:p w14:paraId="087301B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os.makedirs('training_set', exist_ok=True)</w:t>
      </w:r>
    </w:p>
    <w:p w14:paraId="3F14F92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path = 'C:/ProgramData/VoiceVault/'</w:t>
      </w:r>
    </w:p>
    <w:p w14:paraId="22A7582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ImagePath='./Images/'</w:t>
      </w:r>
    </w:p>
    <w:p w14:paraId="08EDF49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D_path = "./Downloads/"</w:t>
      </w:r>
    </w:p>
    <w:p w14:paraId="2BCBFFB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if not os.path.exists(D_path):</w:t>
      </w:r>
    </w:p>
    <w:p w14:paraId="4C1E13A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os.mkdir(D_path)</w:t>
      </w:r>
    </w:p>
    <w:p w14:paraId="38E4D76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if not os.path.exists(path):</w:t>
      </w:r>
    </w:p>
    <w:p w14:paraId="3E27FC7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os.mkdir(path)</w:t>
      </w:r>
    </w:p>
    <w:p w14:paraId="1F0DDCC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p>
    <w:p w14:paraId="71DB1C1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mydb = msc.connect(</w:t>
      </w:r>
    </w:p>
    <w:p w14:paraId="7DD2D80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host="remotemysql.com",</w:t>
      </w:r>
    </w:p>
    <w:p w14:paraId="1CB7889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user="oYLTRlQjWj",</w:t>
      </w:r>
    </w:p>
    <w:p w14:paraId="480024A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password="LETG04XLSX",</w:t>
      </w:r>
    </w:p>
    <w:p w14:paraId="488A268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database="oYLTRlQjWj",</w:t>
      </w:r>
    </w:p>
    <w:p w14:paraId="2E516B83" w14:textId="5897B59D" w:rsidR="00191252" w:rsidRPr="00EF5C2C" w:rsidRDefault="00191252" w:rsidP="00ED133D">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w:t>
      </w:r>
    </w:p>
    <w:p w14:paraId="049654B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def Database():</w:t>
      </w:r>
    </w:p>
    <w:p w14:paraId="163D897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#Function For Database Connectivity</w:t>
      </w:r>
    </w:p>
    <w:p w14:paraId="51CF538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global cursor #Making conn,cursor a globle variable</w:t>
      </w:r>
    </w:p>
    <w:p w14:paraId="19C5205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p>
    <w:p w14:paraId="3A76747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p>
    <w:p w14:paraId="60F8313F" w14:textId="4F1F2851"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cursor = mydb.cursor()</w:t>
      </w:r>
    </w:p>
    <w:p w14:paraId="2C86345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table_name = "users"</w:t>
      </w:r>
    </w:p>
    <w:p w14:paraId="33931AD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cursor.execute(f'''create table IF NOT EXISTS {table_name}(</w:t>
      </w:r>
    </w:p>
    <w:p w14:paraId="2D79822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ID int NOT NULL AUTO_INCREMENT,</w:t>
      </w:r>
    </w:p>
    <w:p w14:paraId="2982AFB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Name varchar(255) NOT NULL,</w:t>
      </w:r>
    </w:p>
    <w:p w14:paraId="159AE28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Username varchar(255) NOT NULL,</w:t>
      </w:r>
    </w:p>
    <w:p w14:paraId="71F05A7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Password varchar(255) NOT NULL,</w:t>
      </w:r>
    </w:p>
    <w:p w14:paraId="2CCB346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PRIMARY KEY (ID)</w:t>
      </w:r>
    </w:p>
    <w:p w14:paraId="0AA68E5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t>
      </w:r>
    </w:p>
    <w:p w14:paraId="32B0670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t>
      </w:r>
    </w:p>
    <w:p w14:paraId="346DE1F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def create_user_table(table_name="Data"):</w:t>
      </w:r>
    </w:p>
    <w:p w14:paraId="7683B4A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try:</w:t>
      </w:r>
    </w:p>
    <w:p w14:paraId="4CFF09EE" w14:textId="795A94EC"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mycursor = mydb.cursor()</w:t>
      </w:r>
    </w:p>
    <w:p w14:paraId="6F2CBBB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mycursor.execute(f'''create table IF NOT EXISTS {table_name}(</w:t>
      </w:r>
    </w:p>
    <w:p w14:paraId="222B180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ID int NOT NULL AUTO_INCREMENT,</w:t>
      </w:r>
    </w:p>
    <w:p w14:paraId="6A46953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FileName varchar(255) NOT NULL,</w:t>
      </w:r>
    </w:p>
    <w:p w14:paraId="30D67D4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File LONGBLOB NOT NULL,</w:t>
      </w:r>
    </w:p>
    <w:p w14:paraId="2F90C5A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PRIMARY KEY (ID)</w:t>
      </w:r>
    </w:p>
    <w:p w14:paraId="5FFBDF6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t>
      </w:r>
    </w:p>
    <w:p w14:paraId="5CB73C2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print(mycursor)</w:t>
      </w:r>
    </w:p>
    <w:p w14:paraId="7C8C738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print("Successfully Table Created.")</w:t>
      </w:r>
    </w:p>
    <w:p w14:paraId="33399C9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except Exception as e:</w:t>
      </w:r>
    </w:p>
    <w:p w14:paraId="4439723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print(e)</w:t>
      </w:r>
    </w:p>
    <w:p w14:paraId="6ADFC9F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p>
    <w:p w14:paraId="26544A6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def calculate_delta(array):</w:t>
      </w:r>
    </w:p>
    <w:p w14:paraId="0AB7D98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rows,cols = array.shape</w:t>
      </w:r>
    </w:p>
    <w:p w14:paraId="4A2167D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print(rows)</w:t>
      </w:r>
    </w:p>
    <w:p w14:paraId="7E995B6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print(cols)</w:t>
      </w:r>
    </w:p>
    <w:p w14:paraId="5C535B8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deltas = np.zeros((rows,20))</w:t>
      </w:r>
    </w:p>
    <w:p w14:paraId="04EB020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N = 2</w:t>
      </w:r>
    </w:p>
    <w:p w14:paraId="46B9213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for i in range(rows):</w:t>
      </w:r>
    </w:p>
    <w:p w14:paraId="473C9CB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index = []</w:t>
      </w:r>
    </w:p>
    <w:p w14:paraId="7B55E35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j = 1</w:t>
      </w:r>
    </w:p>
    <w:p w14:paraId="2900456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while j &lt;= N:</w:t>
      </w:r>
    </w:p>
    <w:p w14:paraId="0A74039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if i-j &lt; 0:</w:t>
      </w:r>
    </w:p>
    <w:p w14:paraId="1FBAC36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first =0</w:t>
      </w:r>
    </w:p>
    <w:p w14:paraId="5AE5F59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else:</w:t>
      </w:r>
    </w:p>
    <w:p w14:paraId="430B992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first = i-j</w:t>
      </w:r>
    </w:p>
    <w:p w14:paraId="2EFEDA8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if i+j &gt; rows-1:</w:t>
      </w:r>
    </w:p>
    <w:p w14:paraId="0211A4A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second = rows-1</w:t>
      </w:r>
    </w:p>
    <w:p w14:paraId="79E6D5C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else:</w:t>
      </w:r>
    </w:p>
    <w:p w14:paraId="27A3890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second = i+j </w:t>
      </w:r>
    </w:p>
    <w:p w14:paraId="47CCFE1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index.append((second,first))</w:t>
      </w:r>
    </w:p>
    <w:p w14:paraId="1E3D118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j+=1</w:t>
      </w:r>
    </w:p>
    <w:p w14:paraId="27D51E1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deltas[i] = ( array[index[0][0]]-array[index[0][1]] + (2 * (array[index[1][0]]-array[index[1][1]])) ) / 10</w:t>
      </w:r>
    </w:p>
    <w:p w14:paraId="35F1045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return deltas</w:t>
      </w:r>
    </w:p>
    <w:p w14:paraId="7A416F1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p>
    <w:p w14:paraId="65760F7C" w14:textId="23101859" w:rsidR="00191252" w:rsidRPr="00EF5C2C" w:rsidRDefault="00191252" w:rsidP="00ED133D">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 xml:space="preserve">def extract_features(audio,rate): </w:t>
      </w:r>
    </w:p>
    <w:p w14:paraId="7D3CF54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mfcc_feature = mfcc.mfcc(audio,rate, 0.025, 0.01,20,nfft = 1200, appendEnergy = True)    </w:t>
      </w:r>
    </w:p>
    <w:p w14:paraId="269B11A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mfcc_feature = preprocessing.scale(mfcc_feature)</w:t>
      </w:r>
    </w:p>
    <w:p w14:paraId="2600A0D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print(mfcc_feature)</w:t>
      </w:r>
    </w:p>
    <w:p w14:paraId="0128016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delta = calculate_delta(mfcc_feature)</w:t>
      </w:r>
    </w:p>
    <w:p w14:paraId="76CB5C7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combined = np.hstack((mfcc_feature,delta)) </w:t>
      </w:r>
    </w:p>
    <w:p w14:paraId="29DBD254" w14:textId="3B82D67D"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return combined</w:t>
      </w:r>
    </w:p>
    <w:p w14:paraId="0C472D04" w14:textId="256B502E"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def train_model():</w:t>
      </w:r>
    </w:p>
    <w:p w14:paraId="21969DD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source   = './training_set/'   </w:t>
      </w:r>
    </w:p>
    <w:p w14:paraId="2A31FB1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dest = "./"</w:t>
      </w:r>
    </w:p>
    <w:p w14:paraId="5A7ADE8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train_file = "./training_set_addition.txt"        </w:t>
      </w:r>
    </w:p>
    <w:p w14:paraId="36B8935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file_paths = open(train_file,'r')</w:t>
      </w:r>
    </w:p>
    <w:p w14:paraId="61F9AC2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count = 1</w:t>
      </w:r>
    </w:p>
    <w:p w14:paraId="424E207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features = np.asarray(())</w:t>
      </w:r>
    </w:p>
    <w:p w14:paraId="4A3F8BC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for path in file_paths:    </w:t>
      </w:r>
    </w:p>
    <w:p w14:paraId="6456FCF0" w14:textId="20EFB53A" w:rsidR="00191252" w:rsidRPr="00EF5C2C" w:rsidRDefault="00191252" w:rsidP="00ED133D">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path = path.strip()   </w:t>
      </w:r>
    </w:p>
    <w:p w14:paraId="7832668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sr,audio = read(source + path)</w:t>
      </w:r>
    </w:p>
    <w:p w14:paraId="27A7C2C8" w14:textId="2708349C" w:rsidR="00191252" w:rsidRPr="00EF5C2C" w:rsidRDefault="00191252" w:rsidP="00ED133D">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vector   = extract_features(audio,sr) </w:t>
      </w:r>
    </w:p>
    <w:p w14:paraId="69E84AE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if features.size == 0:</w:t>
      </w:r>
    </w:p>
    <w:p w14:paraId="0F8F188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features = vector</w:t>
      </w:r>
    </w:p>
    <w:p w14:paraId="7FACAFE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else:</w:t>
      </w:r>
    </w:p>
    <w:p w14:paraId="39F030B5" w14:textId="00D7038A"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features = np.vstack((features, vector))</w:t>
      </w:r>
    </w:p>
    <w:p w14:paraId="4E896D6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if count == 1:    </w:t>
      </w:r>
    </w:p>
    <w:p w14:paraId="0937574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 xml:space="preserve">            gmm = GaussianMixture(n_components = 6, max_iter = 200, covariance_type='diag',n_init = 3)</w:t>
      </w:r>
    </w:p>
    <w:p w14:paraId="09D705EA" w14:textId="53AF87D1" w:rsidR="00191252" w:rsidRPr="00EF5C2C" w:rsidRDefault="00191252" w:rsidP="00ED133D">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gmm.fit(features) </w:t>
      </w:r>
    </w:p>
    <w:p w14:paraId="190A939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dumping the trained gaussian model</w:t>
      </w:r>
    </w:p>
    <w:p w14:paraId="45CDAAF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picklefile = path.split("-")[0]+".gmm"</w:t>
      </w:r>
    </w:p>
    <w:p w14:paraId="7E241FF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pickle.dump(gmm,open(dest + picklefile,'wb'))</w:t>
      </w:r>
    </w:p>
    <w:p w14:paraId="4AEB31F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features = np.asarray(())</w:t>
      </w:r>
    </w:p>
    <w:p w14:paraId="3BE834C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count = 0</w:t>
      </w:r>
    </w:p>
    <w:p w14:paraId="19FC0763" w14:textId="0FFA5018" w:rsidR="00191252" w:rsidRPr="00EF5C2C" w:rsidRDefault="00191252" w:rsidP="00ED133D">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count = count + 1 </w:t>
      </w:r>
    </w:p>
    <w:p w14:paraId="74B421B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def voiceverificationlogin():</w:t>
      </w:r>
    </w:p>
    <w:p w14:paraId="3D7DCDD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t>
      </w:r>
    </w:p>
    <w:p w14:paraId="1E4E3D5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loginwindow = Toplevel()</w:t>
      </w:r>
    </w:p>
    <w:p w14:paraId="3A933D9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loginwindow.title('VoiceVault')</w:t>
      </w:r>
    </w:p>
    <w:p w14:paraId="3DADC82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loginwindow.resizable(0,0)</w:t>
      </w:r>
    </w:p>
    <w:p w14:paraId="4EE4704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NAME = StringVar()</w:t>
      </w:r>
    </w:p>
    <w:p w14:paraId="2CB389F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t>
      </w:r>
    </w:p>
    <w:p w14:paraId="7EC18BF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user32 = ctypes.windll.user32</w:t>
      </w:r>
    </w:p>
    <w:p w14:paraId="622399D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user32.SetProcessDPIAware()</w:t>
      </w:r>
    </w:p>
    <w:p w14:paraId="0AD2750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 h] = [user32.GetSystemMetrics(0), user32.GetSystemMetrics(1)]</w:t>
      </w:r>
    </w:p>
    <w:p w14:paraId="46DF3FF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lt = [w, h]</w:t>
      </w:r>
    </w:p>
    <w:p w14:paraId="7DA4CA3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a = str(lt[0]//2-451)</w:t>
      </w:r>
    </w:p>
    <w:p w14:paraId="35EE1BE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 str(lt[1]//2-339)</w:t>
      </w:r>
    </w:p>
    <w:p w14:paraId="0AB2812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loginwindow.geometry("902x678+"+a+"+"+b)</w:t>
      </w:r>
    </w:p>
    <w:p w14:paraId="7D11B37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t>
      </w:r>
    </w:p>
    <w:p w14:paraId="2B1FF26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img = Image.open(r"images/registerPage.png")</w:t>
      </w:r>
    </w:p>
    <w:p w14:paraId="03A3C04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 xml:space="preserve">        img = ImageTk.PhotoImage(img)</w:t>
      </w:r>
    </w:p>
    <w:p w14:paraId="3C14094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panel = Label(loginwindow, image=img)</w:t>
      </w:r>
    </w:p>
    <w:p w14:paraId="67B3FBE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panel.pack(side="top", fill="both", expand="yes")</w:t>
      </w:r>
    </w:p>
    <w:p w14:paraId="7ED4697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t>
      </w:r>
    </w:p>
    <w:p w14:paraId="35E0020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def verify():</w:t>
      </w:r>
    </w:p>
    <w:p w14:paraId="6DBABF1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n = (NAME.get()).lower()</w:t>
      </w:r>
    </w:p>
    <w:p w14:paraId="30422C4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if n=='':</w:t>
      </w:r>
    </w:p>
    <w:p w14:paraId="75A86AF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tkMessageBox.showinfo('VoiceVault','All Fields Are Mendatory To Fill')</w:t>
      </w:r>
    </w:p>
    <w:p w14:paraId="591D60A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else:</w:t>
      </w:r>
    </w:p>
    <w:p w14:paraId="57119A2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FORMAT = pyaudio.paInt16</w:t>
      </w:r>
    </w:p>
    <w:p w14:paraId="59534F1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CHANNELS = 1</w:t>
      </w:r>
    </w:p>
    <w:p w14:paraId="6C0EE4E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RATE = 44100</w:t>
      </w:r>
    </w:p>
    <w:p w14:paraId="1271265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CHUNK = 512</w:t>
      </w:r>
    </w:p>
    <w:p w14:paraId="19D809E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RECORD_SECONDS = 10</w:t>
      </w:r>
    </w:p>
    <w:p w14:paraId="1000D54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device_index = 2</w:t>
      </w:r>
    </w:p>
    <w:p w14:paraId="6C733D70" w14:textId="10DF6EA1"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audio = pyaudio.PyAudio()</w:t>
      </w:r>
    </w:p>
    <w:p w14:paraId="1D9390D2" w14:textId="66A3DC05"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index = 1    </w:t>
      </w:r>
    </w:p>
    <w:p w14:paraId="412782E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stream = audio.open(format=FORMAT, channels=CHANNELS,</w:t>
      </w:r>
    </w:p>
    <w:p w14:paraId="23D4F39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rate=RATE, input=True,input_device_index = index,</w:t>
      </w:r>
    </w:p>
    <w:p w14:paraId="608189B0" w14:textId="373C9B3C"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frames_per_buffer=CHUNK)</w:t>
      </w:r>
    </w:p>
    <w:p w14:paraId="648C21C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Recordframes = []</w:t>
      </w:r>
    </w:p>
    <w:p w14:paraId="6EF84D9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for i in range(0, int(RATE / CHUNK * RECORD_SECONDS)):</w:t>
      </w:r>
    </w:p>
    <w:p w14:paraId="46C4AD0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data = stream.read(CHUNK)</w:t>
      </w:r>
    </w:p>
    <w:p w14:paraId="022FFC2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Recordframes.append(data)</w:t>
      </w:r>
    </w:p>
    <w:p w14:paraId="05EA417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 xml:space="preserve">         </w:t>
      </w:r>
    </w:p>
    <w:p w14:paraId="06DF048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stream.stop_stream()</w:t>
      </w:r>
    </w:p>
    <w:p w14:paraId="34BE38C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stream.close()</w:t>
      </w:r>
    </w:p>
    <w:p w14:paraId="00960C2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audio.terminate()</w:t>
      </w:r>
    </w:p>
    <w:p w14:paraId="72195246" w14:textId="77777777" w:rsidR="00ED133D" w:rsidRPr="00EF5C2C" w:rsidRDefault="00191252" w:rsidP="00ED133D">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OUTPUT_FILENAME="sample.wav"</w:t>
      </w:r>
    </w:p>
    <w:p w14:paraId="4A9DE612" w14:textId="2B0EEFEF" w:rsidR="00191252" w:rsidRPr="00EF5C2C" w:rsidRDefault="00191252" w:rsidP="00ED133D">
      <w:pPr>
        <w:spacing w:line="360" w:lineRule="auto"/>
        <w:ind w:left="1701"/>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WAVE_OUTPUT_FILENAME=os.path.join("testing_set",OUTPUT_FILENAME)</w:t>
      </w:r>
    </w:p>
    <w:p w14:paraId="2690116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trainedfilelist = open("testing_set_addition.txt", 'w')</w:t>
      </w:r>
    </w:p>
    <w:p w14:paraId="7FF94C5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trainedfilelist.write(OUTPUT_FILENAME+"\n")</w:t>
      </w:r>
    </w:p>
    <w:p w14:paraId="19F2022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trainedfilelist.close()</w:t>
      </w:r>
    </w:p>
    <w:p w14:paraId="7449E26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waveFile = wave.open(WAVE_OUTPUT_FILENAME, 'wb')</w:t>
      </w:r>
    </w:p>
    <w:p w14:paraId="517F0E1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waveFile.setnchannels(CHANNELS)</w:t>
      </w:r>
    </w:p>
    <w:p w14:paraId="124B5FD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waveFile.setsampwidth(audio.get_sample_size(FORMAT))</w:t>
      </w:r>
    </w:p>
    <w:p w14:paraId="70A8A7C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waveFile.setframerate(RATE)</w:t>
      </w:r>
    </w:p>
    <w:p w14:paraId="1138592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waveFile.writeframes(b''.join(Recordframes))</w:t>
      </w:r>
    </w:p>
    <w:p w14:paraId="1520B718" w14:textId="04C80A04" w:rsidR="00191252" w:rsidRPr="00EF5C2C" w:rsidRDefault="00191252" w:rsidP="00ED133D">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waveFile.close() </w:t>
      </w:r>
    </w:p>
    <w:p w14:paraId="231CD9C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source   = "./testing_set/"  </w:t>
      </w:r>
    </w:p>
    <w:p w14:paraId="24DB7AC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modelpath = "./"</w:t>
      </w:r>
    </w:p>
    <w:p w14:paraId="1301720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test_file = "./testing_set_addition.txt"       </w:t>
      </w:r>
    </w:p>
    <w:p w14:paraId="7A08B007" w14:textId="0934FBBF" w:rsidR="00191252" w:rsidRPr="00EF5C2C" w:rsidRDefault="00191252" w:rsidP="00ED133D">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file_paths = open(test_file,'r') </w:t>
      </w:r>
    </w:p>
    <w:p w14:paraId="3A55E71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gmm_files = [os.path.join(modelpath,fname) for fname in</w:t>
      </w:r>
    </w:p>
    <w:p w14:paraId="6EFA372D" w14:textId="50AA7C04" w:rsidR="00191252" w:rsidRPr="00EF5C2C" w:rsidRDefault="00191252" w:rsidP="00ED133D">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os.listdir(modelpath) if fname.endswith('.gmm')] </w:t>
      </w:r>
    </w:p>
    <w:p w14:paraId="1023AC8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#Load the Gaussian gender Models</w:t>
      </w:r>
    </w:p>
    <w:p w14:paraId="439DFE7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models    = [pickle.load(open(fname,'rb')) for fname in gmm_files]</w:t>
      </w:r>
    </w:p>
    <w:p w14:paraId="290368EC" w14:textId="77777777" w:rsidR="00ED133D"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t>
      </w:r>
    </w:p>
    <w:p w14:paraId="1F383C7A" w14:textId="3764970C" w:rsidR="00191252" w:rsidRPr="00EF5C2C" w:rsidRDefault="00191252" w:rsidP="00ED133D">
      <w:pPr>
        <w:spacing w:line="360" w:lineRule="auto"/>
        <w:ind w:left="1701"/>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 xml:space="preserve"> speakers   = [fname.split("\\")[-1].split(".gmm")[0] for fname </w:t>
      </w:r>
    </w:p>
    <w:p w14:paraId="5F4073CF" w14:textId="3657FD55" w:rsidR="00191252" w:rsidRPr="00EF5C2C" w:rsidRDefault="00191252" w:rsidP="00ED133D">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in gmm_files] </w:t>
      </w:r>
    </w:p>
    <w:p w14:paraId="289F5F0C" w14:textId="689E74DA"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Read the test directory and get the list of test audio files </w:t>
      </w:r>
    </w:p>
    <w:p w14:paraId="050E208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for path in file_paths:  </w:t>
      </w:r>
    </w:p>
    <w:p w14:paraId="0682919B" w14:textId="21F5BA45"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path = path.strip()   </w:t>
      </w:r>
    </w:p>
    <w:p w14:paraId="5A188A1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sr,audio = read(source + path)</w:t>
      </w:r>
    </w:p>
    <w:p w14:paraId="170D3C13" w14:textId="6AF7B232" w:rsidR="00191252" w:rsidRPr="00EF5C2C" w:rsidRDefault="00191252" w:rsidP="00ED133D">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vector   = extract_features(audio,sr) </w:t>
      </w:r>
    </w:p>
    <w:p w14:paraId="643BB040" w14:textId="3B7C0CCB" w:rsidR="00191252" w:rsidRPr="00EF5C2C" w:rsidRDefault="00191252" w:rsidP="00ED133D">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log_likelihood = np.zeros(len(models)) </w:t>
      </w:r>
    </w:p>
    <w:p w14:paraId="60E568E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for i in range(len(models)):</w:t>
      </w:r>
    </w:p>
    <w:p w14:paraId="5BF5739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gmm    = models[i]  #checking with each model one by one</w:t>
      </w:r>
    </w:p>
    <w:p w14:paraId="725FC78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scores = np.array(gmm.score(vector))</w:t>
      </w:r>
    </w:p>
    <w:p w14:paraId="0D6051DB" w14:textId="21039F7D" w:rsidR="00191252" w:rsidRPr="00EF5C2C" w:rsidRDefault="00191252" w:rsidP="00ED133D">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log_likelihood[i] = scores.sum() </w:t>
      </w:r>
    </w:p>
    <w:p w14:paraId="4330E99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winner = np.argmax(log_likelihood)</w:t>
      </w:r>
    </w:p>
    <w:p w14:paraId="467D438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if n in speakers[winner]:</w:t>
      </w:r>
    </w:p>
    <w:p w14:paraId="4E957D4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loginwindow.destroy()</w:t>
      </w:r>
    </w:p>
    <w:p w14:paraId="5D4C7659" w14:textId="230A4CCA" w:rsidR="00191252" w:rsidRPr="00EF5C2C" w:rsidRDefault="00191252" w:rsidP="00ED133D">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home(n) </w:t>
      </w:r>
    </w:p>
    <w:p w14:paraId="16C629AC" w14:textId="5D3094B5" w:rsidR="00191252" w:rsidRPr="00EF5C2C" w:rsidRDefault="00191252" w:rsidP="00ED133D">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else: </w:t>
      </w:r>
    </w:p>
    <w:p w14:paraId="26D7995A" w14:textId="4962CEDD" w:rsidR="00191252" w:rsidRPr="00EF5C2C" w:rsidRDefault="00191252" w:rsidP="00ED133D">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tkMessageBox.showinfo('VoiceVault','Unable To Verify The User') </w:t>
      </w:r>
    </w:p>
    <w:p w14:paraId="3822D1E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def verifyv():</w:t>
      </w:r>
    </w:p>
    <w:p w14:paraId="2ADBA4A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x = T.Thread(target=verifyvoice)</w:t>
      </w:r>
    </w:p>
    <w:p w14:paraId="5CD6B7EE" w14:textId="6EA6D16B"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x.start()  </w:t>
      </w:r>
    </w:p>
    <w:p w14:paraId="345B005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def switchwin4():</w:t>
      </w:r>
    </w:p>
    <w:p w14:paraId="22293CD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loginwindow.destroy()</w:t>
      </w:r>
    </w:p>
    <w:p w14:paraId="230FA3C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signinmanual()</w:t>
      </w:r>
    </w:p>
    <w:p w14:paraId="20427EB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 xml:space="preserve">        def switchwin5():</w:t>
      </w:r>
    </w:p>
    <w:p w14:paraId="320483F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loginwindow.destroy()</w:t>
      </w:r>
    </w:p>
    <w:p w14:paraId="0C87DD2C" w14:textId="10BCED9C" w:rsidR="00191252" w:rsidRPr="00EF5C2C" w:rsidRDefault="00191252" w:rsidP="00ED133D">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register()</w:t>
      </w:r>
    </w:p>
    <w:p w14:paraId="533CA3A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photo = (Image.open("images/voiceverificationlogin.png")).resize((300,300))</w:t>
      </w:r>
    </w:p>
    <w:p w14:paraId="585FCA4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img2 = ImageTk.PhotoImage(photo)</w:t>
      </w:r>
    </w:p>
    <w:p w14:paraId="6DE03353" w14:textId="77777777" w:rsidR="00191252" w:rsidRPr="00EF5C2C" w:rsidRDefault="00191252" w:rsidP="00ED133D">
      <w:pPr>
        <w:spacing w:line="360" w:lineRule="auto"/>
        <w:ind w:left="1134" w:hanging="425"/>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b1 = Button(loginwindow, highlightthickness = 0, bd = 0,bg='white', image = img2,command=verify)</w:t>
      </w:r>
    </w:p>
    <w:p w14:paraId="4D1DEB1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b1.place(x=80,y=240)</w:t>
      </w:r>
    </w:p>
    <w:p w14:paraId="0FCFC505" w14:textId="77777777" w:rsidR="00191252" w:rsidRPr="00EF5C2C" w:rsidRDefault="00191252" w:rsidP="00ED133D">
      <w:pPr>
        <w:spacing w:line="360" w:lineRule="auto"/>
        <w:ind w:left="1276" w:hanging="567"/>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l1 = Label(loginwindow, text="Name         : ", bg="white",font = ('Arial',13,'bold'), fg="#2a72af")</w:t>
      </w:r>
    </w:p>
    <w:p w14:paraId="30C5FC2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l1.place(x=100, y=240)    </w:t>
      </w:r>
    </w:p>
    <w:p w14:paraId="36663104" w14:textId="77777777" w:rsidR="00191252" w:rsidRPr="00EF5C2C" w:rsidRDefault="00191252" w:rsidP="00ED133D">
      <w:pPr>
        <w:spacing w:line="360" w:lineRule="auto"/>
        <w:ind w:left="1134" w:hanging="425"/>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e1 = Entry(loginwindow, textvariable=NAME, bg="#e6f2ff",width = 17,font = ('Arial',13,'bold'), fg="#2a72af")</w:t>
      </w:r>
    </w:p>
    <w:p w14:paraId="23B8C2F7" w14:textId="07E3B696" w:rsidR="00191252" w:rsidRPr="00EF5C2C" w:rsidRDefault="00191252" w:rsidP="00ED133D">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e1.place(x=200, y=240) </w:t>
      </w:r>
    </w:p>
    <w:p w14:paraId="021C49B6" w14:textId="77777777" w:rsidR="00191252" w:rsidRPr="00EF5C2C" w:rsidRDefault="00191252" w:rsidP="00ED133D">
      <w:pPr>
        <w:spacing w:line="360" w:lineRule="auto"/>
        <w:ind w:left="1276" w:hanging="567"/>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b2 = Button(loginwindow, text="LOGIN USING VOICE MANUAL METHOD", width="38", fg="#1E1D6C", highlightthickness = 0,relief = FLAT, bd = 0, borderwidth=0,font = ('Arial',9,'bold'), bg="white",activebackground ="white", command=switchwin4)</w:t>
      </w:r>
    </w:p>
    <w:p w14:paraId="124485A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b2.place(x=94, y=540)</w:t>
      </w:r>
    </w:p>
    <w:p w14:paraId="69C792BC" w14:textId="77777777" w:rsidR="00191252" w:rsidRPr="00EF5C2C" w:rsidRDefault="00191252" w:rsidP="00ED133D">
      <w:pPr>
        <w:spacing w:line="360" w:lineRule="auto"/>
        <w:ind w:left="1134" w:hanging="425"/>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b3 = Button(loginwindow, text="REGISTER TO VOICEVAULT", width="40", fg="#1E1D6C", highlightthickness = 0,relief = FLAT, bd = 0, borderwidth=0,font = ('Arial',9,'bold'), bg="white",activebackground ="white", command=switchwin5)</w:t>
      </w:r>
    </w:p>
    <w:p w14:paraId="285522F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b3.place(x=85, y=560)</w:t>
      </w:r>
    </w:p>
    <w:p w14:paraId="652A5FE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loginwindow.mainloop()</w:t>
      </w:r>
    </w:p>
    <w:p w14:paraId="25AEE1E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t>
      </w:r>
    </w:p>
    <w:p w14:paraId="73D9EBB7" w14:textId="77777777" w:rsidR="00ED133D" w:rsidRPr="00EF5C2C" w:rsidRDefault="00ED133D" w:rsidP="00191252">
      <w:pPr>
        <w:spacing w:line="360" w:lineRule="auto"/>
        <w:ind w:left="720"/>
        <w:jc w:val="both"/>
        <w:rPr>
          <w:rFonts w:ascii="Times New Roman" w:eastAsia="Times New Roman" w:hAnsi="Times New Roman" w:cs="Times New Roman"/>
          <w:sz w:val="24"/>
          <w:szCs w:val="24"/>
        </w:rPr>
      </w:pPr>
    </w:p>
    <w:p w14:paraId="411D872E" w14:textId="709DE152"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def signinmanual():</w:t>
      </w:r>
    </w:p>
    <w:p w14:paraId="030332ED" w14:textId="58070E84" w:rsidR="00191252" w:rsidRPr="00EF5C2C" w:rsidRDefault="00191252" w:rsidP="00ED133D">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w:t>
      </w:r>
    </w:p>
    <w:p w14:paraId="2CC5726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mloginwindow = Toplevel()</w:t>
      </w:r>
    </w:p>
    <w:p w14:paraId="2DC3D8F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mloginwindow.title('VoiceVault')</w:t>
      </w:r>
    </w:p>
    <w:p w14:paraId="4D67D8B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mloginwindow.resizable(0,0)</w:t>
      </w:r>
    </w:p>
    <w:p w14:paraId="23F0F16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t>
      </w:r>
    </w:p>
    <w:p w14:paraId="6D69632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user32 = ctypes.windll.user32</w:t>
      </w:r>
    </w:p>
    <w:p w14:paraId="7F0E3A4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user32.SetProcessDPIAware()</w:t>
      </w:r>
    </w:p>
    <w:p w14:paraId="5FDF28C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 h] = [user32.GetSystemMetrics(0), user32.GetSystemMetrics(1)]</w:t>
      </w:r>
    </w:p>
    <w:p w14:paraId="0F2C834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lt = [w, h]</w:t>
      </w:r>
    </w:p>
    <w:p w14:paraId="39B4457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a = str(lt[0]//2-451)</w:t>
      </w:r>
    </w:p>
    <w:p w14:paraId="53D9621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 str(lt[1]//2-339)</w:t>
      </w:r>
    </w:p>
    <w:p w14:paraId="5595A66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mloginwindow.geometry("902x678+"+a+"+"+b)</w:t>
      </w:r>
    </w:p>
    <w:p w14:paraId="691CF21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t>
      </w:r>
    </w:p>
    <w:p w14:paraId="16812DA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img = Image.open(r"images/registerPage.png")</w:t>
      </w:r>
    </w:p>
    <w:p w14:paraId="74C262A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img = ImageTk.PhotoImage(img)</w:t>
      </w:r>
    </w:p>
    <w:p w14:paraId="605040F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panel = Label(mloginwindow, image=img)</w:t>
      </w:r>
    </w:p>
    <w:p w14:paraId="01DA285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panel.pack(side="top", fill="both", expand="yes")</w:t>
      </w:r>
    </w:p>
    <w:p w14:paraId="29496F5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t>
      </w:r>
    </w:p>
    <w:p w14:paraId="0140194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EMAIL = StringVar()</w:t>
      </w:r>
    </w:p>
    <w:p w14:paraId="1316484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PASSWORD = StringVar()</w:t>
      </w:r>
    </w:p>
    <w:p w14:paraId="58E0A2D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def login():</w:t>
      </w:r>
    </w:p>
    <w:p w14:paraId="3CD3000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e,p=EMAIL.get(),PASSWORD.get()</w:t>
      </w:r>
    </w:p>
    <w:p w14:paraId="05B51BC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print(e,p)</w:t>
      </w:r>
    </w:p>
    <w:p w14:paraId="0FF8931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 xml:space="preserve">            if e=='' or p=='':</w:t>
      </w:r>
    </w:p>
    <w:p w14:paraId="4E2EB5DD" w14:textId="77777777" w:rsidR="00191252" w:rsidRPr="00EF5C2C" w:rsidRDefault="00191252" w:rsidP="00ED133D">
      <w:pPr>
        <w:spacing w:line="360" w:lineRule="auto"/>
        <w:ind w:left="1985" w:hanging="1276"/>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tkMessageBox.showinfo('VoiceVault','All Fields Are Mendatory To Fill')</w:t>
      </w:r>
    </w:p>
    <w:p w14:paraId="7103AC1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elif len(p)&lt;6:</w:t>
      </w:r>
    </w:p>
    <w:p w14:paraId="34EDA8CD" w14:textId="77777777" w:rsidR="00191252" w:rsidRPr="00EF5C2C" w:rsidRDefault="00191252" w:rsidP="00ED133D">
      <w:pPr>
        <w:spacing w:line="360" w:lineRule="auto"/>
        <w:ind w:left="1985" w:hanging="1276"/>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tkMessageBox.showinfo('VoiceVault','Password Length Must Be Greater Then Six')</w:t>
      </w:r>
    </w:p>
    <w:p w14:paraId="1C718E0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PASSWORD.set('')</w:t>
      </w:r>
    </w:p>
    <w:p w14:paraId="4B6255F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else:</w:t>
      </w:r>
    </w:p>
    <w:p w14:paraId="1687EF9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Database()</w:t>
      </w:r>
    </w:p>
    <w:p w14:paraId="78005DE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cursor.execute(''' </w:t>
      </w:r>
    </w:p>
    <w:p w14:paraId="411F817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SELECT * FROM users </w:t>
      </w:r>
    </w:p>
    <w:p w14:paraId="5293E099" w14:textId="2D808847" w:rsidR="00191252" w:rsidRPr="00EF5C2C" w:rsidRDefault="00191252" w:rsidP="00ED133D">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WHERE(Name = %s and Password = %s)''', (e,p))</w:t>
      </w:r>
    </w:p>
    <w:p w14:paraId="0E1C28A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verifyLogin =cursor.fetchone()</w:t>
      </w:r>
    </w:p>
    <w:p w14:paraId="694F29D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try:</w:t>
      </w:r>
    </w:p>
    <w:p w14:paraId="1D04DAE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if(e in verifyLogin and p in verifyLogin):</w:t>
      </w:r>
    </w:p>
    <w:p w14:paraId="5E4F63F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tkMessageBox.showinfo(title="Login info", message="Logged In")</w:t>
      </w:r>
    </w:p>
    <w:p w14:paraId="26BA67C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mloginwindow.destroy()</w:t>
      </w:r>
    </w:p>
    <w:p w14:paraId="582BF27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home(e)</w:t>
      </w:r>
    </w:p>
    <w:p w14:paraId="2902A44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except:</w:t>
      </w:r>
    </w:p>
    <w:p w14:paraId="65648C08" w14:textId="77777777" w:rsidR="00191252" w:rsidRPr="00EF5C2C" w:rsidRDefault="00191252" w:rsidP="004F4F27">
      <w:pPr>
        <w:spacing w:line="360" w:lineRule="auto"/>
        <w:ind w:left="2268" w:hanging="1275"/>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tkMessageBox.showinfo(title="Login info", message="Unable To Login !!!")                 </w:t>
      </w:r>
    </w:p>
    <w:p w14:paraId="5D5D0C1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t>
      </w:r>
    </w:p>
    <w:p w14:paraId="55A67C0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def switchwin1():</w:t>
      </w:r>
    </w:p>
    <w:p w14:paraId="6EF08A3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mloginwindow.destroy()</w:t>
      </w:r>
    </w:p>
    <w:p w14:paraId="1CF3DF0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voiceverificationlogin()</w:t>
      </w:r>
    </w:p>
    <w:p w14:paraId="52C041C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def switchwin2():</w:t>
      </w:r>
    </w:p>
    <w:p w14:paraId="34A90DA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 xml:space="preserve">            mloginwindow.destroy()</w:t>
      </w:r>
    </w:p>
    <w:p w14:paraId="547E3BC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register()</w:t>
      </w:r>
    </w:p>
    <w:p w14:paraId="09C909C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def sysVerify():</w:t>
      </w:r>
    </w:p>
    <w:p w14:paraId="0088FD2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steg.stegano()</w:t>
      </w:r>
    </w:p>
    <w:p w14:paraId="22636255" w14:textId="77777777" w:rsidR="00191252" w:rsidRPr="00EF5C2C" w:rsidRDefault="00191252" w:rsidP="004F4F27">
      <w:pPr>
        <w:spacing w:line="360" w:lineRule="auto"/>
        <w:ind w:left="1418" w:hanging="709"/>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l1 = Label(mloginwindow, text="Name    : ", bg="white",font = ('Arial',13,'bold'), fg="#2a72af")</w:t>
      </w:r>
    </w:p>
    <w:p w14:paraId="59C0291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l1.place(x=100, y=270)</w:t>
      </w:r>
    </w:p>
    <w:p w14:paraId="3BF4AD35" w14:textId="77777777" w:rsidR="00191252" w:rsidRPr="00EF5C2C" w:rsidRDefault="00191252" w:rsidP="004F4F27">
      <w:pPr>
        <w:spacing w:line="360" w:lineRule="auto"/>
        <w:ind w:left="1418" w:hanging="709"/>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l2 = Label(mloginwindow, text="Password : ", bg="white",font = ('Arial',13,'bold'), fg="#2a72af")</w:t>
      </w:r>
    </w:p>
    <w:p w14:paraId="34A5B09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l2.place(x=100, y=320)</w:t>
      </w:r>
    </w:p>
    <w:p w14:paraId="537508CB" w14:textId="77777777" w:rsidR="00191252" w:rsidRPr="00EF5C2C" w:rsidRDefault="00191252" w:rsidP="004F4F27">
      <w:pPr>
        <w:spacing w:line="360" w:lineRule="auto"/>
        <w:ind w:left="1560" w:hanging="851"/>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e1 = Entry(mloginwindow, textvariable=EMAIL, bg="#e6f2ff",width = 17,font = ('Arial',13,'bold'), fg="#2a72af")</w:t>
      </w:r>
    </w:p>
    <w:p w14:paraId="4BDF2F7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e1.place(x=200, y=270)</w:t>
      </w:r>
    </w:p>
    <w:p w14:paraId="4C2C81EE" w14:textId="77777777" w:rsidR="00191252" w:rsidRPr="00EF5C2C" w:rsidRDefault="00191252" w:rsidP="004F4F27">
      <w:pPr>
        <w:spacing w:line="360" w:lineRule="auto"/>
        <w:ind w:left="1560" w:hanging="851"/>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e2 = Entry(mloginwindow, textvariable=PASSWORD, bg="#e6f2ff",width = 17,font = ('Arial',13,'bold'), fg="#2a72af",show='*')</w:t>
      </w:r>
    </w:p>
    <w:p w14:paraId="62816CE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e2.place(x=200, y=320)</w:t>
      </w:r>
    </w:p>
    <w:p w14:paraId="1A3C249A" w14:textId="77777777" w:rsidR="00191252" w:rsidRPr="00EF5C2C" w:rsidRDefault="00191252" w:rsidP="004F4F27">
      <w:pPr>
        <w:spacing w:line="360" w:lineRule="auto"/>
        <w:ind w:left="1560" w:hanging="851"/>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b1 = Button(mloginwindow, text="LOGIN", width="21", bg="#1E1D6C", highlightthickness = 0,relief = FLAT, bd = 1, borderwidth=0,font = ('Arial',15,'bold'), fg="#F5FAFE", command=login)</w:t>
      </w:r>
    </w:p>
    <w:p w14:paraId="1054E86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b1.place(x=100, y=370)</w:t>
      </w:r>
    </w:p>
    <w:p w14:paraId="2463D989" w14:textId="77777777" w:rsidR="00191252" w:rsidRPr="00EF5C2C" w:rsidRDefault="00191252" w:rsidP="00280C0B">
      <w:pPr>
        <w:spacing w:line="360" w:lineRule="auto"/>
        <w:ind w:left="1701" w:hanging="992"/>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b2 = Button(mloginwindow, text="VERIFY SYSTEM", width="38", fg="#1E1D6C", highlightthickness = 0,relief = FLAT, bd = 0, borderwidth=0,font = ('Arial',9,'bold'), bg="white", command=sysVerify)</w:t>
      </w:r>
    </w:p>
    <w:p w14:paraId="259D1FC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b2.place(x=94, y=420)</w:t>
      </w:r>
    </w:p>
    <w:p w14:paraId="17D817CA" w14:textId="654985F0" w:rsidR="00191252" w:rsidRPr="00EF5C2C" w:rsidRDefault="00191252" w:rsidP="00B95509">
      <w:pPr>
        <w:spacing w:line="360" w:lineRule="auto"/>
        <w:ind w:left="1843" w:hanging="992"/>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b3 = Button(mloginwindow, text="LOGIN USING VOICE VERIFICATION METHOD", width="40", fg="#1E1D6C", highlightthickness = 0,relief = </w:t>
      </w:r>
      <w:r w:rsidRPr="00EF5C2C">
        <w:rPr>
          <w:rFonts w:ascii="Times New Roman" w:eastAsia="Times New Roman" w:hAnsi="Times New Roman" w:cs="Times New Roman"/>
          <w:sz w:val="24"/>
          <w:szCs w:val="24"/>
        </w:rPr>
        <w:lastRenderedPageBreak/>
        <w:t>FLAT, bd = 0, borderwidth=0,font = ('Arial',9,'bold'), bg="white", command=switchwin1)</w:t>
      </w:r>
    </w:p>
    <w:p w14:paraId="581570B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b3.place(x=94, y=440)</w:t>
      </w:r>
    </w:p>
    <w:p w14:paraId="49919ECE" w14:textId="77777777" w:rsidR="00191252" w:rsidRPr="00EF5C2C" w:rsidRDefault="00191252" w:rsidP="00B95509">
      <w:pPr>
        <w:spacing w:line="360" w:lineRule="auto"/>
        <w:ind w:left="1843" w:hanging="1134"/>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b3 = Button(mloginwindow, text="NEW TO VOICEVAULT? REGISTER TO VOICEVAULT", width="40", fg="#1E1D6C", highlightthickness = 0,relief = FLAT, bd = 0, borderwidth=0,font = ('Arial',9,'bold'), bg="white", command=switchwin2)</w:t>
      </w:r>
    </w:p>
    <w:p w14:paraId="7286108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b3.place(x=94, y=460)</w:t>
      </w:r>
    </w:p>
    <w:p w14:paraId="1FDF2E73" w14:textId="299C0A3D"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mloginwindow.mainloop()</w:t>
      </w:r>
    </w:p>
    <w:p w14:paraId="5005A68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def register():</w:t>
      </w:r>
    </w:p>
    <w:p w14:paraId="03D25E1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t>
      </w:r>
    </w:p>
    <w:p w14:paraId="3870520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regwindow = Toplevel()</w:t>
      </w:r>
    </w:p>
    <w:p w14:paraId="4808915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regwindow.title('VoiceVault')</w:t>
      </w:r>
    </w:p>
    <w:p w14:paraId="0BBBAD0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regwindow.resizable(0,0)</w:t>
      </w:r>
    </w:p>
    <w:p w14:paraId="39EA1F9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t>
      </w:r>
    </w:p>
    <w:p w14:paraId="65CABE3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user32 = ctypes.windll.user32</w:t>
      </w:r>
    </w:p>
    <w:p w14:paraId="2DF0466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user32.SetProcessDPIAware()</w:t>
      </w:r>
    </w:p>
    <w:p w14:paraId="75CACCD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 h] = [user32.GetSystemMetrics(0), user32.GetSystemMetrics(1)]</w:t>
      </w:r>
    </w:p>
    <w:p w14:paraId="0022318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lt = [w, h]</w:t>
      </w:r>
    </w:p>
    <w:p w14:paraId="3AD1AEA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a = str(lt[0]//2-451)</w:t>
      </w:r>
    </w:p>
    <w:p w14:paraId="1926FF0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 str(lt[1]//2-339)</w:t>
      </w:r>
    </w:p>
    <w:p w14:paraId="0811E7F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regwindow.geometry("902x678+"+a+"+"+b)</w:t>
      </w:r>
    </w:p>
    <w:p w14:paraId="31FD9CD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t>
      </w:r>
    </w:p>
    <w:p w14:paraId="6976CC5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img = Image.open(r"images/registerPage.png")</w:t>
      </w:r>
    </w:p>
    <w:p w14:paraId="0D89A5C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img = ImageTk.PhotoImage(img)</w:t>
      </w:r>
    </w:p>
    <w:p w14:paraId="74A8C4E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 xml:space="preserve">        panel = Label(regwindow, image=img)</w:t>
      </w:r>
    </w:p>
    <w:p w14:paraId="0996284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panel.pack(side="top", fill="both", expand="yes")</w:t>
      </w:r>
    </w:p>
    <w:p w14:paraId="6093461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t>
      </w:r>
    </w:p>
    <w:p w14:paraId="0CF5B41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NAME = StringVar()</w:t>
      </w:r>
    </w:p>
    <w:p w14:paraId="490A528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EMAIL = StringVar()</w:t>
      </w:r>
    </w:p>
    <w:p w14:paraId="0ECAC2CE" w14:textId="62419309"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PASSWORD = StringVar()</w:t>
      </w:r>
    </w:p>
    <w:p w14:paraId="13A01F1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t>
      </w:r>
    </w:p>
    <w:p w14:paraId="00D6AA4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def addv():</w:t>
      </w:r>
    </w:p>
    <w:p w14:paraId="464F1A3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n,e,p=(NAME.get()).lower(),EMAIL.get(),PASSWORD.get()</w:t>
      </w:r>
    </w:p>
    <w:p w14:paraId="63AE9C0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fname =  n+'.gmm'</w:t>
      </w:r>
    </w:p>
    <w:p w14:paraId="3CA5C11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flist = os.listdir('./')</w:t>
      </w:r>
    </w:p>
    <w:p w14:paraId="3DED80C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if n=='' or e=='' or p=='':</w:t>
      </w:r>
    </w:p>
    <w:p w14:paraId="5B72EC19" w14:textId="77777777" w:rsidR="00191252" w:rsidRPr="00EF5C2C" w:rsidRDefault="00191252" w:rsidP="00B95509">
      <w:pPr>
        <w:spacing w:line="360" w:lineRule="auto"/>
        <w:ind w:left="1701" w:hanging="992"/>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tkMessageBox.showinfo('VoiceVault','All Fields Are Mendatory To Fill')            </w:t>
      </w:r>
    </w:p>
    <w:p w14:paraId="62D85AB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else:</w:t>
      </w:r>
    </w:p>
    <w:p w14:paraId="4BA34FC0" w14:textId="4DF68FE2"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Name =n</w:t>
      </w:r>
    </w:p>
    <w:p w14:paraId="533763D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FORMAT = pyaudio.paInt16</w:t>
      </w:r>
    </w:p>
    <w:p w14:paraId="0EFD5EC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CHANNELS = 1</w:t>
      </w:r>
    </w:p>
    <w:p w14:paraId="292A034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RATE = 44100</w:t>
      </w:r>
    </w:p>
    <w:p w14:paraId="4BCCDF2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CHUNK = 512</w:t>
      </w:r>
    </w:p>
    <w:p w14:paraId="0D9AFBD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RECORD_SECONDS = 10</w:t>
      </w:r>
    </w:p>
    <w:p w14:paraId="0DBC6B4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device_index = 2</w:t>
      </w:r>
    </w:p>
    <w:p w14:paraId="106C6C8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audio = pyaudio.PyAudio()</w:t>
      </w:r>
    </w:p>
    <w:p w14:paraId="2A8BE91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t>
      </w:r>
    </w:p>
    <w:p w14:paraId="547A92E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index = 1   </w:t>
      </w:r>
    </w:p>
    <w:p w14:paraId="7D6205B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 xml:space="preserve">                stream = audio.open(format=FORMAT, channels=CHANNELS,</w:t>
      </w:r>
    </w:p>
    <w:p w14:paraId="3483772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rate=RATE, input=True,input_device_index = index,</w:t>
      </w:r>
    </w:p>
    <w:p w14:paraId="3280173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frames_per_buffer=CHUNK)</w:t>
      </w:r>
    </w:p>
    <w:p w14:paraId="7707B4A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b1["text"]="Speak Now"</w:t>
      </w:r>
    </w:p>
    <w:p w14:paraId="7DAB624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b1.config(command=None)</w:t>
      </w:r>
    </w:p>
    <w:p w14:paraId="32E653B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Recordframes = []</w:t>
      </w:r>
    </w:p>
    <w:p w14:paraId="4926CBE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for i in range(0, int(RATE / CHUNK * RECORD_SECONDS)):</w:t>
      </w:r>
    </w:p>
    <w:p w14:paraId="7068514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data = stream.read(CHUNK)</w:t>
      </w:r>
    </w:p>
    <w:p w14:paraId="6D01EE4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Recordframes.append(data)</w:t>
      </w:r>
    </w:p>
    <w:p w14:paraId="445A7FAF" w14:textId="06FABD01" w:rsidR="00191252" w:rsidRPr="00EF5C2C" w:rsidRDefault="00191252" w:rsidP="00B95509">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b1["text"]="Audio Sample Taken" </w:t>
      </w:r>
    </w:p>
    <w:p w14:paraId="5EE1323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OUTPUT_FILENAME=Name+"-sample"+".wav"</w:t>
      </w:r>
    </w:p>
    <w:p w14:paraId="25835E3A" w14:textId="7682E201" w:rsidR="00191252" w:rsidRPr="00EF5C2C" w:rsidRDefault="00191252" w:rsidP="00B95509">
      <w:pPr>
        <w:spacing w:line="360" w:lineRule="auto"/>
        <w:ind w:left="1701"/>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WAVE_OUTPUT_FILENAME=os.path.join("training_set",OUTPUT_FILENAME)</w:t>
      </w:r>
    </w:p>
    <w:p w14:paraId="3BC2905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trainedfilelist = open("training_set_addition.txt", 'w')</w:t>
      </w:r>
    </w:p>
    <w:p w14:paraId="322752F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trainedfilelist.write(OUTPUT_FILENAME+"\n")</w:t>
      </w:r>
    </w:p>
    <w:p w14:paraId="29A6718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trainedfilelist.close()</w:t>
      </w:r>
    </w:p>
    <w:p w14:paraId="715EDAF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stream.stop_stream()</w:t>
      </w:r>
    </w:p>
    <w:p w14:paraId="5F02AD5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stream.close()</w:t>
      </w:r>
    </w:p>
    <w:p w14:paraId="04C0AF4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audio.terminate()</w:t>
      </w:r>
    </w:p>
    <w:p w14:paraId="6F1049D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waveFile = wave.open(WAVE_OUTPUT_FILENAME, 'wb')</w:t>
      </w:r>
    </w:p>
    <w:p w14:paraId="5EEDDFA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waveFile.setnchannels(CHANNELS)</w:t>
      </w:r>
    </w:p>
    <w:p w14:paraId="66A8D63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waveFile.setsampwidth(audio.get_sample_size(FORMAT))</w:t>
      </w:r>
    </w:p>
    <w:p w14:paraId="762ED4B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waveFile.setframerate(RATE)</w:t>
      </w:r>
    </w:p>
    <w:p w14:paraId="7DA28CE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waveFile.writeframes(b''.join(Recordframes))</w:t>
      </w:r>
    </w:p>
    <w:p w14:paraId="6004447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 xml:space="preserve">                waveFile.close()</w:t>
      </w:r>
    </w:p>
    <w:p w14:paraId="1EC3A59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train_model()</w:t>
      </w:r>
    </w:p>
    <w:p w14:paraId="52B5085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t>
      </w:r>
    </w:p>
    <w:p w14:paraId="060EEEE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def addvoice():</w:t>
      </w:r>
    </w:p>
    <w:p w14:paraId="05F06F0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x = T.Thread(target=addv)</w:t>
      </w:r>
    </w:p>
    <w:p w14:paraId="73DF7E0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x.start()            </w:t>
      </w:r>
    </w:p>
    <w:p w14:paraId="5FF3F99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def reg():</w:t>
      </w:r>
    </w:p>
    <w:p w14:paraId="2DBADE5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n,e,p=(NAME.get()).lower(),EMAIL.get(),PASSWORD.get()</w:t>
      </w:r>
    </w:p>
    <w:p w14:paraId="74EF6F5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fname =  n+'.gmm'</w:t>
      </w:r>
    </w:p>
    <w:p w14:paraId="208F330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flist = os.listdir('./')</w:t>
      </w:r>
    </w:p>
    <w:p w14:paraId="30A44B1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if n=='' or e=='' or p=='':</w:t>
      </w:r>
    </w:p>
    <w:p w14:paraId="29E24F49" w14:textId="77777777" w:rsidR="00191252" w:rsidRPr="00EF5C2C" w:rsidRDefault="00191252" w:rsidP="00B95509">
      <w:pPr>
        <w:spacing w:line="360" w:lineRule="auto"/>
        <w:ind w:left="1701" w:hanging="992"/>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tkMessageBox.showinfo('VoiceVault','All Fields Are Mendatory To Fill')</w:t>
      </w:r>
    </w:p>
    <w:p w14:paraId="6A085C6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elif '@' not in e or '.' not in e:</w:t>
      </w:r>
    </w:p>
    <w:p w14:paraId="5DCD3CFF" w14:textId="77777777" w:rsidR="00191252" w:rsidRPr="00EF5C2C" w:rsidRDefault="00191252" w:rsidP="00B95509">
      <w:pPr>
        <w:spacing w:line="360" w:lineRule="auto"/>
        <w:ind w:left="1843" w:hanging="1134"/>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tkMessageBox.showinfo('VoiceVault','Please Enter A Valid Email Address')</w:t>
      </w:r>
    </w:p>
    <w:p w14:paraId="25A9E63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EMAIL.set('')</w:t>
      </w:r>
    </w:p>
    <w:p w14:paraId="01F1B52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elif len(p)&lt;6:</w:t>
      </w:r>
    </w:p>
    <w:p w14:paraId="30C08073" w14:textId="77777777" w:rsidR="00191252" w:rsidRPr="00EF5C2C" w:rsidRDefault="00191252" w:rsidP="00B95509">
      <w:pPr>
        <w:spacing w:line="360" w:lineRule="auto"/>
        <w:ind w:left="1701" w:hanging="992"/>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tkMessageBox.showinfo('VoiceVault','Password Length Must Be Greater Then Six')</w:t>
      </w:r>
    </w:p>
    <w:p w14:paraId="640C945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PASSWORD.set('')</w:t>
      </w:r>
    </w:p>
    <w:p w14:paraId="51A3D94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elif fname not in flist:</w:t>
      </w:r>
    </w:p>
    <w:p w14:paraId="15D31C1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tkMessageBox.showinfo('VoiceVault','Please Add Voice Sample')</w:t>
      </w:r>
    </w:p>
    <w:p w14:paraId="5EE940A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else:</w:t>
      </w:r>
    </w:p>
    <w:p w14:paraId="3562E7AB" w14:textId="77777777" w:rsidR="00191252" w:rsidRPr="00EF5C2C" w:rsidRDefault="00191252" w:rsidP="00B95509">
      <w:pPr>
        <w:spacing w:line="360" w:lineRule="auto"/>
        <w:ind w:left="709"/>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Database()</w:t>
      </w:r>
    </w:p>
    <w:p w14:paraId="2E5E552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print("---",n,e,p)</w:t>
      </w:r>
    </w:p>
    <w:p w14:paraId="73F57E53" w14:textId="77777777" w:rsidR="00191252" w:rsidRPr="00EF5C2C" w:rsidRDefault="00191252" w:rsidP="00B95509">
      <w:pPr>
        <w:spacing w:line="360" w:lineRule="auto"/>
        <w:ind w:left="1701" w:hanging="992"/>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 xml:space="preserve">                cursor.execute('''INSERT INTO users(Name, Username, Password) VALUES(%s,%s,%s)''' , (n,e,p))</w:t>
      </w:r>
    </w:p>
    <w:p w14:paraId="2BFC291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create_user_table(n)</w:t>
      </w:r>
    </w:p>
    <w:p w14:paraId="03C149C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mydb.commit()</w:t>
      </w:r>
    </w:p>
    <w:p w14:paraId="2937F26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tkMessageBox.showinfo('VoiceVault','User Registered Successfully')</w:t>
      </w:r>
    </w:p>
    <w:p w14:paraId="625BC34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regwindow.destroy()</w:t>
      </w:r>
    </w:p>
    <w:p w14:paraId="1B3C88AA" w14:textId="182593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voiceverificationlogin()</w:t>
      </w:r>
    </w:p>
    <w:p w14:paraId="7C539D2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t>
      </w:r>
    </w:p>
    <w:p w14:paraId="2EC1A2C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def switchwin3():</w:t>
      </w:r>
    </w:p>
    <w:p w14:paraId="558DDD6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regwindow.destroy()</w:t>
      </w:r>
    </w:p>
    <w:p w14:paraId="65B575CB" w14:textId="74970BCD"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voiceverificationlogin()</w:t>
      </w:r>
    </w:p>
    <w:p w14:paraId="7D74E1A1" w14:textId="77777777" w:rsidR="00191252" w:rsidRPr="00EF5C2C" w:rsidRDefault="00191252" w:rsidP="00B95509">
      <w:pPr>
        <w:spacing w:line="360" w:lineRule="auto"/>
        <w:ind w:left="1418" w:hanging="709"/>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l1 = Label(regwindow, text="Name         : ", bg="white",font = ('Arial',13,'bold'), fg="#2a72af")</w:t>
      </w:r>
    </w:p>
    <w:p w14:paraId="0800EB7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l1.place(x=100, y=250)    </w:t>
      </w:r>
    </w:p>
    <w:p w14:paraId="26568941" w14:textId="77777777" w:rsidR="00191252" w:rsidRPr="00EF5C2C" w:rsidRDefault="00191252" w:rsidP="00B95509">
      <w:pPr>
        <w:spacing w:line="360" w:lineRule="auto"/>
        <w:ind w:left="1418" w:hanging="709"/>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l2 = Label(regwindow, text="Email ID    : ", bg="white",font = ('Arial',13,'bold'), fg="#2a72af")</w:t>
      </w:r>
    </w:p>
    <w:p w14:paraId="60DC459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l2.place(x=100, y=280)</w:t>
      </w:r>
    </w:p>
    <w:p w14:paraId="7D66E741" w14:textId="77777777" w:rsidR="00191252" w:rsidRPr="00EF5C2C" w:rsidRDefault="00191252" w:rsidP="00B95509">
      <w:pPr>
        <w:spacing w:line="360" w:lineRule="auto"/>
        <w:ind w:left="1560" w:hanging="851"/>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l3 = Label(regwindow, text="Password : ", bg="white",font = ('Arial',13,'bold'), fg="#2a72af")</w:t>
      </w:r>
    </w:p>
    <w:p w14:paraId="6FC29F4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l3.place(x=100, y=310)</w:t>
      </w:r>
    </w:p>
    <w:p w14:paraId="18661C06" w14:textId="77777777" w:rsidR="00191252" w:rsidRPr="00EF5C2C" w:rsidRDefault="00191252" w:rsidP="00B95509">
      <w:pPr>
        <w:spacing w:line="360" w:lineRule="auto"/>
        <w:ind w:left="1560" w:hanging="851"/>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l4=Label(regwindow,text="Read the phrase :",bg="white",font=('Arial',13,'bold'), fg="#2a72af")</w:t>
      </w:r>
    </w:p>
    <w:p w14:paraId="204DDDE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l4.place(x=100,y=340)</w:t>
      </w:r>
    </w:p>
    <w:p w14:paraId="6647E5CD" w14:textId="77777777" w:rsidR="00191252" w:rsidRPr="00EF5C2C" w:rsidRDefault="00191252" w:rsidP="00B95509">
      <w:pPr>
        <w:spacing w:line="360" w:lineRule="auto"/>
        <w:ind w:left="1276" w:hanging="567"/>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e1 = Entry(regwindow, textvariable=NAME, bg="#e6f2ff",width = 17,font = ('Arial',13,'bold'), fg="#2a72af")</w:t>
      </w:r>
    </w:p>
    <w:p w14:paraId="6F47CA5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e1.place(x=200, y=250)</w:t>
      </w:r>
    </w:p>
    <w:p w14:paraId="302AD994" w14:textId="77777777" w:rsidR="00191252" w:rsidRPr="00EF5C2C" w:rsidRDefault="00191252" w:rsidP="00B95509">
      <w:pPr>
        <w:spacing w:line="360" w:lineRule="auto"/>
        <w:ind w:left="1276" w:hanging="567"/>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 xml:space="preserve">        e2 = Entry(regwindow, textvariable=EMAIL, bg="#e6f2ff",width = 17,font = ('Arial',13,'bold'), fg="#2a72af")</w:t>
      </w:r>
    </w:p>
    <w:p w14:paraId="76E9D86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e2.place(x=200, y=280)</w:t>
      </w:r>
    </w:p>
    <w:p w14:paraId="041FFF3A" w14:textId="77777777" w:rsidR="00191252" w:rsidRPr="00EF5C2C" w:rsidRDefault="00191252" w:rsidP="00B95509">
      <w:pPr>
        <w:spacing w:line="360" w:lineRule="auto"/>
        <w:ind w:left="1276" w:hanging="567"/>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e3 = Entry(regwindow, textvariable=PASSWORD, bg="#e6f2ff",width = 17,font = ('Arial',13,'bold'), fg="#2a72af")</w:t>
      </w:r>
    </w:p>
    <w:p w14:paraId="1F417D5C" w14:textId="358D0772" w:rsidR="00191252" w:rsidRPr="00EF5C2C" w:rsidRDefault="00191252" w:rsidP="00B95509">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e3.place(x=200, y=310) </w:t>
      </w:r>
    </w:p>
    <w:p w14:paraId="2E73022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m=pyjokes.get_joke(language="en", category="neutral")</w:t>
      </w:r>
    </w:p>
    <w:p w14:paraId="0C11CD3E" w14:textId="29768B1F" w:rsidR="00191252" w:rsidRPr="00EF5C2C" w:rsidRDefault="00191252" w:rsidP="00495759">
      <w:pPr>
        <w:spacing w:line="360" w:lineRule="auto"/>
        <w:ind w:left="1418" w:hanging="1134"/>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e4 = Label(regwindow, text=m, bg="white",font = ('Arial',13,'bold'), fg="#2a72af")</w:t>
      </w:r>
    </w:p>
    <w:p w14:paraId="21FB858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e4.place(x=70, y=380)    </w:t>
      </w:r>
    </w:p>
    <w:p w14:paraId="09E355F1" w14:textId="3732F954" w:rsidR="00191252" w:rsidRPr="00EF5C2C" w:rsidRDefault="00191252" w:rsidP="00F66D5E">
      <w:pPr>
        <w:spacing w:line="360" w:lineRule="auto"/>
        <w:ind w:left="1560" w:hanging="1134"/>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b1 = Button(regwindow, text="ADD THE VOICE SAMPLE", width="21", bg="#1E1D6C", highlightthickness = 0,relief = FLAT, bd = 1, borderwidth=0,font = ('Arial',15,'bold'), fg="#F5FAFE", command=addvoice)</w:t>
      </w:r>
    </w:p>
    <w:p w14:paraId="7164AB4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b1.place(x=100, y=490)</w:t>
      </w:r>
    </w:p>
    <w:p w14:paraId="1F2AFB7D" w14:textId="18426989" w:rsidR="00191252" w:rsidRPr="00EF5C2C" w:rsidRDefault="00191252" w:rsidP="00705799">
      <w:pPr>
        <w:spacing w:line="360" w:lineRule="auto"/>
        <w:ind w:left="1418" w:hanging="709"/>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b2 =  Button(regwindow, text="REGISTER", width="21", bg="#1E1D6C", highlightthickness = 0,relief = FLAT, bd = 1, borderwidth=0,font = ('Arial',15,'bold'), fg="#F5FAFE", command=reg)</w:t>
      </w:r>
    </w:p>
    <w:p w14:paraId="4EFEC03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b2.place(x=100, y=530)</w:t>
      </w:r>
    </w:p>
    <w:p w14:paraId="1E2063E8" w14:textId="77777777" w:rsidR="00191252" w:rsidRPr="00EF5C2C" w:rsidRDefault="00191252" w:rsidP="00C41D5A">
      <w:pPr>
        <w:spacing w:line="360" w:lineRule="auto"/>
        <w:ind w:left="1560" w:hanging="851"/>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b3 = Button(regwindow, text="ALREADY REGISTERD? LOGIN TO VOICEVAULT", width="38", fg="#1E1D6C", highlightthickness = 0,relief = FLAT, bd = 0, borderwidth=0,font = ('Arial',9,'bold'), bg="white",activebackground ="white", command=switchwin3)</w:t>
      </w:r>
    </w:p>
    <w:p w14:paraId="5BA58D0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b3.place(x=94, y=570)</w:t>
      </w:r>
    </w:p>
    <w:p w14:paraId="75448761" w14:textId="23D2DD1A"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regwindow.mainloop()</w:t>
      </w:r>
    </w:p>
    <w:p w14:paraId="610A8A0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def home(username):</w:t>
      </w:r>
    </w:p>
    <w:p w14:paraId="6C5DF6B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global table_name</w:t>
      </w:r>
    </w:p>
    <w:p w14:paraId="5A0DDDC5" w14:textId="6B790236"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table_name = username</w:t>
      </w:r>
    </w:p>
    <w:p w14:paraId="6101C57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 xml:space="preserve">    def load_key():</w:t>
      </w:r>
    </w:p>
    <w:p w14:paraId="1C01BD4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with open(key_path, 'rb') as key_file:</w:t>
      </w:r>
    </w:p>
    <w:p w14:paraId="09C70C1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key = key_file.read()</w:t>
      </w:r>
    </w:p>
    <w:p w14:paraId="3428544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print(key)</w:t>
      </w:r>
    </w:p>
    <w:p w14:paraId="674C3654" w14:textId="4A29721F"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return key</w:t>
      </w:r>
    </w:p>
    <w:p w14:paraId="71CD2C2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def encrypt(file):</w:t>
      </w:r>
    </w:p>
    <w:p w14:paraId="6724974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filename = file.split("/")[-1]</w:t>
      </w:r>
    </w:p>
    <w:p w14:paraId="01CBA1D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file_ext = filename.split(".")[-1]</w:t>
      </w:r>
    </w:p>
    <w:p w14:paraId="587278DA" w14:textId="330BEC79"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print(filename)</w:t>
      </w:r>
    </w:p>
    <w:p w14:paraId="3A932F0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if (file_ext == "jpg" or file_ext == "jpeg" or file_ext == "png"):</w:t>
      </w:r>
    </w:p>
    <w:p w14:paraId="3B7F94E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path = file</w:t>
      </w:r>
    </w:p>
    <w:p w14:paraId="288043B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key = 21</w:t>
      </w:r>
    </w:p>
    <w:p w14:paraId="5BB2057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open file for reading purpose</w:t>
      </w:r>
    </w:p>
    <w:p w14:paraId="05DD2BE3" w14:textId="6B7BB64C"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fin = open(path, 'rb')</w:t>
      </w:r>
    </w:p>
    <w:p w14:paraId="10E9533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storing image data in variable "image"</w:t>
      </w:r>
    </w:p>
    <w:p w14:paraId="622973B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image = fin.read()</w:t>
      </w:r>
    </w:p>
    <w:p w14:paraId="46638C2B" w14:textId="040D615F"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fin.close()</w:t>
      </w:r>
    </w:p>
    <w:p w14:paraId="7405302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converting image into byte array to</w:t>
      </w:r>
    </w:p>
    <w:p w14:paraId="06151C8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perform encryption easily on numeric data</w:t>
      </w:r>
    </w:p>
    <w:p w14:paraId="2DF7482B" w14:textId="105D3263"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image = bytearray(image)</w:t>
      </w:r>
    </w:p>
    <w:p w14:paraId="02986AC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performing XOR operation on each value of bytearray</w:t>
      </w:r>
    </w:p>
    <w:p w14:paraId="2C44D68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for index, values in enumerate(image):</w:t>
      </w:r>
    </w:p>
    <w:p w14:paraId="31096C63" w14:textId="6262AE45"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image[index] = values ^ key</w:t>
      </w:r>
    </w:p>
    <w:p w14:paraId="518FED8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opening file for writting purpose</w:t>
      </w:r>
    </w:p>
    <w:p w14:paraId="7DF14B19" w14:textId="7EC470A5"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 xml:space="preserve">            fin = open("enc_" + filename, 'wb')</w:t>
      </w:r>
    </w:p>
    <w:p w14:paraId="2CDAFB4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writing encrypted data in image</w:t>
      </w:r>
    </w:p>
    <w:p w14:paraId="67E70D7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fin.write(image)</w:t>
      </w:r>
    </w:p>
    <w:p w14:paraId="25FB6D7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fin.close()</w:t>
      </w:r>
    </w:p>
    <w:p w14:paraId="1B37F0BE" w14:textId="51225324"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print('Encryption Done...')</w:t>
      </w:r>
    </w:p>
    <w:p w14:paraId="4C1B5DB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elif file_ext == "txt":</w:t>
      </w:r>
    </w:p>
    <w:p w14:paraId="50E66A1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f1 = open("enc_" + filename, "w")</w:t>
      </w:r>
    </w:p>
    <w:p w14:paraId="32814BA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with open(file) as f:</w:t>
      </w:r>
    </w:p>
    <w:p w14:paraId="253F0D5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data = f.read()</w:t>
      </w:r>
    </w:p>
    <w:p w14:paraId="7EEFC91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for i in data:</w:t>
      </w:r>
    </w:p>
    <w:p w14:paraId="5002C60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sc = 0</w:t>
      </w:r>
    </w:p>
    <w:p w14:paraId="1573135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enc_char = ord(i)</w:t>
      </w:r>
    </w:p>
    <w:p w14:paraId="7ABAD26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if (enc_char % 2 != 0):</w:t>
      </w:r>
    </w:p>
    <w:p w14:paraId="6C27217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enc_char += 1</w:t>
      </w:r>
    </w:p>
    <w:p w14:paraId="343BE74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sc = 224</w:t>
      </w:r>
    </w:p>
    <w:p w14:paraId="7923DA1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enc_char = enc_char // 2</w:t>
      </w:r>
    </w:p>
    <w:p w14:paraId="6F73968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enc_char = chr(enc_char)</w:t>
      </w:r>
    </w:p>
    <w:p w14:paraId="4061920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if (sc == 0):</w:t>
      </w:r>
    </w:p>
    <w:p w14:paraId="7A2BF52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f1.write(enc_char)</w:t>
      </w:r>
    </w:p>
    <w:p w14:paraId="0369A90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else:</w:t>
      </w:r>
    </w:p>
    <w:p w14:paraId="18B54A3C" w14:textId="2CDC66D1"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f1.write(enc_char + chr(sc))</w:t>
      </w:r>
    </w:p>
    <w:p w14:paraId="7DEDA81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print(i, "Encrypt to ", enc_char, ord(enc_char))</w:t>
      </w:r>
    </w:p>
    <w:p w14:paraId="69155CCC" w14:textId="77AF28FA"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f1.close()</w:t>
      </w:r>
    </w:p>
    <w:p w14:paraId="5AE5A4C5" w14:textId="15C40672"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encrypt("x.txt")</w:t>
      </w:r>
    </w:p>
    <w:p w14:paraId="09C899C4" w14:textId="1C37EE33" w:rsidR="00191252" w:rsidRPr="00EF5C2C" w:rsidRDefault="00191252" w:rsidP="00C41D5A">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 xml:space="preserve">    def decrypt(file): </w:t>
      </w:r>
    </w:p>
    <w:p w14:paraId="6FBFA00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filename = file.split("/")[-1]</w:t>
      </w:r>
    </w:p>
    <w:p w14:paraId="22DE79A5" w14:textId="28B9E981"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file_ext = filename.split(".")[-1]</w:t>
      </w:r>
    </w:p>
    <w:p w14:paraId="70ED661D" w14:textId="7F3FBE92"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if (file_ext == "jpg" or file_ext == "jpeg" or file_ext == "png"):</w:t>
      </w:r>
    </w:p>
    <w:p w14:paraId="5E7350A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path = file</w:t>
      </w:r>
    </w:p>
    <w:p w14:paraId="08E9387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key = 21</w:t>
      </w:r>
    </w:p>
    <w:p w14:paraId="7628BA8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fin = open(path, 'rb')</w:t>
      </w:r>
    </w:p>
    <w:p w14:paraId="75A90C3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storing image data in variable "image"</w:t>
      </w:r>
    </w:p>
    <w:p w14:paraId="7146A47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image = fin.read()</w:t>
      </w:r>
    </w:p>
    <w:p w14:paraId="3E1F9D0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fin.close()</w:t>
      </w:r>
    </w:p>
    <w:p w14:paraId="4199C22B" w14:textId="77777777" w:rsidR="00191252" w:rsidRPr="00EF5C2C" w:rsidRDefault="00191252" w:rsidP="00C41D5A">
      <w:pPr>
        <w:spacing w:line="360" w:lineRule="auto"/>
        <w:ind w:left="1843" w:hanging="1134"/>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converting image into byte array to perform decryption easily on numeric data</w:t>
      </w:r>
    </w:p>
    <w:p w14:paraId="42BAC38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image = bytearray(image)</w:t>
      </w:r>
    </w:p>
    <w:p w14:paraId="0C24F35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performing XOR operation on each value of bytearray</w:t>
      </w:r>
    </w:p>
    <w:p w14:paraId="009921A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for index, values in enumerate(image):</w:t>
      </w:r>
    </w:p>
    <w:p w14:paraId="0DAC1E7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image[index] = values ^ key</w:t>
      </w:r>
    </w:p>
    <w:p w14:paraId="0EB2B84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opening file for writting purpose</w:t>
      </w:r>
    </w:p>
    <w:p w14:paraId="7953763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print(filename)</w:t>
      </w:r>
    </w:p>
    <w:p w14:paraId="11EBAB1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fin = open(D_path + "dec_" + filename, 'wb')</w:t>
      </w:r>
    </w:p>
    <w:p w14:paraId="1AFBB30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writing decryption data in image</w:t>
      </w:r>
    </w:p>
    <w:p w14:paraId="450FBA2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fin.write(image)</w:t>
      </w:r>
    </w:p>
    <w:p w14:paraId="076472B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fin.close()</w:t>
      </w:r>
    </w:p>
    <w:p w14:paraId="33925B9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print('Decryption Done...')</w:t>
      </w:r>
    </w:p>
    <w:p w14:paraId="4258195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elif file_ext == "txt":</w:t>
      </w:r>
    </w:p>
    <w:p w14:paraId="48CFECB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f1 = open(D_path + "dec_" + filename, "w")</w:t>
      </w:r>
    </w:p>
    <w:p w14:paraId="439DDD0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 xml:space="preserve">            with open(file) as f:</w:t>
      </w:r>
    </w:p>
    <w:p w14:paraId="1A35C15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data = f.read()</w:t>
      </w:r>
    </w:p>
    <w:p w14:paraId="1B47185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for i in range(len(data)):</w:t>
      </w:r>
    </w:p>
    <w:p w14:paraId="117DDDD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enc_char = ord(data[i]) * 2</w:t>
      </w:r>
    </w:p>
    <w:p w14:paraId="24B4038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if (ord(data[i]) == 224):</w:t>
      </w:r>
    </w:p>
    <w:p w14:paraId="28F73E8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continue</w:t>
      </w:r>
    </w:p>
    <w:p w14:paraId="3025E87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try:</w:t>
      </w:r>
    </w:p>
    <w:p w14:paraId="395475B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if (ord(data[i + 1]) == 224):</w:t>
      </w:r>
    </w:p>
    <w:p w14:paraId="783424A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enc_char = enc_char - 1</w:t>
      </w:r>
    </w:p>
    <w:p w14:paraId="036EDF3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except:</w:t>
      </w:r>
    </w:p>
    <w:p w14:paraId="4F7695B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pass</w:t>
      </w:r>
    </w:p>
    <w:p w14:paraId="1359E7D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enc_char = chr(enc_char)</w:t>
      </w:r>
    </w:p>
    <w:p w14:paraId="7B21027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f1.write(enc_char)</w:t>
      </w:r>
    </w:p>
    <w:p w14:paraId="3C679E3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print(i,"Decrypt to ",enc_char)</w:t>
      </w:r>
    </w:p>
    <w:p w14:paraId="3858B844" w14:textId="1E060BE1"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def convertToBinaryData(filename):</w:t>
      </w:r>
    </w:p>
    <w:p w14:paraId="3EA1CAB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Convert digital data to binary format</w:t>
      </w:r>
    </w:p>
    <w:p w14:paraId="5FEAA94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with open(filename, 'rb') as file:</w:t>
      </w:r>
    </w:p>
    <w:p w14:paraId="486D81C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binaryData = file.read()</w:t>
      </w:r>
    </w:p>
    <w:p w14:paraId="2C189FD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return binaryData</w:t>
      </w:r>
    </w:p>
    <w:p w14:paraId="642366B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def getUrlnName(fileurl):</w:t>
      </w:r>
    </w:p>
    <w:p w14:paraId="3D27DA4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all_f = fileurl.split('/')</w:t>
      </w:r>
    </w:p>
    <w:p w14:paraId="6DDD7B5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url = ""</w:t>
      </w:r>
    </w:p>
    <w:p w14:paraId="64D296E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filename = all_f[-1]</w:t>
      </w:r>
    </w:p>
    <w:p w14:paraId="08A55E3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for i in range(len(all_f) - 1):</w:t>
      </w:r>
    </w:p>
    <w:p w14:paraId="4B1B92A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 xml:space="preserve">            url += all_f[i] + '/'</w:t>
      </w:r>
    </w:p>
    <w:p w14:paraId="061A627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return url, filename</w:t>
      </w:r>
    </w:p>
    <w:p w14:paraId="788CE3F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def upload_file(fileurl):</w:t>
      </w:r>
    </w:p>
    <w:p w14:paraId="5013A14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global statusbar</w:t>
      </w:r>
    </w:p>
    <w:p w14:paraId="1C1DF89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path, filename = getUrlnName(fileurl)</w:t>
      </w:r>
    </w:p>
    <w:p w14:paraId="44D627E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print(path, filename)</w:t>
      </w:r>
    </w:p>
    <w:p w14:paraId="6375B66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encrypt(fileurl)</w:t>
      </w:r>
    </w:p>
    <w:p w14:paraId="2278DB3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file_ext = filename.split('.')[-1]</w:t>
      </w:r>
    </w:p>
    <w:p w14:paraId="117E0E1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filename = "enc_" + filename</w:t>
      </w:r>
    </w:p>
    <w:p w14:paraId="3F8D9496" w14:textId="1A6D467B"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t>
      </w:r>
      <w:r w:rsidR="00C41D5A" w:rsidRPr="00EF5C2C">
        <w:rPr>
          <w:rFonts w:ascii="Times New Roman" w:eastAsia="Times New Roman" w:hAnsi="Times New Roman" w:cs="Times New Roman"/>
          <w:sz w:val="24"/>
          <w:szCs w:val="24"/>
        </w:rPr>
        <w:t xml:space="preserve"> </w:t>
      </w:r>
      <w:r w:rsidRPr="00EF5C2C">
        <w:rPr>
          <w:rFonts w:ascii="Times New Roman" w:eastAsia="Times New Roman" w:hAnsi="Times New Roman" w:cs="Times New Roman"/>
          <w:sz w:val="24"/>
          <w:szCs w:val="24"/>
        </w:rPr>
        <w:t>print(filename)</w:t>
      </w:r>
    </w:p>
    <w:p w14:paraId="0CA6742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if (file_ext == "jpg" or file_ext == "png" or file_ext == "jpeg"):</w:t>
      </w:r>
    </w:p>
    <w:p w14:paraId="68C1FA1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copyfile(filename, "C:/Users/nitis/Desktop" + filename)</w:t>
      </w:r>
    </w:p>
    <w:p w14:paraId="74A437F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p>
    <w:p w14:paraId="5B04095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fileurl = filename</w:t>
      </w:r>
    </w:p>
    <w:p w14:paraId="44E776A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try:</w:t>
      </w:r>
    </w:p>
    <w:p w14:paraId="7EC0681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mycursor = mydb.cursor()</w:t>
      </w:r>
    </w:p>
    <w:p w14:paraId="6777299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file_data = convertToBinaryData(fileurl)</w:t>
      </w:r>
    </w:p>
    <w:p w14:paraId="07DB62C3" w14:textId="77777777" w:rsidR="00191252" w:rsidRPr="00EF5C2C" w:rsidRDefault="00191252" w:rsidP="00C41D5A">
      <w:pPr>
        <w:spacing w:line="360" w:lineRule="auto"/>
        <w:ind w:left="1701" w:hanging="992"/>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query = """INSERT INTO """ + table_name + """ (FileName,File) VALUES (%s,%s) """</w:t>
      </w:r>
    </w:p>
    <w:p w14:paraId="06688CD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values_tuple = (filename, file_data)</w:t>
      </w:r>
    </w:p>
    <w:p w14:paraId="73EFB7D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mycursor.execute(query, values_tuple)</w:t>
      </w:r>
    </w:p>
    <w:p w14:paraId="4E6CCBF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mydb.commit()</w:t>
      </w:r>
    </w:p>
    <w:p w14:paraId="3ED964D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print(mycursor)</w:t>
      </w:r>
    </w:p>
    <w:p w14:paraId="34FDBEE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print("Successfully File Uploaded.")</w:t>
      </w:r>
    </w:p>
    <w:p w14:paraId="059286D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tkMessageBox.showinfo("Success", "Successfully Uploaded")</w:t>
      </w:r>
    </w:p>
    <w:p w14:paraId="614C439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 xml:space="preserve">            statusbar['text'] = ''' UPLOADED '''</w:t>
      </w:r>
    </w:p>
    <w:p w14:paraId="45C9F55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except Exception as e:</w:t>
      </w:r>
    </w:p>
    <w:p w14:paraId="6FD6ADC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print(e)</w:t>
      </w:r>
    </w:p>
    <w:p w14:paraId="19D57F9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tkMessageBox.showwarning("Warning!", e)</w:t>
      </w:r>
    </w:p>
    <w:p w14:paraId="7498A02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def getImageFile(filename):</w:t>
      </w:r>
    </w:p>
    <w:p w14:paraId="1E44BC5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D_path = "Downloads\\"</w:t>
      </w:r>
    </w:p>
    <w:p w14:paraId="4DFAADE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print(D_path + filename)</w:t>
      </w:r>
    </w:p>
    <w:p w14:paraId="24EF1FC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copyfile("C:/Users/nitis/Desktop" + filename, D_path + filename)</w:t>
      </w:r>
    </w:p>
    <w:p w14:paraId="7E77FFA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def write_file(data, filename):</w:t>
      </w:r>
    </w:p>
    <w:p w14:paraId="5C96C39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Convert binary data to proper format and write it on Hard Disk</w:t>
      </w:r>
    </w:p>
    <w:p w14:paraId="1EDB662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with open(filename, 'wb') as file:</w:t>
      </w:r>
    </w:p>
    <w:p w14:paraId="61EBCE1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file.write(data)</w:t>
      </w:r>
    </w:p>
    <w:p w14:paraId="2E4F6C2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p>
    <w:p w14:paraId="710FF69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def download_file(id=None):</w:t>
      </w:r>
    </w:p>
    <w:p w14:paraId="0C74B39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D_path = "./Downloads/"</w:t>
      </w:r>
    </w:p>
    <w:p w14:paraId="74195C9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try:</w:t>
      </w:r>
    </w:p>
    <w:p w14:paraId="0C01554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mycursor = mydb.cursor()</w:t>
      </w:r>
    </w:p>
    <w:p w14:paraId="2796FA9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query = """select * from """ + table_name + """ where ID=""" + str(id)</w:t>
      </w:r>
    </w:p>
    <w:p w14:paraId="560AF53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mycursor.execute(query)</w:t>
      </w:r>
    </w:p>
    <w:p w14:paraId="7D6DA52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for i in mycursor:</w:t>
      </w:r>
    </w:p>
    <w:p w14:paraId="7264C9A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print("id : ", i[0])</w:t>
      </w:r>
    </w:p>
    <w:p w14:paraId="1F986CB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print("filename:", i[1])</w:t>
      </w:r>
    </w:p>
    <w:p w14:paraId="358FCE7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filename = i[i]</w:t>
      </w:r>
    </w:p>
    <w:p w14:paraId="68EFD21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print('File data:',i[2])</w:t>
      </w:r>
    </w:p>
    <w:p w14:paraId="583F253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 xml:space="preserve">                filename = i[1]</w:t>
      </w:r>
    </w:p>
    <w:p w14:paraId="0983708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file_ext = filename.split('.')[-1]</w:t>
      </w:r>
    </w:p>
    <w:p w14:paraId="07ADFF2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if (file_ext == "png" or file_ext == "jpg" or file_ext == "jpeg"):</w:t>
      </w:r>
    </w:p>
    <w:p w14:paraId="3923760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getImageFile(filename)</w:t>
      </w:r>
    </w:p>
    <w:p w14:paraId="2072EC9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else:</w:t>
      </w:r>
    </w:p>
    <w:p w14:paraId="73EB29B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write_file(i[2], D_path + i[1])</w:t>
      </w:r>
    </w:p>
    <w:p w14:paraId="1FACD2B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decrypt(D_path + i[1])</w:t>
      </w:r>
    </w:p>
    <w:p w14:paraId="441C599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print("\n")</w:t>
      </w:r>
    </w:p>
    <w:p w14:paraId="3932731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print(mycursor)</w:t>
      </w:r>
    </w:p>
    <w:p w14:paraId="5F75692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print("Successfully Files Saved.")</w:t>
      </w:r>
    </w:p>
    <w:p w14:paraId="3650FC4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tkMessageBox.showinfo("Success", "Successfully Downloaded")</w:t>
      </w:r>
    </w:p>
    <w:p w14:paraId="5BEAFF3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D_path = "./Downloads/"</w:t>
      </w:r>
    </w:p>
    <w:p w14:paraId="614DCF7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os.remove(D_path + filename)</w:t>
      </w:r>
    </w:p>
    <w:p w14:paraId="011E384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except Exception as e:</w:t>
      </w:r>
    </w:p>
    <w:p w14:paraId="7F616F9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print(e)</w:t>
      </w:r>
    </w:p>
    <w:p w14:paraId="580269A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tkMessageBox.showwarning("Warning!", e)</w:t>
      </w:r>
    </w:p>
    <w:p w14:paraId="4409C48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w:t>
      </w:r>
    </w:p>
    <w:p w14:paraId="45C5FCA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window = Toplevel()</w:t>
      </w:r>
    </w:p>
    <w:p w14:paraId="5779C18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window.title('VoiceVault')</w:t>
      </w:r>
    </w:p>
    <w:p w14:paraId="7501F00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window.resizable(0, 0)</w:t>
      </w:r>
    </w:p>
    <w:p w14:paraId="6661CE7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w:t>
      </w:r>
    </w:p>
    <w:p w14:paraId="5139FB8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user32 = ctypes.windll.user32</w:t>
      </w:r>
    </w:p>
    <w:p w14:paraId="387242A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user32.SetProcessDPIAware()</w:t>
      </w:r>
    </w:p>
    <w:p w14:paraId="1273E2C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 h] = [user32.GetSystemMetrics(0), user32.GetSystemMetrics(1)]</w:t>
      </w:r>
    </w:p>
    <w:p w14:paraId="02CEB0A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 xml:space="preserve">    lt = [w, h]</w:t>
      </w:r>
    </w:p>
    <w:p w14:paraId="4E5C96E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a = str(lt[0] // 2 - 525)</w:t>
      </w:r>
    </w:p>
    <w:p w14:paraId="5116867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 = str(lt[1] // 2 - 345)</w:t>
      </w:r>
    </w:p>
    <w:p w14:paraId="6830A26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window.geometry("1050x640+" + a + "+" + b)</w:t>
      </w:r>
    </w:p>
    <w:p w14:paraId="2CD3EF5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window.config(bg='#203647')</w:t>
      </w:r>
    </w:p>
    <w:p w14:paraId="6943E43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w:t>
      </w:r>
    </w:p>
    <w:p w14:paraId="6C974EB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def upload():</w:t>
      </w:r>
    </w:p>
    <w:p w14:paraId="03B3FE4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global filename, statusbar</w:t>
      </w:r>
    </w:p>
    <w:p w14:paraId="2B2DBE95" w14:textId="77777777" w:rsidR="00191252" w:rsidRPr="00EF5C2C" w:rsidRDefault="00191252" w:rsidP="00C41D5A">
      <w:pPr>
        <w:spacing w:line="360" w:lineRule="auto"/>
        <w:ind w:left="1276" w:hanging="567"/>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canvas = Canvas(window, height=800, width=847, highlightthickness=0, bd=0, bg='#203647')</w:t>
      </w:r>
    </w:p>
    <w:p w14:paraId="14F5321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canvas.place(x=0, y=0)</w:t>
      </w:r>
    </w:p>
    <w:p w14:paraId="1D8FA600" w14:textId="77777777" w:rsidR="00191252" w:rsidRPr="00EF5C2C" w:rsidRDefault="00191252" w:rsidP="00C41D5A">
      <w:pPr>
        <w:spacing w:line="360" w:lineRule="auto"/>
        <w:ind w:left="1276" w:hanging="567"/>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statusbar = Label(canvas, font=("Arial", 16, "italic bold"), background='#12232E', fg='#EEFBFB', width=65, height=1,</w:t>
      </w:r>
    </w:p>
    <w:p w14:paraId="2AE01B54" w14:textId="0310684D"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highlightthickness=0, bd=3)</w:t>
      </w:r>
    </w:p>
    <w:p w14:paraId="72852A5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statusbar.place(x=0, y=610)</w:t>
      </w:r>
    </w:p>
    <w:p w14:paraId="79B77BF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statusbar["text"] = '''Currently Selected File : None'''</w:t>
      </w:r>
    </w:p>
    <w:p w14:paraId="0CD5976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def browse():</w:t>
      </w:r>
    </w:p>
    <w:p w14:paraId="791EC95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global filename</w:t>
      </w:r>
    </w:p>
    <w:p w14:paraId="2D1E4CBF" w14:textId="77777777" w:rsidR="00191252" w:rsidRPr="00EF5C2C" w:rsidRDefault="00191252" w:rsidP="00C41D5A">
      <w:pPr>
        <w:spacing w:line="360" w:lineRule="auto"/>
        <w:ind w:left="1701" w:hanging="992"/>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filename = filedialog.askopenfilename(initialdir=os.getcwd(), title="Select file",</w:t>
      </w:r>
    </w:p>
    <w:p w14:paraId="7E72FBE6" w14:textId="0773BC5D"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filetypes=(("All Files", "*.*"), ("Text Files", ".txt")))</w:t>
      </w:r>
    </w:p>
    <w:p w14:paraId="1C368F7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 = filename.split('/')[-1]</w:t>
      </w:r>
    </w:p>
    <w:p w14:paraId="130E113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lt = list(f)</w:t>
      </w:r>
    </w:p>
    <w:p w14:paraId="1DB69E7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c = 0</w:t>
      </w:r>
    </w:p>
    <w:p w14:paraId="01EA9D1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x = ''</w:t>
      </w:r>
    </w:p>
    <w:p w14:paraId="20985A7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 xml:space="preserve">            for i in lt:</w:t>
      </w:r>
    </w:p>
    <w:p w14:paraId="0FD4219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c += 1</w:t>
      </w:r>
    </w:p>
    <w:p w14:paraId="58186BF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if c &lt; 40:</w:t>
      </w:r>
    </w:p>
    <w:p w14:paraId="3BF3276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x += i</w:t>
      </w:r>
    </w:p>
    <w:p w14:paraId="7A3C064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if c == 40:</w:t>
      </w:r>
    </w:p>
    <w:p w14:paraId="6BCA3D9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x = x + '...'</w:t>
      </w:r>
    </w:p>
    <w:p w14:paraId="48A9BBA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break</w:t>
      </w:r>
    </w:p>
    <w:p w14:paraId="32918C0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statusbar["text"] = '''Currently Selected File : ''' + x</w:t>
      </w:r>
    </w:p>
    <w:p w14:paraId="14B5BA8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extension = "." + f.split(".")[-1]</w:t>
      </w:r>
    </w:p>
    <w:p w14:paraId="1AC128D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p>
    <w:p w14:paraId="7F49174C" w14:textId="77777777" w:rsidR="00191252" w:rsidRPr="00EF5C2C" w:rsidRDefault="00191252" w:rsidP="00C41D5A">
      <w:pPr>
        <w:spacing w:line="360" w:lineRule="auto"/>
        <w:ind w:left="1560" w:hanging="851"/>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vid_fm = [".flv", ".avi", ".mp4", ".3gp", ".mov", ".webm", ".ogg", ".qt", ".avchd"]</w:t>
      </w:r>
    </w:p>
    <w:p w14:paraId="320FB23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aud_fm = [".flac", ".mp3", ".wav", ".wma", ".aac"]</w:t>
      </w:r>
    </w:p>
    <w:p w14:paraId="1F35190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p>
    <w:p w14:paraId="530E506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if extension in vid_fm:</w:t>
      </w:r>
    </w:p>
    <w:p w14:paraId="67303D7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tkMessageBox.showerror(title="Video File!",</w:t>
      </w:r>
    </w:p>
    <w:p w14:paraId="40B3C0B9" w14:textId="77777777" w:rsidR="00191252" w:rsidRPr="00EF5C2C" w:rsidRDefault="00191252" w:rsidP="00C41D5A">
      <w:pPr>
        <w:spacing w:line="360" w:lineRule="auto"/>
        <w:ind w:left="1701" w:hanging="2268"/>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message="Free version of this server doesn't allow storing of video file!")</w:t>
      </w:r>
    </w:p>
    <w:p w14:paraId="4AF54AA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browse()</w:t>
      </w:r>
    </w:p>
    <w:p w14:paraId="3F3DD38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elif extension in aud_fm:</w:t>
      </w:r>
    </w:p>
    <w:p w14:paraId="41E8498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tkMessageBox.showerror(title="Audio File!",</w:t>
      </w:r>
    </w:p>
    <w:p w14:paraId="075A2421" w14:textId="1A069552" w:rsidR="00191252" w:rsidRPr="00EF5C2C" w:rsidRDefault="00191252" w:rsidP="00C41D5A">
      <w:pPr>
        <w:spacing w:line="360" w:lineRule="auto"/>
        <w:ind w:left="1701"/>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message="Free version of this server doesn't allow storing of audio file!")</w:t>
      </w:r>
    </w:p>
    <w:p w14:paraId="2828B62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browse()</w:t>
      </w:r>
    </w:p>
    <w:p w14:paraId="4FD50A01" w14:textId="4812DEC9" w:rsidR="00191252" w:rsidRPr="00EF5C2C" w:rsidRDefault="00191252" w:rsidP="00C41D5A">
      <w:pPr>
        <w:spacing w:line="360" w:lineRule="auto"/>
        <w:ind w:left="1701" w:hanging="567"/>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heading = Label(window, text="--- Encrypt And Upload File On Server ---", fg="#EEFBFB",font=('Calibiri', 28, 'bold'), bg="#203647")</w:t>
      </w:r>
    </w:p>
    <w:p w14:paraId="3AED959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heading.place(x=70, y=30)</w:t>
      </w:r>
    </w:p>
    <w:p w14:paraId="47918C4A" w14:textId="00D0D237" w:rsidR="00191252" w:rsidRPr="00EF5C2C" w:rsidRDefault="00191252" w:rsidP="00C41D5A">
      <w:pPr>
        <w:spacing w:line="360" w:lineRule="auto"/>
        <w:ind w:left="1276"/>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subheading = Label(window, text="-:  Browse File :-", fg="#EEFBFB", font=('Calibiri', 18, 'bold'), bg="#203647")</w:t>
      </w:r>
    </w:p>
    <w:p w14:paraId="35BFCE1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subheading.place(x=330, y=120)</w:t>
      </w:r>
    </w:p>
    <w:p w14:paraId="1A51648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imgfile = Image.open(ImagePath+'browse.png')</w:t>
      </w:r>
    </w:p>
    <w:p w14:paraId="3F8B512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imgfile = imgfile.resize((300, 300))</w:t>
      </w:r>
    </w:p>
    <w:p w14:paraId="5EB566D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browse_img = ImageTk.PhotoImage(imgfile)</w:t>
      </w:r>
    </w:p>
    <w:p w14:paraId="7038055F" w14:textId="1909446D" w:rsidR="00191252" w:rsidRPr="00EF5C2C" w:rsidRDefault="00191252" w:rsidP="00C41D5A">
      <w:pPr>
        <w:spacing w:line="360" w:lineRule="auto"/>
        <w:ind w:left="1134"/>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panel2 = Button(canvas, image=browse_img, bg="#203647", highlightthickness=0, bd=0, activebackground="#203647",</w:t>
      </w:r>
    </w:p>
    <w:p w14:paraId="30330C9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command=browse)</w:t>
      </w:r>
    </w:p>
    <w:p w14:paraId="3176D91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panel2.image = browse_img</w:t>
      </w:r>
    </w:p>
    <w:p w14:paraId="3773383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panel2.place(x=290, y=200)</w:t>
      </w:r>
    </w:p>
    <w:p w14:paraId="5A3FC522" w14:textId="6151AB62" w:rsidR="00191252" w:rsidRPr="00EF5C2C" w:rsidRDefault="00C41D5A" w:rsidP="00C41D5A">
      <w:pPr>
        <w:spacing w:line="360" w:lineRule="auto"/>
        <w:ind w:left="1418" w:hanging="1276"/>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t>
      </w:r>
      <w:r w:rsidR="00191252" w:rsidRPr="00EF5C2C">
        <w:rPr>
          <w:rFonts w:ascii="Times New Roman" w:eastAsia="Times New Roman" w:hAnsi="Times New Roman" w:cs="Times New Roman"/>
          <w:sz w:val="24"/>
          <w:szCs w:val="24"/>
        </w:rPr>
        <w:t xml:space="preserve">b = Button(window, text="Upload File", width=20, bg="#EEFBFB", </w:t>
      </w:r>
      <w:r w:rsidRPr="00EF5C2C">
        <w:rPr>
          <w:rFonts w:ascii="Times New Roman" w:eastAsia="Times New Roman" w:hAnsi="Times New Roman" w:cs="Times New Roman"/>
          <w:sz w:val="24"/>
          <w:szCs w:val="24"/>
        </w:rPr>
        <w:t xml:space="preserve">                 </w:t>
      </w:r>
      <w:r w:rsidR="00191252" w:rsidRPr="00EF5C2C">
        <w:rPr>
          <w:rFonts w:ascii="Times New Roman" w:eastAsia="Times New Roman" w:hAnsi="Times New Roman" w:cs="Times New Roman"/>
          <w:sz w:val="24"/>
          <w:szCs w:val="24"/>
        </w:rPr>
        <w:t>highlightthickness=0, font=('Calibiri', 24, 'bold'),</w:t>
      </w:r>
    </w:p>
    <w:p w14:paraId="5B7A8390" w14:textId="77777777" w:rsidR="00191252" w:rsidRPr="00EF5C2C" w:rsidRDefault="00191252" w:rsidP="00C41D5A">
      <w:pPr>
        <w:spacing w:line="360" w:lineRule="auto"/>
        <w:ind w:left="1701" w:hanging="1134"/>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bd=0, fg="#203647", activebackground="#4DA8DA", command=lambda: upload_file(filename))</w:t>
      </w:r>
    </w:p>
    <w:p w14:paraId="06161FD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b.place(x=250, y=450)</w:t>
      </w:r>
    </w:p>
    <w:p w14:paraId="51E6558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def download():</w:t>
      </w:r>
    </w:p>
    <w:p w14:paraId="0C6CB3E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global flag, id_selected</w:t>
      </w:r>
    </w:p>
    <w:p w14:paraId="413E68C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global statusbar</w:t>
      </w:r>
    </w:p>
    <w:p w14:paraId="1247700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flag = False</w:t>
      </w:r>
    </w:p>
    <w:p w14:paraId="59A21B3B" w14:textId="77777777" w:rsidR="00191252" w:rsidRPr="00EF5C2C" w:rsidRDefault="00191252" w:rsidP="00C41D5A">
      <w:pPr>
        <w:spacing w:line="360" w:lineRule="auto"/>
        <w:ind w:left="1560" w:hanging="851"/>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canvas = Canvas(window, height=800, width=847, highlightthickness=0, bd=0, bg='#203647')</w:t>
      </w:r>
    </w:p>
    <w:p w14:paraId="3AFB79F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canvas.place(x=0, y=0)</w:t>
      </w:r>
    </w:p>
    <w:p w14:paraId="5C8359F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Creating A View Item Window</w:t>
      </w:r>
    </w:p>
    <w:p w14:paraId="361F330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Topwindow = Frame(canvas, bd=5, relief=SOLID)</w:t>
      </w:r>
    </w:p>
    <w:p w14:paraId="65F51BE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Topwindow.pack(side=TOP, fill=X)</w:t>
      </w:r>
    </w:p>
    <w:p w14:paraId="073D86D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 xml:space="preserve">        Midwindow = Frame(canvas, width=500, bg='#203647')</w:t>
      </w:r>
    </w:p>
    <w:p w14:paraId="5E6B29A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Midwindow.pack()</w:t>
      </w:r>
    </w:p>
    <w:p w14:paraId="502A621B" w14:textId="77777777" w:rsidR="00191252" w:rsidRPr="00EF5C2C" w:rsidRDefault="00191252" w:rsidP="00C41D5A">
      <w:pPr>
        <w:spacing w:line="360" w:lineRule="auto"/>
        <w:ind w:left="1701" w:hanging="992"/>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lbl_text = Label(Topwindow, text="Avilable Files On Server", font=('calibri', 23, 'bold'), width=52, bg="#203647",</w:t>
      </w:r>
    </w:p>
    <w:p w14:paraId="05028F9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fg='white')</w:t>
      </w:r>
    </w:p>
    <w:p w14:paraId="4E4C196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lbl_text.pack()</w:t>
      </w:r>
    </w:p>
    <w:p w14:paraId="58786EE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scrollbarx = Scrollbar(Midwindow, orient=HORIZONTAL)</w:t>
      </w:r>
    </w:p>
    <w:p w14:paraId="1F44250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scrollbary = Scrollbar(Midwindow, orient=VERTICAL)</w:t>
      </w:r>
    </w:p>
    <w:p w14:paraId="6593C0CB" w14:textId="7E783F7E" w:rsidR="00191252" w:rsidRPr="00EF5C2C" w:rsidRDefault="00191252" w:rsidP="00C41D5A">
      <w:pPr>
        <w:spacing w:line="360" w:lineRule="auto"/>
        <w:ind w:left="1843" w:hanging="1134"/>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tree = ttk.Treeview(Midwindow, columns=('ID', 'FileName'), selectmode="extended", height=24, yscrollcommand=scrollbary.set, xscrollcommand=scrollbarx.set)</w:t>
      </w:r>
    </w:p>
    <w:p w14:paraId="70580E8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p>
    <w:p w14:paraId="7D312DC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scrollbary.config(command=tree.yview)</w:t>
      </w:r>
    </w:p>
    <w:p w14:paraId="62B5E6B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scrollbary.pack(side=RIGHT, fill=Y)</w:t>
      </w:r>
    </w:p>
    <w:p w14:paraId="7760AF9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scrollbarx.config(command=tree.xview)</w:t>
      </w:r>
    </w:p>
    <w:p w14:paraId="7E031CD4" w14:textId="217B802F" w:rsidR="00191252" w:rsidRPr="00EF5C2C" w:rsidRDefault="00191252" w:rsidP="00C41D5A">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scrollbarx.pack(side=BOTTOM, fill=X)</w:t>
      </w:r>
    </w:p>
    <w:p w14:paraId="5875EDD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style = ttk.Style(Midwindow)</w:t>
      </w:r>
    </w:p>
    <w:p w14:paraId="3F3268F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set ttk theme to "clam" which support the fieldbackground option</w:t>
      </w:r>
    </w:p>
    <w:p w14:paraId="0BF26C8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style.theme_use("clam")</w:t>
      </w:r>
    </w:p>
    <w:p w14:paraId="6E396C59" w14:textId="47BBCFA7" w:rsidR="00191252" w:rsidRPr="00EF5C2C" w:rsidRDefault="00191252" w:rsidP="00C41D5A">
      <w:pPr>
        <w:spacing w:line="360" w:lineRule="auto"/>
        <w:ind w:left="1418" w:hanging="709"/>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style.configure("Treeview",background="white", fieldbackground="white", foreground="#203647", font=(3))</w:t>
      </w:r>
    </w:p>
    <w:p w14:paraId="5F0951C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tree.heading('ID', text="ID", anchor=W)</w:t>
      </w:r>
    </w:p>
    <w:p w14:paraId="0393D59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tree.heading('FileName', text="Filename", anchor=W)</w:t>
      </w:r>
    </w:p>
    <w:p w14:paraId="0601AD9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tree.column('#0', stretch=NO, minwidth=0, width=0)</w:t>
      </w:r>
    </w:p>
    <w:p w14:paraId="096D373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tree.column('#1', stretch=NO, minwidth=0, width=70)</w:t>
      </w:r>
    </w:p>
    <w:p w14:paraId="3DEC567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 xml:space="preserve">        tree.column('#2', stretch=NO, minwidth=0, width=750)</w:t>
      </w:r>
    </w:p>
    <w:p w14:paraId="5D21E10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def selected(a):</w:t>
      </w:r>
    </w:p>
    <w:p w14:paraId="77C290C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global flag, id_selected</w:t>
      </w:r>
    </w:p>
    <w:p w14:paraId="7E39D85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flag = True</w:t>
      </w:r>
    </w:p>
    <w:p w14:paraId="0C2D9A1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curItem = tree.focus()</w:t>
      </w:r>
    </w:p>
    <w:p w14:paraId="4C7D0A0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try:</w:t>
      </w:r>
    </w:p>
    <w:p w14:paraId="73F72FD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id_selected = tree.item(curItem)['values'][0]</w:t>
      </w:r>
    </w:p>
    <w:p w14:paraId="6CF3683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except:</w:t>
      </w:r>
    </w:p>
    <w:p w14:paraId="50F2758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pass</w:t>
      </w:r>
    </w:p>
    <w:p w14:paraId="373AA42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def download_item():</w:t>
      </w:r>
    </w:p>
    <w:p w14:paraId="5FB909B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global flag, id_selected</w:t>
      </w:r>
    </w:p>
    <w:p w14:paraId="58B6C61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if flag == True:</w:t>
      </w:r>
    </w:p>
    <w:p w14:paraId="76D9351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download_file(id_selected)</w:t>
      </w:r>
    </w:p>
    <w:p w14:paraId="05D5C48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flag = False</w:t>
      </w:r>
    </w:p>
    <w:p w14:paraId="74E1A33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else:</w:t>
      </w:r>
    </w:p>
    <w:p w14:paraId="0F407BCF" w14:textId="77777777" w:rsidR="00191252" w:rsidRPr="00EF5C2C" w:rsidRDefault="00191252" w:rsidP="0067051E">
      <w:pPr>
        <w:spacing w:line="360" w:lineRule="auto"/>
        <w:ind w:left="1701" w:hanging="992"/>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tkMessageBox.showerror(title="File Not Selected", message="Select File to Download !")</w:t>
      </w:r>
    </w:p>
    <w:p w14:paraId="534C0C8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def view_files():</w:t>
      </w:r>
    </w:p>
    <w:p w14:paraId="278A543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try:</w:t>
      </w:r>
    </w:p>
    <w:p w14:paraId="00CD976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mycursor = mydb.cursor()</w:t>
      </w:r>
    </w:p>
    <w:p w14:paraId="6A36009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query = """select * from """ + table_name</w:t>
      </w:r>
    </w:p>
    <w:p w14:paraId="34C1873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mycursor.execute(query)</w:t>
      </w:r>
    </w:p>
    <w:p w14:paraId="7F6CE63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for i in mycursor:</w:t>
      </w:r>
    </w:p>
    <w:p w14:paraId="0FC82C97"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lt = [i[0], i[1]]</w:t>
      </w:r>
    </w:p>
    <w:p w14:paraId="0D634C4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tree.insert('', 'end', values=(lt))</w:t>
      </w:r>
    </w:p>
    <w:p w14:paraId="3572658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 xml:space="preserve">            except Exception as e:</w:t>
      </w:r>
    </w:p>
    <w:p w14:paraId="00AE0A8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print(e)</w:t>
      </w:r>
    </w:p>
    <w:p w14:paraId="4AEDA92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tree.bind('&lt;ButtonRelease-1&gt;', selected)</w:t>
      </w:r>
    </w:p>
    <w:p w14:paraId="1A7FAE4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tree.pack()</w:t>
      </w:r>
    </w:p>
    <w:p w14:paraId="2F4CA451" w14:textId="77777777" w:rsidR="00191252" w:rsidRPr="00EF5C2C" w:rsidRDefault="00191252" w:rsidP="00BF7ACF">
      <w:pPr>
        <w:spacing w:line="360" w:lineRule="auto"/>
        <w:ind w:left="1701" w:hanging="992"/>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Button(Midwindow, text='Download', font=('calibri', 21, 'bold'), width=54, bg="#203647", fg='white',</w:t>
      </w:r>
    </w:p>
    <w:p w14:paraId="2A4893D0" w14:textId="77777777" w:rsidR="00191252" w:rsidRPr="00EF5C2C" w:rsidRDefault="00191252" w:rsidP="00BF7ACF">
      <w:pPr>
        <w:spacing w:line="360" w:lineRule="auto"/>
        <w:ind w:left="720" w:hanging="436"/>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command=download_item).pack()</w:t>
      </w:r>
    </w:p>
    <w:p w14:paraId="3D5B6AF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thread = threading.Thread(target=view_files)</w:t>
      </w:r>
    </w:p>
    <w:p w14:paraId="7723DF8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thread.start()</w:t>
      </w:r>
    </w:p>
    <w:p w14:paraId="7FB32E76" w14:textId="77777777" w:rsidR="00BF7ACF" w:rsidRPr="00EF5C2C" w:rsidRDefault="00BF7ACF" w:rsidP="00191252">
      <w:pPr>
        <w:spacing w:line="360" w:lineRule="auto"/>
        <w:ind w:left="720"/>
        <w:jc w:val="both"/>
        <w:rPr>
          <w:rFonts w:ascii="Times New Roman" w:eastAsia="Times New Roman" w:hAnsi="Times New Roman" w:cs="Times New Roman"/>
          <w:sz w:val="24"/>
          <w:szCs w:val="24"/>
        </w:rPr>
      </w:pPr>
    </w:p>
    <w:p w14:paraId="6B0B0384" w14:textId="54FCC234"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def about():</w:t>
      </w:r>
    </w:p>
    <w:p w14:paraId="2092D0EC" w14:textId="77777777" w:rsidR="00191252" w:rsidRPr="00EF5C2C" w:rsidRDefault="00191252" w:rsidP="00BF7ACF">
      <w:pPr>
        <w:spacing w:line="360" w:lineRule="auto"/>
        <w:ind w:left="1701" w:hanging="85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canvas = Canvas(window, height=800, width=847, highlightthickness=0, bd=0, bg='#203647')</w:t>
      </w:r>
    </w:p>
    <w:p w14:paraId="3B65ABDA"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imgq = Image.open(ImagePath+"abc.png")</w:t>
      </w:r>
    </w:p>
    <w:p w14:paraId="467E93ED"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image1 = ImageTk.PhotoImage(imgq)</w:t>
      </w:r>
    </w:p>
    <w:p w14:paraId="00FDBAC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panel1 = Label(canvas, image=image1, highlightthickness=0, bd=0)</w:t>
      </w:r>
    </w:p>
    <w:p w14:paraId="20F20E7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panel1.image = image1  # keep a reference</w:t>
      </w:r>
    </w:p>
    <w:p w14:paraId="01211C3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panel1.pack(side='top', fill='both', expand='yes')</w:t>
      </w:r>
    </w:p>
    <w:p w14:paraId="6E43043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canvas.place(x=0, y=0)</w:t>
      </w:r>
    </w:p>
    <w:p w14:paraId="5E4381F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def Exit():</w:t>
      </w:r>
    </w:p>
    <w:p w14:paraId="5EDD28E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 Function To Get Pop Up A Exit Window</w:t>
      </w:r>
    </w:p>
    <w:p w14:paraId="6577401E" w14:textId="77777777" w:rsidR="00191252" w:rsidRPr="00EF5C2C" w:rsidRDefault="00191252" w:rsidP="00255707">
      <w:pPr>
        <w:spacing w:line="360" w:lineRule="auto"/>
        <w:ind w:left="1418" w:hanging="709"/>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result = tkMessageBox.askquestion('VoiceVault', 'Are you sure you want to exit?', icon="warning")</w:t>
      </w:r>
    </w:p>
    <w:p w14:paraId="2AE3B80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if result == 'yes':</w:t>
      </w:r>
    </w:p>
    <w:p w14:paraId="7D18E64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window.destroy()</w:t>
      </w:r>
    </w:p>
    <w:p w14:paraId="3F46E89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 xml:space="preserve">            exit()</w:t>
      </w:r>
    </w:p>
    <w:p w14:paraId="1E54D420"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else:</w:t>
      </w:r>
    </w:p>
    <w:p w14:paraId="375A941C" w14:textId="77777777" w:rsidR="00191252" w:rsidRPr="00EF5C2C" w:rsidRDefault="00191252" w:rsidP="00255707">
      <w:pPr>
        <w:spacing w:line="360" w:lineRule="auto"/>
        <w:ind w:left="1560" w:hanging="851"/>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tkMessageBox.showinfo('Return', 'You will now return to the application screen')</w:t>
      </w:r>
    </w:p>
    <w:p w14:paraId="3985937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def logout():</w:t>
      </w:r>
    </w:p>
    <w:p w14:paraId="54773923"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window.destroy()</w:t>
      </w:r>
    </w:p>
    <w:p w14:paraId="7CD7C5AF"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voiceverificationlogin()</w:t>
      </w:r>
    </w:p>
    <w:p w14:paraId="161758ED" w14:textId="77777777" w:rsidR="00191252" w:rsidRPr="00EF5C2C" w:rsidRDefault="00191252" w:rsidP="0016047B">
      <w:pPr>
        <w:spacing w:line="360" w:lineRule="auto"/>
        <w:ind w:left="1418" w:hanging="425"/>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canvas = Canvas(window, height=800, width=700, highlightthickness=0, bd=0, bg='#EEFBFB')</w:t>
      </w:r>
    </w:p>
    <w:p w14:paraId="18BB2A08" w14:textId="1832BE8C"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t>
      </w:r>
      <w:r w:rsidR="0016047B" w:rsidRPr="00EF5C2C">
        <w:rPr>
          <w:rFonts w:ascii="Times New Roman" w:eastAsia="Times New Roman" w:hAnsi="Times New Roman" w:cs="Times New Roman"/>
          <w:sz w:val="24"/>
          <w:szCs w:val="24"/>
        </w:rPr>
        <w:t xml:space="preserve">    </w:t>
      </w:r>
      <w:r w:rsidRPr="00EF5C2C">
        <w:rPr>
          <w:rFonts w:ascii="Times New Roman" w:eastAsia="Times New Roman" w:hAnsi="Times New Roman" w:cs="Times New Roman"/>
          <w:sz w:val="24"/>
          <w:szCs w:val="24"/>
        </w:rPr>
        <w:t>canvas.place(x=848, y=0)</w:t>
      </w:r>
    </w:p>
    <w:p w14:paraId="5F4835A5"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p>
    <w:p w14:paraId="703ED261" w14:textId="77777777" w:rsidR="00191252" w:rsidRPr="00EF5C2C" w:rsidRDefault="00191252" w:rsidP="00F61B1E">
      <w:pPr>
        <w:spacing w:line="360" w:lineRule="auto"/>
        <w:ind w:left="1276" w:hanging="567"/>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head = Label(window, text=" ````VOICEVAULT````", bg="#EEFBFB", font=('Calibiri', 17, 'bold'), fg="#203647")</w:t>
      </w:r>
    </w:p>
    <w:p w14:paraId="3519D27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head.place(x=850, y=10)</w:t>
      </w:r>
    </w:p>
    <w:p w14:paraId="74F75CC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file_img = Image.open(ImagePath+'icon.png')</w:t>
      </w:r>
    </w:p>
    <w:p w14:paraId="50AE65F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file_img = file_img.resize((195, 275))</w:t>
      </w:r>
    </w:p>
    <w:p w14:paraId="4D8A15A2"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icon_img = ImageTk.PhotoImage(file_img)</w:t>
      </w:r>
    </w:p>
    <w:p w14:paraId="456CD97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panel = Label(window, image=icon_img, bg="#EEFBFB")</w:t>
      </w:r>
    </w:p>
    <w:p w14:paraId="7BDEABF9"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panel.place(x=850, y=60)</w:t>
      </w:r>
    </w:p>
    <w:p w14:paraId="6BDD16EA" w14:textId="2CB80165" w:rsidR="00191252" w:rsidRPr="00EF5C2C" w:rsidRDefault="00191252" w:rsidP="00951432">
      <w:pPr>
        <w:spacing w:line="360" w:lineRule="auto"/>
        <w:ind w:left="1134" w:hanging="425"/>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b1 = Button(window, text="Upload", width=14, fg="#EEFBFB", highlightthickness=0, font=('Calibiri', 17, 'bold'), bd=0, bg="#203647", activebackground="#EEFBFB", command=upload)</w:t>
      </w:r>
    </w:p>
    <w:p w14:paraId="1BC4EEFE"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b1.place(x=849, y=350)</w:t>
      </w:r>
    </w:p>
    <w:p w14:paraId="6D1153F9" w14:textId="77777777" w:rsidR="00191252" w:rsidRPr="00EF5C2C" w:rsidRDefault="00191252" w:rsidP="00951432">
      <w:pPr>
        <w:spacing w:line="360" w:lineRule="auto"/>
        <w:ind w:left="1276" w:hanging="567"/>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b2 = Button(window, text="Download", width=14, fg="#EEFBFB", highlightthickness=0, font=('Calibiri', 17, 'bold'), bd=0,</w:t>
      </w:r>
    </w:p>
    <w:p w14:paraId="4CCF5F28"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bg="#203647", activebackground="#EEFBFB", command=download)</w:t>
      </w:r>
    </w:p>
    <w:p w14:paraId="4A826A5B"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lastRenderedPageBreak/>
        <w:t xml:space="preserve">    b2.place(x=849, y=412)</w:t>
      </w:r>
    </w:p>
    <w:p w14:paraId="41872799" w14:textId="3BEE1C69" w:rsidR="00191252" w:rsidRPr="00EF5C2C" w:rsidRDefault="00191252" w:rsidP="00951432">
      <w:pPr>
        <w:spacing w:line="360" w:lineRule="auto"/>
        <w:ind w:left="1276" w:hanging="567"/>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b3 = Button(window, text="About", width=14, fg="#EEFBFB", highlightthickness=0, font=('Calibiri', 17, 'bold'), bd=0, bg="#203647", activebackground="#EEFBFB", command=about)</w:t>
      </w:r>
    </w:p>
    <w:p w14:paraId="7906E50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b3.place(x=849, y=474)</w:t>
      </w:r>
    </w:p>
    <w:p w14:paraId="315F2349" w14:textId="4E6418AC" w:rsidR="00191252" w:rsidRPr="00EF5C2C" w:rsidRDefault="00191252" w:rsidP="00951432">
      <w:pPr>
        <w:spacing w:line="360" w:lineRule="auto"/>
        <w:ind w:left="1276" w:hanging="567"/>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b4 = Button(window, text="Logout", width=14, fg="#EEFBFB", highlightthickness=0, font=('Calibiri', 17, 'bold'), bd=0, bg="#203647", activebackground="#EEFBFB", command=logout)</w:t>
      </w:r>
    </w:p>
    <w:p w14:paraId="29D97FB6"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b4.place(x=849, y=536)</w:t>
      </w:r>
    </w:p>
    <w:p w14:paraId="3AC1BDF0" w14:textId="29509EEF" w:rsidR="00191252" w:rsidRPr="00EF5C2C" w:rsidRDefault="00191252" w:rsidP="00951432">
      <w:pPr>
        <w:spacing w:line="360" w:lineRule="auto"/>
        <w:ind w:left="1276" w:hanging="567"/>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b4 = Button(window, text="Exit", width=14, fg="#EEFBFB", highlightthickness=0, font=('Calibiri', 17, 'bold'), bd=0, bg="#203647", activebackground="#EEFBFB", command=Exit)</w:t>
      </w:r>
    </w:p>
    <w:p w14:paraId="35A06CB1"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b4.place(x=849, y=588)</w:t>
      </w:r>
    </w:p>
    <w:p w14:paraId="6676873C"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about()</w:t>
      </w:r>
    </w:p>
    <w:p w14:paraId="6C2EE6D4" w14:textId="77777777"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xml:space="preserve">    window.mainloop()</w:t>
      </w:r>
    </w:p>
    <w:p w14:paraId="096FD90D" w14:textId="77777777" w:rsidR="00951432" w:rsidRPr="00EF5C2C" w:rsidRDefault="00951432" w:rsidP="00191252">
      <w:pPr>
        <w:spacing w:line="360" w:lineRule="auto"/>
        <w:ind w:left="720"/>
        <w:jc w:val="both"/>
        <w:rPr>
          <w:rFonts w:ascii="Times New Roman" w:eastAsia="Times New Roman" w:hAnsi="Times New Roman" w:cs="Times New Roman"/>
          <w:sz w:val="24"/>
          <w:szCs w:val="24"/>
        </w:rPr>
      </w:pPr>
    </w:p>
    <w:p w14:paraId="7106518C" w14:textId="14EDFF82"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 sysVerify()</w:t>
      </w:r>
    </w:p>
    <w:p w14:paraId="5E2AAAB5" w14:textId="1A736B49" w:rsidR="00191252" w:rsidRPr="00EF5C2C" w:rsidRDefault="00191252" w:rsidP="00191252">
      <w:pPr>
        <w:spacing w:line="360" w:lineRule="auto"/>
        <w:ind w:left="720"/>
        <w:jc w:val="both"/>
        <w:rPr>
          <w:rFonts w:ascii="Times New Roman" w:eastAsia="Times New Roman" w:hAnsi="Times New Roman" w:cs="Times New Roman"/>
          <w:sz w:val="24"/>
          <w:szCs w:val="24"/>
        </w:rPr>
      </w:pPr>
      <w:r w:rsidRPr="00EF5C2C">
        <w:rPr>
          <w:rFonts w:ascii="Times New Roman" w:eastAsia="Times New Roman" w:hAnsi="Times New Roman" w:cs="Times New Roman"/>
          <w:sz w:val="24"/>
          <w:szCs w:val="24"/>
        </w:rPr>
        <w:t>voiceverificationlogin()</w:t>
      </w:r>
    </w:p>
    <w:p w14:paraId="01F3C1AD" w14:textId="77777777" w:rsidR="00DC1312" w:rsidRPr="000A2B08" w:rsidRDefault="00DC1312" w:rsidP="00DC1312">
      <w:pPr>
        <w:rPr>
          <w:rFonts w:ascii="Times New Roman" w:hAnsi="Times New Roman" w:cs="Times New Roman"/>
          <w:sz w:val="24"/>
          <w:szCs w:val="24"/>
        </w:rPr>
      </w:pPr>
    </w:p>
    <w:p w14:paraId="7F59C0B1" w14:textId="77777777" w:rsidR="00DC1312" w:rsidRPr="000A2B08" w:rsidRDefault="00DC1312" w:rsidP="00DC1312">
      <w:pPr>
        <w:rPr>
          <w:rFonts w:ascii="Times New Roman" w:hAnsi="Times New Roman" w:cs="Times New Roman"/>
          <w:sz w:val="24"/>
          <w:szCs w:val="24"/>
        </w:rPr>
      </w:pPr>
    </w:p>
    <w:p w14:paraId="06A23301" w14:textId="77777777" w:rsidR="00DC1312" w:rsidRPr="000A2B08" w:rsidRDefault="00DC1312" w:rsidP="0031239E">
      <w:pPr>
        <w:spacing w:line="360" w:lineRule="auto"/>
        <w:ind w:left="720"/>
        <w:jc w:val="both"/>
        <w:rPr>
          <w:rFonts w:ascii="Times New Roman" w:eastAsia="Times New Roman" w:hAnsi="Times New Roman" w:cs="Times New Roman"/>
          <w:b/>
          <w:bCs/>
          <w:color w:val="FF0000"/>
          <w:sz w:val="24"/>
          <w:szCs w:val="24"/>
        </w:rPr>
      </w:pPr>
    </w:p>
    <w:p w14:paraId="2BF30690" w14:textId="66A8401F" w:rsidR="002D01CE" w:rsidRPr="000A2B08" w:rsidRDefault="002D01CE">
      <w:pPr>
        <w:spacing w:line="360" w:lineRule="auto"/>
        <w:jc w:val="center"/>
        <w:rPr>
          <w:rFonts w:ascii="Times New Roman" w:eastAsia="Times New Roman" w:hAnsi="Times New Roman" w:cs="Times New Roman"/>
          <w:sz w:val="24"/>
          <w:szCs w:val="24"/>
        </w:rPr>
      </w:pPr>
    </w:p>
    <w:p w14:paraId="5FB0C578" w14:textId="1B946F21" w:rsidR="005C38CF" w:rsidRPr="000A2B08" w:rsidRDefault="005C38CF">
      <w:pPr>
        <w:spacing w:line="360" w:lineRule="auto"/>
        <w:jc w:val="center"/>
        <w:rPr>
          <w:rFonts w:ascii="Times New Roman" w:eastAsia="Times New Roman" w:hAnsi="Times New Roman" w:cs="Times New Roman"/>
          <w:sz w:val="24"/>
          <w:szCs w:val="24"/>
        </w:rPr>
      </w:pPr>
    </w:p>
    <w:p w14:paraId="2877F2FF" w14:textId="1CB1E858" w:rsidR="005C38CF" w:rsidRPr="000A2B08" w:rsidRDefault="005C38CF">
      <w:pPr>
        <w:spacing w:line="360" w:lineRule="auto"/>
        <w:jc w:val="center"/>
        <w:rPr>
          <w:rFonts w:ascii="Times New Roman" w:eastAsia="Times New Roman" w:hAnsi="Times New Roman" w:cs="Times New Roman"/>
          <w:sz w:val="24"/>
          <w:szCs w:val="24"/>
        </w:rPr>
      </w:pPr>
    </w:p>
    <w:p w14:paraId="702B4B49" w14:textId="47F42F1F" w:rsidR="005C38CF" w:rsidRPr="000A2B08" w:rsidRDefault="005C38CF">
      <w:pPr>
        <w:spacing w:line="360" w:lineRule="auto"/>
        <w:jc w:val="center"/>
        <w:rPr>
          <w:rFonts w:ascii="Times New Roman" w:eastAsia="Times New Roman" w:hAnsi="Times New Roman" w:cs="Times New Roman"/>
          <w:sz w:val="24"/>
          <w:szCs w:val="24"/>
        </w:rPr>
      </w:pPr>
    </w:p>
    <w:p w14:paraId="7DC09EFC" w14:textId="61A02ADF" w:rsidR="005C38CF" w:rsidRPr="000A2B08" w:rsidRDefault="005C38CF">
      <w:pPr>
        <w:spacing w:line="360" w:lineRule="auto"/>
        <w:jc w:val="center"/>
        <w:rPr>
          <w:rFonts w:ascii="Times New Roman" w:eastAsia="Times New Roman" w:hAnsi="Times New Roman" w:cs="Times New Roman"/>
          <w:sz w:val="24"/>
          <w:szCs w:val="24"/>
        </w:rPr>
      </w:pPr>
    </w:p>
    <w:p w14:paraId="58999AA1" w14:textId="17CE08BA" w:rsidR="005C38CF" w:rsidRPr="000A2B08" w:rsidRDefault="005C38CF">
      <w:pPr>
        <w:spacing w:line="360" w:lineRule="auto"/>
        <w:jc w:val="center"/>
        <w:rPr>
          <w:rFonts w:ascii="Times New Roman" w:eastAsia="Times New Roman" w:hAnsi="Times New Roman" w:cs="Times New Roman"/>
          <w:sz w:val="24"/>
          <w:szCs w:val="24"/>
        </w:rPr>
      </w:pPr>
    </w:p>
    <w:p w14:paraId="5631932C" w14:textId="714343DA" w:rsidR="005C38CF" w:rsidRPr="000A2B08" w:rsidRDefault="005C38CF">
      <w:pPr>
        <w:spacing w:line="360" w:lineRule="auto"/>
        <w:jc w:val="center"/>
        <w:rPr>
          <w:rFonts w:ascii="Times New Roman" w:eastAsia="Times New Roman" w:hAnsi="Times New Roman" w:cs="Times New Roman"/>
          <w:b/>
          <w:bCs/>
          <w:color w:val="FF0000"/>
          <w:sz w:val="24"/>
          <w:szCs w:val="24"/>
        </w:rPr>
      </w:pPr>
    </w:p>
    <w:p w14:paraId="3C8EFEBA" w14:textId="54CEFB36" w:rsidR="005C38CF" w:rsidRPr="000A2B08" w:rsidRDefault="005C38CF">
      <w:pPr>
        <w:spacing w:line="360" w:lineRule="auto"/>
        <w:jc w:val="center"/>
        <w:rPr>
          <w:rFonts w:ascii="Times New Roman" w:eastAsia="Times New Roman" w:hAnsi="Times New Roman" w:cs="Times New Roman"/>
          <w:b/>
          <w:bCs/>
          <w:color w:val="FF0000"/>
          <w:sz w:val="24"/>
          <w:szCs w:val="24"/>
        </w:rPr>
      </w:pPr>
    </w:p>
    <w:p w14:paraId="23883810" w14:textId="3BDB7170" w:rsidR="005C38CF" w:rsidRPr="000A2B08" w:rsidRDefault="005C38CF">
      <w:pPr>
        <w:spacing w:line="360" w:lineRule="auto"/>
        <w:jc w:val="center"/>
        <w:rPr>
          <w:rFonts w:ascii="Times New Roman" w:eastAsia="Times New Roman" w:hAnsi="Times New Roman" w:cs="Times New Roman"/>
          <w:b/>
          <w:bCs/>
          <w:color w:val="FF0000"/>
          <w:sz w:val="24"/>
          <w:szCs w:val="24"/>
        </w:rPr>
      </w:pPr>
    </w:p>
    <w:p w14:paraId="6C9BB54B" w14:textId="2C86F5C2" w:rsidR="005C38CF" w:rsidRPr="000A2B08" w:rsidRDefault="005C38CF">
      <w:pPr>
        <w:spacing w:line="360" w:lineRule="auto"/>
        <w:jc w:val="center"/>
        <w:rPr>
          <w:rFonts w:ascii="Times New Roman" w:eastAsia="Times New Roman" w:hAnsi="Times New Roman" w:cs="Times New Roman"/>
          <w:b/>
          <w:bCs/>
          <w:color w:val="FF0000"/>
          <w:sz w:val="24"/>
          <w:szCs w:val="24"/>
        </w:rPr>
      </w:pPr>
    </w:p>
    <w:p w14:paraId="508EE286" w14:textId="149520B9" w:rsidR="005C38CF" w:rsidRPr="000A2B08" w:rsidRDefault="005C38CF">
      <w:pPr>
        <w:spacing w:line="360" w:lineRule="auto"/>
        <w:jc w:val="center"/>
        <w:rPr>
          <w:rFonts w:ascii="Times New Roman" w:eastAsia="Times New Roman" w:hAnsi="Times New Roman" w:cs="Times New Roman"/>
          <w:b/>
          <w:bCs/>
          <w:color w:val="FF0000"/>
          <w:sz w:val="24"/>
          <w:szCs w:val="24"/>
        </w:rPr>
      </w:pPr>
    </w:p>
    <w:p w14:paraId="16A67FB2" w14:textId="0C7D8278" w:rsidR="005C38CF" w:rsidRPr="000A2B08" w:rsidRDefault="005C38CF" w:rsidP="004617A9">
      <w:pPr>
        <w:spacing w:line="360" w:lineRule="auto"/>
        <w:rPr>
          <w:rFonts w:ascii="Times New Roman" w:eastAsia="Times New Roman" w:hAnsi="Times New Roman" w:cs="Times New Roman"/>
          <w:b/>
          <w:bCs/>
          <w:color w:val="FF0000"/>
          <w:sz w:val="24"/>
          <w:szCs w:val="24"/>
        </w:rPr>
      </w:pPr>
    </w:p>
    <w:p w14:paraId="6DA363FD" w14:textId="303FD546" w:rsidR="00955DB7" w:rsidRDefault="00955DB7" w:rsidP="00626B59">
      <w:pPr>
        <w:spacing w:line="360" w:lineRule="auto"/>
        <w:rPr>
          <w:rFonts w:ascii="Times New Roman" w:eastAsia="Times New Roman" w:hAnsi="Times New Roman" w:cs="Times New Roman"/>
          <w:b/>
          <w:bCs/>
          <w:color w:val="FF0000"/>
          <w:sz w:val="24"/>
          <w:szCs w:val="24"/>
        </w:rPr>
      </w:pPr>
    </w:p>
    <w:p w14:paraId="1BE5BBB8" w14:textId="575F3ACA" w:rsidR="00955DB7" w:rsidRDefault="00955DB7">
      <w:pPr>
        <w:spacing w:line="360" w:lineRule="auto"/>
        <w:jc w:val="center"/>
        <w:rPr>
          <w:rFonts w:ascii="Times New Roman" w:eastAsia="Times New Roman" w:hAnsi="Times New Roman" w:cs="Times New Roman"/>
          <w:b/>
          <w:bCs/>
          <w:color w:val="FF0000"/>
          <w:sz w:val="24"/>
          <w:szCs w:val="24"/>
        </w:rPr>
      </w:pPr>
    </w:p>
    <w:p w14:paraId="7B5F3304" w14:textId="77777777" w:rsidR="00955DB7" w:rsidRPr="00CC4EB0" w:rsidRDefault="00955DB7">
      <w:pPr>
        <w:spacing w:line="360" w:lineRule="auto"/>
        <w:jc w:val="center"/>
        <w:rPr>
          <w:rFonts w:ascii="Times New Roman" w:eastAsia="Times New Roman" w:hAnsi="Times New Roman" w:cs="Times New Roman"/>
          <w:b/>
          <w:bCs/>
          <w:color w:val="FF0000"/>
          <w:sz w:val="32"/>
          <w:szCs w:val="32"/>
        </w:rPr>
      </w:pPr>
    </w:p>
    <w:p w14:paraId="53E61768" w14:textId="628561A6" w:rsidR="005C38CF" w:rsidRPr="00CC4EB0" w:rsidRDefault="005C38CF" w:rsidP="005C38CF">
      <w:pPr>
        <w:spacing w:line="360" w:lineRule="auto"/>
        <w:jc w:val="center"/>
        <w:rPr>
          <w:rFonts w:ascii="Times New Roman" w:eastAsia="Times New Roman" w:hAnsi="Times New Roman" w:cs="Times New Roman"/>
          <w:color w:val="FF0000"/>
          <w:sz w:val="32"/>
          <w:szCs w:val="32"/>
          <w:lang w:val="en-IN"/>
        </w:rPr>
      </w:pPr>
      <w:r w:rsidRPr="00CC4EB0">
        <w:rPr>
          <w:rFonts w:ascii="Times New Roman" w:eastAsia="Times New Roman" w:hAnsi="Times New Roman" w:cs="Times New Roman"/>
          <w:b/>
          <w:bCs/>
          <w:color w:val="FF0000"/>
          <w:sz w:val="32"/>
          <w:szCs w:val="32"/>
        </w:rPr>
        <w:t>C</w:t>
      </w:r>
      <w:r w:rsidRPr="00CC4EB0">
        <w:rPr>
          <w:rFonts w:ascii="Times New Roman" w:eastAsia="Times New Roman" w:hAnsi="Times New Roman" w:cs="Times New Roman"/>
          <w:b/>
          <w:bCs/>
          <w:color w:val="FF0000"/>
          <w:sz w:val="32"/>
          <w:szCs w:val="32"/>
          <w:lang w:val="en-IN"/>
        </w:rPr>
        <w:t xml:space="preserve">hapter </w:t>
      </w:r>
      <w:r w:rsidR="00B32E88" w:rsidRPr="00CC4EB0">
        <w:rPr>
          <w:rFonts w:ascii="Times New Roman" w:eastAsia="Times New Roman" w:hAnsi="Times New Roman" w:cs="Times New Roman"/>
          <w:b/>
          <w:bCs/>
          <w:color w:val="FF0000"/>
          <w:sz w:val="32"/>
          <w:szCs w:val="32"/>
          <w:lang w:val="en-IN"/>
        </w:rPr>
        <w:t>8</w:t>
      </w:r>
    </w:p>
    <w:p w14:paraId="3D1CD855" w14:textId="77777777" w:rsidR="005C38CF" w:rsidRPr="00CC4EB0" w:rsidRDefault="005C38CF" w:rsidP="005C38CF">
      <w:pPr>
        <w:spacing w:line="360" w:lineRule="auto"/>
        <w:jc w:val="center"/>
        <w:rPr>
          <w:rFonts w:ascii="Times New Roman" w:eastAsia="Times New Roman" w:hAnsi="Times New Roman" w:cs="Times New Roman"/>
          <w:b/>
          <w:bCs/>
          <w:color w:val="FF0000"/>
          <w:sz w:val="32"/>
          <w:szCs w:val="32"/>
        </w:rPr>
      </w:pPr>
    </w:p>
    <w:p w14:paraId="16A40FC5" w14:textId="77777777" w:rsidR="005C38CF" w:rsidRPr="00CC4EB0" w:rsidRDefault="005C38CF" w:rsidP="005C38CF">
      <w:pPr>
        <w:spacing w:line="360" w:lineRule="auto"/>
        <w:jc w:val="center"/>
        <w:rPr>
          <w:rFonts w:ascii="Times New Roman" w:eastAsia="Times New Roman" w:hAnsi="Times New Roman" w:cs="Times New Roman"/>
          <w:b/>
          <w:bCs/>
          <w:color w:val="FF0000"/>
          <w:sz w:val="32"/>
          <w:szCs w:val="32"/>
        </w:rPr>
      </w:pPr>
      <w:r w:rsidRPr="00CC4EB0">
        <w:rPr>
          <w:rFonts w:ascii="Times New Roman" w:eastAsia="Times New Roman" w:hAnsi="Times New Roman" w:cs="Times New Roman"/>
          <w:b/>
          <w:bCs/>
          <w:color w:val="FF0000"/>
          <w:sz w:val="32"/>
          <w:szCs w:val="32"/>
        </w:rPr>
        <w:t>TESTING</w:t>
      </w:r>
    </w:p>
    <w:p w14:paraId="1CABD72E" w14:textId="076AC480" w:rsidR="005C38CF" w:rsidRPr="000A2B08" w:rsidRDefault="005C38CF">
      <w:pPr>
        <w:spacing w:line="360" w:lineRule="auto"/>
        <w:jc w:val="center"/>
        <w:rPr>
          <w:rFonts w:ascii="Times New Roman" w:eastAsia="Times New Roman" w:hAnsi="Times New Roman" w:cs="Times New Roman"/>
          <w:b/>
          <w:bCs/>
          <w:color w:val="FF0000"/>
          <w:sz w:val="24"/>
          <w:szCs w:val="24"/>
        </w:rPr>
      </w:pPr>
    </w:p>
    <w:p w14:paraId="26010C3D" w14:textId="113F3A4F" w:rsidR="005C38CF" w:rsidRPr="000A2B08" w:rsidRDefault="005C38CF">
      <w:pPr>
        <w:spacing w:line="360" w:lineRule="auto"/>
        <w:jc w:val="center"/>
        <w:rPr>
          <w:rFonts w:ascii="Times New Roman" w:eastAsia="Times New Roman" w:hAnsi="Times New Roman" w:cs="Times New Roman"/>
          <w:b/>
          <w:bCs/>
          <w:color w:val="FF0000"/>
          <w:sz w:val="24"/>
          <w:szCs w:val="24"/>
        </w:rPr>
      </w:pPr>
    </w:p>
    <w:p w14:paraId="41AC9A60" w14:textId="15AB3F20" w:rsidR="005C38CF" w:rsidRPr="000A2B08" w:rsidRDefault="005C38CF">
      <w:pPr>
        <w:spacing w:line="360" w:lineRule="auto"/>
        <w:jc w:val="center"/>
        <w:rPr>
          <w:rFonts w:ascii="Times New Roman" w:eastAsia="Times New Roman" w:hAnsi="Times New Roman" w:cs="Times New Roman"/>
          <w:b/>
          <w:bCs/>
          <w:color w:val="FF0000"/>
          <w:sz w:val="24"/>
          <w:szCs w:val="24"/>
        </w:rPr>
      </w:pPr>
    </w:p>
    <w:p w14:paraId="765D69A9" w14:textId="77777777" w:rsidR="00A452EE" w:rsidRPr="000A2B08" w:rsidRDefault="00A452EE" w:rsidP="00CC4EB0">
      <w:pPr>
        <w:spacing w:line="360" w:lineRule="auto"/>
        <w:rPr>
          <w:rFonts w:ascii="Times New Roman" w:eastAsia="Times New Roman" w:hAnsi="Times New Roman" w:cs="Times New Roman"/>
          <w:b/>
          <w:bCs/>
          <w:color w:val="FF0000"/>
          <w:sz w:val="24"/>
          <w:szCs w:val="24"/>
        </w:rPr>
      </w:pPr>
    </w:p>
    <w:p w14:paraId="6621B994" w14:textId="36D950FC" w:rsidR="005C38CF" w:rsidRPr="000A2B08" w:rsidRDefault="005C38CF">
      <w:pPr>
        <w:spacing w:line="360" w:lineRule="auto"/>
        <w:jc w:val="center"/>
        <w:rPr>
          <w:rFonts w:ascii="Times New Roman" w:eastAsia="Times New Roman" w:hAnsi="Times New Roman" w:cs="Times New Roman"/>
          <w:b/>
          <w:bCs/>
          <w:color w:val="FF0000"/>
          <w:sz w:val="24"/>
          <w:szCs w:val="24"/>
        </w:rPr>
      </w:pPr>
    </w:p>
    <w:p w14:paraId="4A04B4CE" w14:textId="6848B639" w:rsidR="005C38CF" w:rsidRPr="000A2B08" w:rsidRDefault="005C38CF">
      <w:pPr>
        <w:spacing w:line="360" w:lineRule="auto"/>
        <w:jc w:val="center"/>
        <w:rPr>
          <w:rFonts w:ascii="Times New Roman" w:eastAsia="Times New Roman" w:hAnsi="Times New Roman" w:cs="Times New Roman"/>
          <w:b/>
          <w:bCs/>
          <w:color w:val="FF0000"/>
          <w:sz w:val="24"/>
          <w:szCs w:val="24"/>
        </w:rPr>
      </w:pPr>
    </w:p>
    <w:p w14:paraId="4883A3BD" w14:textId="7D2D6D3D" w:rsidR="0061593F" w:rsidRPr="000A2B08" w:rsidRDefault="0061593F">
      <w:pPr>
        <w:spacing w:line="360" w:lineRule="auto"/>
        <w:jc w:val="center"/>
        <w:rPr>
          <w:rFonts w:ascii="Times New Roman" w:eastAsia="Times New Roman" w:hAnsi="Times New Roman" w:cs="Times New Roman"/>
          <w:b/>
          <w:bCs/>
          <w:color w:val="FF0000"/>
          <w:sz w:val="24"/>
          <w:szCs w:val="24"/>
        </w:rPr>
      </w:pPr>
    </w:p>
    <w:p w14:paraId="52C4A65C" w14:textId="5F52F7B2" w:rsidR="0061593F" w:rsidRDefault="0061593F">
      <w:pPr>
        <w:spacing w:line="360" w:lineRule="auto"/>
        <w:jc w:val="center"/>
        <w:rPr>
          <w:rFonts w:ascii="Times New Roman" w:eastAsia="Times New Roman" w:hAnsi="Times New Roman" w:cs="Times New Roman"/>
          <w:b/>
          <w:bCs/>
          <w:color w:val="FF0000"/>
          <w:sz w:val="24"/>
          <w:szCs w:val="24"/>
        </w:rPr>
      </w:pPr>
    </w:p>
    <w:p w14:paraId="0CF53E82" w14:textId="77777777" w:rsidR="004617A9" w:rsidRPr="000A2B08" w:rsidRDefault="004617A9">
      <w:pPr>
        <w:spacing w:line="360" w:lineRule="auto"/>
        <w:jc w:val="center"/>
        <w:rPr>
          <w:rFonts w:ascii="Times New Roman" w:eastAsia="Times New Roman" w:hAnsi="Times New Roman" w:cs="Times New Roman"/>
          <w:b/>
          <w:bCs/>
          <w:color w:val="FF0000"/>
          <w:sz w:val="24"/>
          <w:szCs w:val="24"/>
        </w:rPr>
      </w:pPr>
    </w:p>
    <w:p w14:paraId="6D0CE775" w14:textId="77777777" w:rsidR="0061593F" w:rsidRPr="000A2B08" w:rsidRDefault="0061593F">
      <w:pPr>
        <w:spacing w:line="360" w:lineRule="auto"/>
        <w:jc w:val="center"/>
        <w:rPr>
          <w:rFonts w:ascii="Times New Roman" w:eastAsia="Times New Roman" w:hAnsi="Times New Roman" w:cs="Times New Roman"/>
          <w:b/>
          <w:bCs/>
          <w:color w:val="FF0000"/>
          <w:sz w:val="24"/>
          <w:szCs w:val="24"/>
        </w:rPr>
      </w:pPr>
    </w:p>
    <w:p w14:paraId="19058FCD" w14:textId="11D212F2" w:rsidR="00D042CF" w:rsidRPr="000A2B08" w:rsidRDefault="00EE0237" w:rsidP="00EE0237">
      <w:pPr>
        <w:spacing w:line="360" w:lineRule="auto"/>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lastRenderedPageBreak/>
        <w:t xml:space="preserve">            </w:t>
      </w:r>
      <w:r w:rsidR="00B32E88" w:rsidRPr="000A2B08">
        <w:rPr>
          <w:rFonts w:ascii="Times New Roman" w:eastAsia="Times New Roman" w:hAnsi="Times New Roman" w:cs="Times New Roman"/>
          <w:b/>
          <w:bCs/>
          <w:color w:val="FF0000"/>
          <w:sz w:val="24"/>
          <w:szCs w:val="24"/>
        </w:rPr>
        <w:t>8</w:t>
      </w:r>
      <w:r w:rsidR="00D042CF" w:rsidRPr="000A2B08">
        <w:rPr>
          <w:rFonts w:ascii="Times New Roman" w:eastAsia="Times New Roman" w:hAnsi="Times New Roman" w:cs="Times New Roman"/>
          <w:b/>
          <w:bCs/>
          <w:color w:val="FF0000"/>
          <w:sz w:val="24"/>
          <w:szCs w:val="24"/>
        </w:rPr>
        <w:t>.TESTING</w:t>
      </w:r>
    </w:p>
    <w:p w14:paraId="5E86F009" w14:textId="77777777" w:rsidR="003517D0" w:rsidRPr="000A2B08" w:rsidRDefault="003517D0" w:rsidP="003517D0">
      <w:pPr>
        <w:pStyle w:val="BodyText"/>
        <w:spacing w:before="11"/>
        <w:rPr>
          <w:b/>
        </w:rPr>
      </w:pPr>
    </w:p>
    <w:p w14:paraId="6B9C1964" w14:textId="2EE86656" w:rsidR="003517D0" w:rsidRPr="000A2B08" w:rsidRDefault="00B32E88" w:rsidP="00EE0237">
      <w:pPr>
        <w:spacing w:line="360" w:lineRule="auto"/>
        <w:ind w:left="72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 </w:t>
      </w:r>
    </w:p>
    <w:p w14:paraId="41AFDDE3" w14:textId="76A9A90F" w:rsidR="00B32E88" w:rsidRPr="000A2B08" w:rsidRDefault="00EE0237" w:rsidP="00B32E88">
      <w:pPr>
        <w:spacing w:line="360" w:lineRule="auto"/>
        <w:ind w:firstLine="720"/>
        <w:jc w:val="both"/>
        <w:rPr>
          <w:rFonts w:ascii="Times New Roman" w:eastAsia="Times New Roman" w:hAnsi="Times New Roman" w:cs="Times New Roman"/>
          <w:color w:val="FF0000"/>
          <w:sz w:val="24"/>
          <w:szCs w:val="24"/>
        </w:rPr>
      </w:pPr>
      <w:r w:rsidRPr="000A2B08">
        <w:rPr>
          <w:rFonts w:ascii="Times New Roman" w:eastAsia="Times New Roman" w:hAnsi="Times New Roman" w:cs="Times New Roman"/>
          <w:b/>
          <w:bCs/>
          <w:color w:val="FF0000"/>
          <w:sz w:val="24"/>
          <w:szCs w:val="24"/>
        </w:rPr>
        <w:t>8</w:t>
      </w:r>
      <w:r w:rsidR="00B32E88" w:rsidRPr="000A2B08">
        <w:rPr>
          <w:rFonts w:ascii="Times New Roman" w:eastAsia="Times New Roman" w:hAnsi="Times New Roman" w:cs="Times New Roman"/>
          <w:b/>
          <w:bCs/>
          <w:color w:val="FF0000"/>
          <w:sz w:val="24"/>
          <w:szCs w:val="24"/>
        </w:rPr>
        <w:t>.1 Types of Testing</w:t>
      </w:r>
    </w:p>
    <w:p w14:paraId="12E02F79" w14:textId="33D41125" w:rsidR="00B32E88" w:rsidRPr="000A2B08" w:rsidRDefault="00B32E88" w:rsidP="00B32E88">
      <w:pPr>
        <w:jc w:val="both"/>
        <w:rPr>
          <w:rFonts w:ascii="Times New Roman" w:eastAsia="Times New Roman" w:hAnsi="Times New Roman" w:cs="Times New Roman"/>
          <w:color w:val="FF0000"/>
          <w:sz w:val="24"/>
          <w:szCs w:val="24"/>
        </w:rPr>
      </w:pPr>
      <w:r w:rsidRPr="000A2B08">
        <w:rPr>
          <w:rFonts w:ascii="Times New Roman" w:eastAsia="Times New Roman" w:hAnsi="Times New Roman" w:cs="Times New Roman"/>
          <w:b/>
          <w:bCs/>
          <w:color w:val="FF0000"/>
          <w:sz w:val="24"/>
          <w:szCs w:val="24"/>
        </w:rPr>
        <w:t xml:space="preserve">              </w:t>
      </w:r>
      <w:r w:rsidR="00EE0237" w:rsidRPr="000A2B08">
        <w:rPr>
          <w:rFonts w:ascii="Times New Roman" w:eastAsia="Times New Roman" w:hAnsi="Times New Roman" w:cs="Times New Roman"/>
          <w:b/>
          <w:bCs/>
          <w:color w:val="FF0000"/>
          <w:sz w:val="24"/>
          <w:szCs w:val="24"/>
        </w:rPr>
        <w:t>8</w:t>
      </w:r>
      <w:r w:rsidRPr="000A2B08">
        <w:rPr>
          <w:rFonts w:ascii="Times New Roman" w:eastAsia="Times New Roman" w:hAnsi="Times New Roman" w:cs="Times New Roman"/>
          <w:b/>
          <w:bCs/>
          <w:color w:val="FF0000"/>
          <w:sz w:val="24"/>
          <w:szCs w:val="24"/>
        </w:rPr>
        <w:t xml:space="preserve">.1.1 Unit Testing </w:t>
      </w:r>
    </w:p>
    <w:p w14:paraId="3D89FEE9" w14:textId="77777777" w:rsidR="00B32E88" w:rsidRPr="000A2B08" w:rsidRDefault="00B32E88" w:rsidP="00B32E88">
      <w:pPr>
        <w:spacing w:line="360" w:lineRule="auto"/>
        <w:ind w:left="144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Unit testing involves the design of test cases that validate that the internal program logic is functioning properly, and that program input produce valid outputs. All decision branches an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 at component level and test a specific business process, application, and system configuration. Unit test ensures that each unit path of a business process performs accurately to the documented specifications and contains clearly defined inputs and expected results. </w:t>
      </w:r>
    </w:p>
    <w:p w14:paraId="72051532" w14:textId="39CAA58D" w:rsidR="00B32E88" w:rsidRPr="000A2B08" w:rsidRDefault="00EE0237" w:rsidP="00B32E88">
      <w:pPr>
        <w:ind w:firstLine="720"/>
        <w:jc w:val="both"/>
        <w:rPr>
          <w:rFonts w:ascii="Times New Roman" w:eastAsia="Times New Roman" w:hAnsi="Times New Roman" w:cs="Times New Roman"/>
          <w:color w:val="FF0000"/>
          <w:sz w:val="24"/>
          <w:szCs w:val="24"/>
        </w:rPr>
      </w:pPr>
      <w:r w:rsidRPr="000A2B08">
        <w:rPr>
          <w:rFonts w:ascii="Times New Roman" w:eastAsia="Times New Roman" w:hAnsi="Times New Roman" w:cs="Times New Roman"/>
          <w:b/>
          <w:bCs/>
          <w:color w:val="FF0000"/>
          <w:sz w:val="24"/>
          <w:szCs w:val="24"/>
        </w:rPr>
        <w:t>8.</w:t>
      </w:r>
      <w:r w:rsidR="00B32E88" w:rsidRPr="000A2B08">
        <w:rPr>
          <w:rFonts w:ascii="Times New Roman" w:eastAsia="Times New Roman" w:hAnsi="Times New Roman" w:cs="Times New Roman"/>
          <w:b/>
          <w:bCs/>
          <w:color w:val="FF0000"/>
          <w:sz w:val="24"/>
          <w:szCs w:val="24"/>
        </w:rPr>
        <w:t>1.2 Integration Testing</w:t>
      </w:r>
      <w:r w:rsidR="00B32E88" w:rsidRPr="000A2B08">
        <w:rPr>
          <w:rFonts w:ascii="Times New Roman" w:eastAsia="Times New Roman" w:hAnsi="Times New Roman" w:cs="Times New Roman"/>
          <w:color w:val="FF0000"/>
          <w:sz w:val="24"/>
          <w:szCs w:val="24"/>
        </w:rPr>
        <w:t xml:space="preserve"> </w:t>
      </w:r>
    </w:p>
    <w:p w14:paraId="480B163A" w14:textId="77777777" w:rsidR="00B32E88" w:rsidRPr="000A2B08" w:rsidRDefault="00B32E88" w:rsidP="00B32E88">
      <w:pPr>
        <w:spacing w:line="360" w:lineRule="auto"/>
        <w:ind w:left="144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Integration tests are designed to test integrated software components to determine if they actually run as one program. Testing is event driven and is more concerned with the basic outcome of screens of fields. Integration test demonstrate that although the components were individually satisfied, as shown by successfully unit testing, the combination of components is correct and consistent. Integration testing is specifically aimed at exposing the problems that arise from the combination of components. </w:t>
      </w:r>
    </w:p>
    <w:p w14:paraId="7A4FF0FF" w14:textId="77777777" w:rsidR="00EE0237" w:rsidRPr="000A2B08" w:rsidRDefault="00EE0237" w:rsidP="00B32E88">
      <w:pPr>
        <w:spacing w:line="360" w:lineRule="auto"/>
        <w:ind w:firstLine="720"/>
        <w:jc w:val="both"/>
        <w:rPr>
          <w:rFonts w:ascii="Times New Roman" w:eastAsia="Times New Roman" w:hAnsi="Times New Roman" w:cs="Times New Roman"/>
          <w:b/>
          <w:bCs/>
          <w:color w:val="FF0000"/>
          <w:sz w:val="24"/>
          <w:szCs w:val="24"/>
        </w:rPr>
      </w:pPr>
    </w:p>
    <w:p w14:paraId="33C7B78A" w14:textId="77777777" w:rsidR="00EE0237" w:rsidRPr="000A2B08" w:rsidRDefault="00EE0237" w:rsidP="00B32E88">
      <w:pPr>
        <w:spacing w:line="360" w:lineRule="auto"/>
        <w:ind w:firstLine="720"/>
        <w:jc w:val="both"/>
        <w:rPr>
          <w:rFonts w:ascii="Times New Roman" w:eastAsia="Times New Roman" w:hAnsi="Times New Roman" w:cs="Times New Roman"/>
          <w:b/>
          <w:bCs/>
          <w:color w:val="FF0000"/>
          <w:sz w:val="24"/>
          <w:szCs w:val="24"/>
        </w:rPr>
      </w:pPr>
    </w:p>
    <w:p w14:paraId="6C607AAC" w14:textId="67DD6710" w:rsidR="00B32E88" w:rsidRPr="000A2B08" w:rsidRDefault="00EE0237" w:rsidP="00B32E88">
      <w:pPr>
        <w:spacing w:line="360" w:lineRule="auto"/>
        <w:ind w:firstLine="720"/>
        <w:jc w:val="both"/>
        <w:rPr>
          <w:rFonts w:ascii="Times New Roman" w:eastAsia="Times New Roman" w:hAnsi="Times New Roman" w:cs="Times New Roman"/>
          <w:color w:val="FF0000"/>
          <w:sz w:val="24"/>
          <w:szCs w:val="24"/>
        </w:rPr>
      </w:pPr>
      <w:r w:rsidRPr="000A2B08">
        <w:rPr>
          <w:rFonts w:ascii="Times New Roman" w:eastAsia="Times New Roman" w:hAnsi="Times New Roman" w:cs="Times New Roman"/>
          <w:b/>
          <w:bCs/>
          <w:color w:val="FF0000"/>
          <w:sz w:val="24"/>
          <w:szCs w:val="24"/>
        </w:rPr>
        <w:lastRenderedPageBreak/>
        <w:t>8</w:t>
      </w:r>
      <w:r w:rsidR="00B32E88" w:rsidRPr="000A2B08">
        <w:rPr>
          <w:rFonts w:ascii="Times New Roman" w:eastAsia="Times New Roman" w:hAnsi="Times New Roman" w:cs="Times New Roman"/>
          <w:b/>
          <w:bCs/>
          <w:color w:val="FF0000"/>
          <w:sz w:val="24"/>
          <w:szCs w:val="24"/>
        </w:rPr>
        <w:t>.1.3 Functional Testing</w:t>
      </w:r>
      <w:r w:rsidR="00B32E88" w:rsidRPr="000A2B08">
        <w:rPr>
          <w:rFonts w:ascii="Times New Roman" w:eastAsia="Times New Roman" w:hAnsi="Times New Roman" w:cs="Times New Roman"/>
          <w:color w:val="FF0000"/>
          <w:sz w:val="24"/>
          <w:szCs w:val="24"/>
        </w:rPr>
        <w:t xml:space="preserve"> </w:t>
      </w:r>
    </w:p>
    <w:p w14:paraId="4C4EFCE3" w14:textId="77777777" w:rsidR="00B32E88" w:rsidRPr="000A2B08" w:rsidRDefault="00B32E88" w:rsidP="00B32E88">
      <w:pPr>
        <w:spacing w:line="360" w:lineRule="auto"/>
        <w:ind w:left="144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Functional tests provide systematic demonstrations that functions tested are available as specified by the business and technical requirements, system documentation, and user</w:t>
      </w:r>
    </w:p>
    <w:p w14:paraId="0D487998" w14:textId="77777777" w:rsidR="00B32E88" w:rsidRPr="000A2B08" w:rsidRDefault="00B32E88" w:rsidP="00B32E88">
      <w:pPr>
        <w:spacing w:line="360" w:lineRule="auto"/>
        <w:ind w:left="144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 manuals. Functional testing is centered on the following items: </w:t>
      </w:r>
    </w:p>
    <w:p w14:paraId="306D69A0" w14:textId="77777777" w:rsidR="00B32E88" w:rsidRPr="000A2B08" w:rsidRDefault="00B32E88" w:rsidP="00B32E88">
      <w:pPr>
        <w:spacing w:line="360" w:lineRule="auto"/>
        <w:ind w:left="144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 Valid input: Identified classes of valid input must be accepted. </w:t>
      </w:r>
    </w:p>
    <w:p w14:paraId="7079FBCF" w14:textId="77777777" w:rsidR="00B32E88" w:rsidRPr="000A2B08" w:rsidRDefault="00B32E88" w:rsidP="00B32E88">
      <w:pPr>
        <w:spacing w:line="360" w:lineRule="auto"/>
        <w:ind w:left="144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 Invalid input: Identified classes of invalid input must be rejected </w:t>
      </w:r>
    </w:p>
    <w:p w14:paraId="12BE287E" w14:textId="77777777" w:rsidR="00B32E88" w:rsidRPr="000A2B08" w:rsidRDefault="00B32E88" w:rsidP="00B32E88">
      <w:pPr>
        <w:spacing w:line="360" w:lineRule="auto"/>
        <w:ind w:left="144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 Functions: Identified functions must be exercised. </w:t>
      </w:r>
    </w:p>
    <w:p w14:paraId="242419A8" w14:textId="77777777" w:rsidR="00B32E88" w:rsidRPr="000A2B08" w:rsidRDefault="00B32E88" w:rsidP="00B32E88">
      <w:pPr>
        <w:spacing w:line="360" w:lineRule="auto"/>
        <w:ind w:left="144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 Output: Identified classes of application outputs must be exercised. </w:t>
      </w:r>
    </w:p>
    <w:p w14:paraId="17F8F822" w14:textId="77777777" w:rsidR="00B32E88" w:rsidRPr="000A2B08" w:rsidRDefault="00B32E88" w:rsidP="00B32E88">
      <w:pPr>
        <w:spacing w:line="360" w:lineRule="auto"/>
        <w:ind w:left="144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 Systems/Procedures: Interfacing systems or procedures must be invoked. </w:t>
      </w:r>
    </w:p>
    <w:p w14:paraId="4553E95F" w14:textId="77777777" w:rsidR="00B32E88" w:rsidRPr="000A2B08" w:rsidRDefault="00B32E88" w:rsidP="00B32E88">
      <w:pPr>
        <w:spacing w:line="360" w:lineRule="auto"/>
        <w:ind w:left="144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Organizations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 is complete, additional tests are identified and the effective value of current test is determined. </w:t>
      </w:r>
    </w:p>
    <w:p w14:paraId="3F2CC41E" w14:textId="137EFA31" w:rsidR="00B32E88" w:rsidRPr="000A2B08" w:rsidRDefault="00EE0237" w:rsidP="00B32E88">
      <w:pPr>
        <w:ind w:firstLine="720"/>
        <w:jc w:val="both"/>
        <w:rPr>
          <w:rFonts w:ascii="Times New Roman" w:eastAsia="Times New Roman" w:hAnsi="Times New Roman" w:cs="Times New Roman"/>
          <w:color w:val="FF0000"/>
          <w:sz w:val="24"/>
          <w:szCs w:val="24"/>
        </w:rPr>
      </w:pPr>
      <w:r w:rsidRPr="000A2B08">
        <w:rPr>
          <w:rFonts w:ascii="Times New Roman" w:eastAsia="Times New Roman" w:hAnsi="Times New Roman" w:cs="Times New Roman"/>
          <w:b/>
          <w:bCs/>
          <w:color w:val="FF0000"/>
          <w:sz w:val="24"/>
          <w:szCs w:val="24"/>
        </w:rPr>
        <w:t>8</w:t>
      </w:r>
      <w:r w:rsidR="00B32E88" w:rsidRPr="000A2B08">
        <w:rPr>
          <w:rFonts w:ascii="Times New Roman" w:eastAsia="Times New Roman" w:hAnsi="Times New Roman" w:cs="Times New Roman"/>
          <w:b/>
          <w:bCs/>
          <w:color w:val="FF0000"/>
          <w:sz w:val="24"/>
          <w:szCs w:val="24"/>
        </w:rPr>
        <w:t xml:space="preserve">.1.4 System testing </w:t>
      </w:r>
    </w:p>
    <w:p w14:paraId="336C8E3D" w14:textId="77777777" w:rsidR="00B32E88" w:rsidRPr="000A2B08" w:rsidRDefault="00B32E88" w:rsidP="00B32E88">
      <w:pPr>
        <w:spacing w:line="360" w:lineRule="auto"/>
        <w:ind w:left="144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System testing ensures that the entire integrated software system meets requirements. It tests a configuration to ensure known and predictable results. An example of system</w:t>
      </w:r>
    </w:p>
    <w:p w14:paraId="42FCE759" w14:textId="00708582" w:rsidR="00B32E88" w:rsidRPr="000A2B08" w:rsidRDefault="00B32E88" w:rsidP="00EE0237">
      <w:pPr>
        <w:spacing w:line="360" w:lineRule="auto"/>
        <w:ind w:left="144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testing is the configuration-oriented system integration test. System testing is based on process descriptions and flows, emphasizing pre-driven links and integration points. </w:t>
      </w:r>
    </w:p>
    <w:p w14:paraId="7B441360" w14:textId="63AE7D1F" w:rsidR="00B32E88" w:rsidRPr="000A2B08" w:rsidRDefault="00EE0237" w:rsidP="00B32E88">
      <w:pPr>
        <w:ind w:firstLine="720"/>
        <w:jc w:val="both"/>
        <w:rPr>
          <w:rFonts w:ascii="Times New Roman" w:eastAsia="Times New Roman" w:hAnsi="Times New Roman" w:cs="Times New Roman"/>
          <w:color w:val="FF0000"/>
          <w:sz w:val="24"/>
          <w:szCs w:val="24"/>
        </w:rPr>
      </w:pPr>
      <w:r w:rsidRPr="000A2B08">
        <w:rPr>
          <w:rFonts w:ascii="Times New Roman" w:eastAsia="Times New Roman" w:hAnsi="Times New Roman" w:cs="Times New Roman"/>
          <w:b/>
          <w:bCs/>
          <w:color w:val="FF0000"/>
          <w:sz w:val="24"/>
          <w:szCs w:val="24"/>
        </w:rPr>
        <w:t>8</w:t>
      </w:r>
      <w:r w:rsidR="00B32E88" w:rsidRPr="000A2B08">
        <w:rPr>
          <w:rFonts w:ascii="Times New Roman" w:eastAsia="Times New Roman" w:hAnsi="Times New Roman" w:cs="Times New Roman"/>
          <w:b/>
          <w:bCs/>
          <w:color w:val="FF0000"/>
          <w:sz w:val="24"/>
          <w:szCs w:val="24"/>
        </w:rPr>
        <w:t>.1.5 White box testing</w:t>
      </w:r>
      <w:r w:rsidR="00B32E88" w:rsidRPr="000A2B08">
        <w:rPr>
          <w:rFonts w:ascii="Times New Roman" w:eastAsia="Times New Roman" w:hAnsi="Times New Roman" w:cs="Times New Roman"/>
          <w:color w:val="FF0000"/>
          <w:sz w:val="24"/>
          <w:szCs w:val="24"/>
        </w:rPr>
        <w:t xml:space="preserve"> </w:t>
      </w:r>
    </w:p>
    <w:p w14:paraId="7DA8461A" w14:textId="77777777" w:rsidR="00B32E88" w:rsidRPr="000A2B08" w:rsidRDefault="00B32E88" w:rsidP="00B32E88">
      <w:pPr>
        <w:spacing w:line="360" w:lineRule="auto"/>
        <w:ind w:left="144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White box Testing is a testing in which the software tester has knowledge of the inner workings, structure and language of the software, or at ease its purpose. It is used to test areas that cannot be reached from a black box level. </w:t>
      </w:r>
    </w:p>
    <w:p w14:paraId="63D0F0A1" w14:textId="77777777" w:rsidR="00EE0237" w:rsidRPr="000A2B08" w:rsidRDefault="00EE0237" w:rsidP="00B32E88">
      <w:pPr>
        <w:spacing w:line="360" w:lineRule="auto"/>
        <w:ind w:firstLine="720"/>
        <w:jc w:val="both"/>
        <w:rPr>
          <w:rFonts w:ascii="Times New Roman" w:eastAsia="Times New Roman" w:hAnsi="Times New Roman" w:cs="Times New Roman"/>
          <w:b/>
          <w:bCs/>
          <w:color w:val="FF0000"/>
          <w:sz w:val="24"/>
          <w:szCs w:val="24"/>
        </w:rPr>
      </w:pPr>
    </w:p>
    <w:p w14:paraId="3B9659F1" w14:textId="2A612AD2" w:rsidR="00B32E88" w:rsidRPr="000A2B08" w:rsidRDefault="00EE0237" w:rsidP="00B32E88">
      <w:pPr>
        <w:spacing w:line="360" w:lineRule="auto"/>
        <w:ind w:firstLine="720"/>
        <w:jc w:val="both"/>
        <w:rPr>
          <w:rFonts w:ascii="Times New Roman" w:eastAsia="Times New Roman" w:hAnsi="Times New Roman" w:cs="Times New Roman"/>
          <w:color w:val="FF0000"/>
          <w:sz w:val="24"/>
          <w:szCs w:val="24"/>
        </w:rPr>
      </w:pPr>
      <w:r w:rsidRPr="000A2B08">
        <w:rPr>
          <w:rFonts w:ascii="Times New Roman" w:eastAsia="Times New Roman" w:hAnsi="Times New Roman" w:cs="Times New Roman"/>
          <w:b/>
          <w:bCs/>
          <w:color w:val="FF0000"/>
          <w:sz w:val="24"/>
          <w:szCs w:val="24"/>
        </w:rPr>
        <w:lastRenderedPageBreak/>
        <w:t>8</w:t>
      </w:r>
      <w:r w:rsidR="00B32E88" w:rsidRPr="000A2B08">
        <w:rPr>
          <w:rFonts w:ascii="Times New Roman" w:eastAsia="Times New Roman" w:hAnsi="Times New Roman" w:cs="Times New Roman"/>
          <w:b/>
          <w:bCs/>
          <w:color w:val="FF0000"/>
          <w:sz w:val="24"/>
          <w:szCs w:val="24"/>
        </w:rPr>
        <w:t xml:space="preserve">.1.6 Black box Testing </w:t>
      </w:r>
    </w:p>
    <w:p w14:paraId="709566E5" w14:textId="33F1622D" w:rsidR="00B32E88" w:rsidRPr="000A2B08" w:rsidRDefault="00B32E88" w:rsidP="00B32E88">
      <w:pPr>
        <w:spacing w:line="360" w:lineRule="auto"/>
        <w:ind w:left="144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Black-box testing is a method of software testing that examines the functionality of an application without peering into its internal structures or workings. This method of test can be applied virtually to every level of software testing: unit, integration, system, acceptance. </w:t>
      </w:r>
    </w:p>
    <w:p w14:paraId="2E9948C4" w14:textId="62E93298" w:rsidR="00B32E88" w:rsidRPr="000A2B08" w:rsidRDefault="00EE0237" w:rsidP="00B32E88">
      <w:pPr>
        <w:ind w:firstLine="720"/>
        <w:jc w:val="both"/>
        <w:rPr>
          <w:rFonts w:ascii="Times New Roman" w:eastAsia="Times New Roman" w:hAnsi="Times New Roman" w:cs="Times New Roman"/>
          <w:color w:val="FF0000"/>
          <w:sz w:val="24"/>
          <w:szCs w:val="24"/>
        </w:rPr>
      </w:pPr>
      <w:r w:rsidRPr="000A2B08">
        <w:rPr>
          <w:rFonts w:ascii="Times New Roman" w:eastAsia="Times New Roman" w:hAnsi="Times New Roman" w:cs="Times New Roman"/>
          <w:b/>
          <w:bCs/>
          <w:color w:val="FF0000"/>
          <w:sz w:val="24"/>
          <w:szCs w:val="24"/>
        </w:rPr>
        <w:t>8</w:t>
      </w:r>
      <w:r w:rsidR="00B32E88" w:rsidRPr="000A2B08">
        <w:rPr>
          <w:rFonts w:ascii="Times New Roman" w:eastAsia="Times New Roman" w:hAnsi="Times New Roman" w:cs="Times New Roman"/>
          <w:b/>
          <w:bCs/>
          <w:color w:val="FF0000"/>
          <w:sz w:val="24"/>
          <w:szCs w:val="24"/>
        </w:rPr>
        <w:t>.2 Test Procedures</w:t>
      </w:r>
      <w:r w:rsidR="00B32E88" w:rsidRPr="000A2B08">
        <w:rPr>
          <w:rFonts w:ascii="Times New Roman" w:eastAsia="Times New Roman" w:hAnsi="Times New Roman" w:cs="Times New Roman"/>
          <w:color w:val="FF0000"/>
          <w:sz w:val="24"/>
          <w:szCs w:val="24"/>
        </w:rPr>
        <w:t xml:space="preserve"> </w:t>
      </w:r>
    </w:p>
    <w:p w14:paraId="49895E7F" w14:textId="77777777" w:rsidR="00B32E88" w:rsidRPr="000A2B08" w:rsidRDefault="00B32E88" w:rsidP="00B32E88">
      <w:pPr>
        <w:spacing w:line="360" w:lineRule="auto"/>
        <w:ind w:left="1440"/>
        <w:jc w:val="both"/>
        <w:rPr>
          <w:rFonts w:ascii="Times New Roman" w:eastAsia="Times New Roman" w:hAnsi="Times New Roman" w:cs="Times New Roman"/>
          <w:color w:val="222222"/>
          <w:sz w:val="24"/>
          <w:szCs w:val="24"/>
        </w:rPr>
      </w:pPr>
      <w:r w:rsidRPr="000A2B08">
        <w:rPr>
          <w:rFonts w:ascii="Times New Roman" w:eastAsia="Times New Roman" w:hAnsi="Times New Roman" w:cs="Times New Roman"/>
          <w:color w:val="000000" w:themeColor="text1"/>
          <w:sz w:val="24"/>
          <w:szCs w:val="24"/>
        </w:rPr>
        <w:t>Specific knowledge of the application's code, internal structure and programming knowledge in general is not required. The tester is aware of what the software is supposed to do but is not aware of how it does it. For instance, the tester is aware that a particular input returns a certain, invariable output but is not aware of how the software produces the output in the first place</w:t>
      </w:r>
      <w:r w:rsidRPr="000A2B08">
        <w:rPr>
          <w:rFonts w:ascii="Times New Roman" w:eastAsia="Times New Roman" w:hAnsi="Times New Roman" w:cs="Times New Roman"/>
          <w:color w:val="222222"/>
          <w:sz w:val="24"/>
          <w:szCs w:val="24"/>
        </w:rPr>
        <w:t xml:space="preserve">. </w:t>
      </w:r>
    </w:p>
    <w:p w14:paraId="35FAF911" w14:textId="65AEA4AA" w:rsidR="00B32E88" w:rsidRPr="000A2B08" w:rsidRDefault="00EE0237" w:rsidP="00B32E88">
      <w:pPr>
        <w:ind w:firstLine="72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b/>
          <w:bCs/>
          <w:color w:val="FF0000"/>
          <w:sz w:val="24"/>
          <w:szCs w:val="24"/>
        </w:rPr>
        <w:t>8</w:t>
      </w:r>
      <w:r w:rsidR="00B32E88" w:rsidRPr="000A2B08">
        <w:rPr>
          <w:rFonts w:ascii="Times New Roman" w:eastAsia="Times New Roman" w:hAnsi="Times New Roman" w:cs="Times New Roman"/>
          <w:b/>
          <w:bCs/>
          <w:color w:val="FF0000"/>
          <w:sz w:val="24"/>
          <w:szCs w:val="24"/>
        </w:rPr>
        <w:t xml:space="preserve">.3 Test Cases </w:t>
      </w:r>
    </w:p>
    <w:p w14:paraId="7831CD3A" w14:textId="77777777" w:rsidR="00B32E88" w:rsidRPr="000A2B08" w:rsidRDefault="00B32E88" w:rsidP="00B32E88">
      <w:pPr>
        <w:spacing w:line="360" w:lineRule="auto"/>
        <w:ind w:left="144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Unit testing is usually conducted as part of a combined code and unit test phase of the software lifecycle, although it is not uncommon for coding and unit testing to be conducted as two distinct phases. </w:t>
      </w:r>
    </w:p>
    <w:p w14:paraId="299B11EC" w14:textId="77777777" w:rsidR="00B32E88" w:rsidRPr="000A2B08" w:rsidRDefault="00B32E88" w:rsidP="00B32E88">
      <w:pPr>
        <w:ind w:left="1440"/>
        <w:jc w:val="both"/>
        <w:rPr>
          <w:rFonts w:ascii="Times New Roman" w:eastAsia="Times New Roman" w:hAnsi="Times New Roman" w:cs="Times New Roman"/>
          <w:color w:val="222222"/>
          <w:sz w:val="24"/>
          <w:szCs w:val="24"/>
        </w:rPr>
      </w:pPr>
      <w:r w:rsidRPr="000A2B08">
        <w:rPr>
          <w:rFonts w:ascii="Times New Roman" w:eastAsia="Times New Roman" w:hAnsi="Times New Roman" w:cs="Times New Roman"/>
          <w:b/>
          <w:bCs/>
          <w:color w:val="222222"/>
          <w:sz w:val="24"/>
          <w:szCs w:val="24"/>
        </w:rPr>
        <w:t xml:space="preserve">Test strategy and approach </w:t>
      </w:r>
    </w:p>
    <w:p w14:paraId="3D0B5B48" w14:textId="77777777" w:rsidR="00B32E88" w:rsidRPr="000A2B08" w:rsidRDefault="00B32E88" w:rsidP="00B32E88">
      <w:pPr>
        <w:spacing w:line="360" w:lineRule="auto"/>
        <w:ind w:left="1440"/>
        <w:jc w:val="both"/>
        <w:rPr>
          <w:rFonts w:ascii="Times New Roman" w:eastAsia="Times New Roman" w:hAnsi="Times New Roman" w:cs="Times New Roman"/>
          <w:color w:val="222222"/>
          <w:sz w:val="24"/>
          <w:szCs w:val="24"/>
        </w:rPr>
      </w:pPr>
      <w:r w:rsidRPr="000A2B08">
        <w:rPr>
          <w:rFonts w:ascii="Times New Roman" w:eastAsia="Times New Roman" w:hAnsi="Times New Roman" w:cs="Times New Roman"/>
          <w:color w:val="222222"/>
          <w:sz w:val="24"/>
          <w:szCs w:val="24"/>
        </w:rPr>
        <w:t xml:space="preserve">Field testing will be performed manually and functional tests will be written in detail. </w:t>
      </w:r>
    </w:p>
    <w:p w14:paraId="77B9BD1C" w14:textId="77777777" w:rsidR="00B32E88" w:rsidRPr="000A2B08" w:rsidRDefault="00B32E88" w:rsidP="00B32E88">
      <w:pPr>
        <w:ind w:left="1440"/>
        <w:jc w:val="both"/>
        <w:rPr>
          <w:rFonts w:ascii="Times New Roman" w:eastAsia="Times New Roman" w:hAnsi="Times New Roman" w:cs="Times New Roman"/>
          <w:color w:val="222222"/>
          <w:sz w:val="24"/>
          <w:szCs w:val="24"/>
        </w:rPr>
      </w:pPr>
      <w:r w:rsidRPr="000A2B08">
        <w:rPr>
          <w:rFonts w:ascii="Times New Roman" w:eastAsia="Times New Roman" w:hAnsi="Times New Roman" w:cs="Times New Roman"/>
          <w:b/>
          <w:bCs/>
          <w:color w:val="222222"/>
          <w:sz w:val="24"/>
          <w:szCs w:val="24"/>
        </w:rPr>
        <w:t>Test Objectives</w:t>
      </w:r>
      <w:r w:rsidRPr="000A2B08">
        <w:rPr>
          <w:rFonts w:ascii="Times New Roman" w:eastAsia="Times New Roman" w:hAnsi="Times New Roman" w:cs="Times New Roman"/>
          <w:color w:val="222222"/>
          <w:sz w:val="24"/>
          <w:szCs w:val="24"/>
        </w:rPr>
        <w:t xml:space="preserve"> </w:t>
      </w:r>
    </w:p>
    <w:p w14:paraId="2B98C0DA" w14:textId="77777777" w:rsidR="00B32E88" w:rsidRPr="000A2B08" w:rsidRDefault="00B32E88" w:rsidP="00B32E88">
      <w:pPr>
        <w:spacing w:line="360" w:lineRule="auto"/>
        <w:ind w:left="144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1. All field entries must work properly. </w:t>
      </w:r>
    </w:p>
    <w:p w14:paraId="1E2B3168" w14:textId="77777777" w:rsidR="00B32E88" w:rsidRPr="000A2B08" w:rsidRDefault="00B32E88" w:rsidP="00B32E88">
      <w:pPr>
        <w:spacing w:line="360" w:lineRule="auto"/>
        <w:ind w:left="144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2. Pages must be activated from the identical link. </w:t>
      </w:r>
    </w:p>
    <w:p w14:paraId="7135A010" w14:textId="77F009E9" w:rsidR="00B32E88" w:rsidRPr="000A2B08" w:rsidRDefault="00B32E88" w:rsidP="00EE0237">
      <w:pPr>
        <w:spacing w:line="360" w:lineRule="auto"/>
        <w:ind w:left="144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3. The entry screen, messages and responses must not be delayed. </w:t>
      </w:r>
    </w:p>
    <w:p w14:paraId="4A6C0696" w14:textId="77777777" w:rsidR="00B32E88" w:rsidRPr="000A2B08" w:rsidRDefault="00B32E88" w:rsidP="00B32E88">
      <w:pPr>
        <w:ind w:left="1440"/>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b/>
          <w:bCs/>
          <w:color w:val="000000" w:themeColor="text1"/>
          <w:sz w:val="24"/>
          <w:szCs w:val="24"/>
        </w:rPr>
        <w:t xml:space="preserve">Features to be tested </w:t>
      </w:r>
    </w:p>
    <w:p w14:paraId="61AF638E" w14:textId="77777777" w:rsidR="00B32E88" w:rsidRPr="000A2B08" w:rsidRDefault="00B32E88" w:rsidP="00B32E88">
      <w:pPr>
        <w:spacing w:line="360" w:lineRule="auto"/>
        <w:ind w:left="709"/>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             1. Verify that the entries are of the correct format. </w:t>
      </w:r>
    </w:p>
    <w:p w14:paraId="59F4DAF5" w14:textId="7088B51E" w:rsidR="00E92CC6" w:rsidRDefault="00B32E88" w:rsidP="00B32E88">
      <w:pPr>
        <w:spacing w:line="360" w:lineRule="auto"/>
        <w:ind w:left="709"/>
        <w:jc w:val="both"/>
        <w:rPr>
          <w:rFonts w:ascii="Times New Roman" w:eastAsia="Times New Roman" w:hAnsi="Times New Roman" w:cs="Times New Roman"/>
          <w:color w:val="000000" w:themeColor="text1"/>
          <w:sz w:val="24"/>
          <w:szCs w:val="24"/>
        </w:rPr>
      </w:pPr>
      <w:r w:rsidRPr="000A2B08">
        <w:rPr>
          <w:rFonts w:ascii="Times New Roman" w:eastAsia="Times New Roman" w:hAnsi="Times New Roman" w:cs="Times New Roman"/>
          <w:color w:val="000000" w:themeColor="text1"/>
          <w:sz w:val="24"/>
          <w:szCs w:val="24"/>
        </w:rPr>
        <w:t xml:space="preserve">             2. Verify that the entries are within the range. </w:t>
      </w:r>
    </w:p>
    <w:p w14:paraId="47992247" w14:textId="77777777" w:rsidR="00E92CC6" w:rsidRDefault="00E92CC6">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tbl>
      <w:tblPr>
        <w:tblpPr w:leftFromText="180" w:rightFromText="180" w:vertAnchor="text" w:horzAnchor="page" w:tblpX="1972" w:tblpY="485"/>
        <w:tblW w:w="9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6"/>
        <w:gridCol w:w="1064"/>
        <w:gridCol w:w="1445"/>
        <w:gridCol w:w="1234"/>
        <w:gridCol w:w="1168"/>
        <w:gridCol w:w="1459"/>
        <w:gridCol w:w="816"/>
        <w:gridCol w:w="957"/>
      </w:tblGrid>
      <w:tr w:rsidR="00980569" w14:paraId="1A5CABE9" w14:textId="77777777" w:rsidTr="00845D9E">
        <w:trPr>
          <w:trHeight w:val="600"/>
        </w:trPr>
        <w:tc>
          <w:tcPr>
            <w:tcW w:w="986" w:type="dxa"/>
            <w:tcBorders>
              <w:bottom w:val="nil"/>
            </w:tcBorders>
          </w:tcPr>
          <w:p w14:paraId="1EB407C1" w14:textId="77777777" w:rsidR="00980569" w:rsidRDefault="00980569" w:rsidP="0033607C">
            <w:pPr>
              <w:pStyle w:val="TableParagraph"/>
              <w:spacing w:line="268" w:lineRule="exact"/>
              <w:ind w:right="-15"/>
              <w:jc w:val="center"/>
              <w:rPr>
                <w:sz w:val="24"/>
              </w:rPr>
            </w:pPr>
            <w:r>
              <w:rPr>
                <w:sz w:val="24"/>
              </w:rPr>
              <w:lastRenderedPageBreak/>
              <w:t>Test Case</w:t>
            </w:r>
          </w:p>
        </w:tc>
        <w:tc>
          <w:tcPr>
            <w:tcW w:w="1064" w:type="dxa"/>
            <w:tcBorders>
              <w:bottom w:val="nil"/>
            </w:tcBorders>
          </w:tcPr>
          <w:p w14:paraId="7B9A4A0E" w14:textId="77777777" w:rsidR="00980569" w:rsidRDefault="00980569" w:rsidP="0033607C">
            <w:pPr>
              <w:pStyle w:val="TableParagraph"/>
              <w:spacing w:line="268" w:lineRule="exact"/>
              <w:ind w:right="-15"/>
              <w:jc w:val="right"/>
              <w:rPr>
                <w:sz w:val="24"/>
              </w:rPr>
            </w:pPr>
            <w:r>
              <w:rPr>
                <w:sz w:val="24"/>
              </w:rPr>
              <w:t>Test Case</w:t>
            </w:r>
          </w:p>
        </w:tc>
        <w:tc>
          <w:tcPr>
            <w:tcW w:w="1445" w:type="dxa"/>
            <w:tcBorders>
              <w:bottom w:val="nil"/>
            </w:tcBorders>
          </w:tcPr>
          <w:p w14:paraId="6917FE35" w14:textId="77777777" w:rsidR="00980569" w:rsidRDefault="00980569" w:rsidP="0033607C">
            <w:pPr>
              <w:pStyle w:val="TableParagraph"/>
              <w:spacing w:line="268" w:lineRule="exact"/>
              <w:ind w:left="102"/>
              <w:rPr>
                <w:sz w:val="24"/>
              </w:rPr>
            </w:pPr>
            <w:r>
              <w:rPr>
                <w:sz w:val="24"/>
              </w:rPr>
              <w:t>Test Case</w:t>
            </w:r>
          </w:p>
        </w:tc>
        <w:tc>
          <w:tcPr>
            <w:tcW w:w="3861" w:type="dxa"/>
            <w:gridSpan w:val="3"/>
          </w:tcPr>
          <w:p w14:paraId="588032A9" w14:textId="77777777" w:rsidR="00980569" w:rsidRDefault="00980569" w:rsidP="0033607C">
            <w:pPr>
              <w:pStyle w:val="TableParagraph"/>
              <w:spacing w:line="268" w:lineRule="exact"/>
              <w:ind w:left="1374" w:right="1397"/>
              <w:jc w:val="center"/>
              <w:rPr>
                <w:sz w:val="24"/>
              </w:rPr>
            </w:pPr>
            <w:r>
              <w:rPr>
                <w:sz w:val="24"/>
              </w:rPr>
              <w:t>Test Steps</w:t>
            </w:r>
          </w:p>
        </w:tc>
        <w:tc>
          <w:tcPr>
            <w:tcW w:w="816" w:type="dxa"/>
            <w:tcBorders>
              <w:bottom w:val="nil"/>
            </w:tcBorders>
          </w:tcPr>
          <w:p w14:paraId="49245D74" w14:textId="77777777" w:rsidR="00980569" w:rsidRDefault="00980569" w:rsidP="0033607C">
            <w:pPr>
              <w:pStyle w:val="TableParagraph"/>
              <w:spacing w:line="268" w:lineRule="exact"/>
              <w:ind w:left="134"/>
              <w:rPr>
                <w:sz w:val="24"/>
              </w:rPr>
            </w:pPr>
            <w:r>
              <w:rPr>
                <w:sz w:val="24"/>
              </w:rPr>
              <w:t>Test</w:t>
            </w:r>
          </w:p>
        </w:tc>
        <w:tc>
          <w:tcPr>
            <w:tcW w:w="957" w:type="dxa"/>
            <w:tcBorders>
              <w:bottom w:val="nil"/>
            </w:tcBorders>
          </w:tcPr>
          <w:p w14:paraId="1321FFBD" w14:textId="77777777" w:rsidR="00980569" w:rsidRDefault="00980569" w:rsidP="0033607C">
            <w:pPr>
              <w:pStyle w:val="TableParagraph"/>
              <w:spacing w:line="268" w:lineRule="exact"/>
              <w:ind w:left="145"/>
              <w:rPr>
                <w:sz w:val="24"/>
              </w:rPr>
            </w:pPr>
            <w:r>
              <w:rPr>
                <w:sz w:val="24"/>
              </w:rPr>
              <w:t>Test</w:t>
            </w:r>
          </w:p>
        </w:tc>
      </w:tr>
      <w:tr w:rsidR="00980569" w14:paraId="2078C0AB" w14:textId="77777777" w:rsidTr="00845D9E">
        <w:trPr>
          <w:trHeight w:val="300"/>
        </w:trPr>
        <w:tc>
          <w:tcPr>
            <w:tcW w:w="986" w:type="dxa"/>
            <w:tcBorders>
              <w:top w:val="nil"/>
              <w:bottom w:val="nil"/>
            </w:tcBorders>
          </w:tcPr>
          <w:p w14:paraId="703BD099" w14:textId="77777777" w:rsidR="00980569" w:rsidRDefault="00980569" w:rsidP="0033607C">
            <w:pPr>
              <w:pStyle w:val="TableParagraph"/>
              <w:spacing w:line="261" w:lineRule="exact"/>
              <w:ind w:right="-15"/>
              <w:jc w:val="center"/>
              <w:rPr>
                <w:sz w:val="24"/>
              </w:rPr>
            </w:pPr>
            <w:r>
              <w:rPr>
                <w:sz w:val="24"/>
              </w:rPr>
              <w:t>id</w:t>
            </w:r>
          </w:p>
        </w:tc>
        <w:tc>
          <w:tcPr>
            <w:tcW w:w="1064" w:type="dxa"/>
            <w:tcBorders>
              <w:top w:val="nil"/>
              <w:bottom w:val="nil"/>
            </w:tcBorders>
          </w:tcPr>
          <w:p w14:paraId="41BE7E4F" w14:textId="77777777" w:rsidR="00980569" w:rsidRDefault="00980569" w:rsidP="0033607C">
            <w:pPr>
              <w:pStyle w:val="TableParagraph"/>
              <w:spacing w:line="261" w:lineRule="exact"/>
              <w:ind w:left="388"/>
              <w:rPr>
                <w:sz w:val="24"/>
              </w:rPr>
            </w:pPr>
          </w:p>
        </w:tc>
        <w:tc>
          <w:tcPr>
            <w:tcW w:w="1445" w:type="dxa"/>
            <w:tcBorders>
              <w:top w:val="nil"/>
              <w:bottom w:val="nil"/>
            </w:tcBorders>
          </w:tcPr>
          <w:p w14:paraId="440078F0" w14:textId="77777777" w:rsidR="00980569" w:rsidRDefault="00980569" w:rsidP="0033607C">
            <w:pPr>
              <w:pStyle w:val="TableParagraph"/>
              <w:spacing w:line="261" w:lineRule="exact"/>
              <w:ind w:left="99"/>
              <w:rPr>
                <w:sz w:val="24"/>
              </w:rPr>
            </w:pPr>
            <w:r>
              <w:rPr>
                <w:sz w:val="24"/>
              </w:rPr>
              <w:t>Description</w:t>
            </w:r>
          </w:p>
        </w:tc>
        <w:tc>
          <w:tcPr>
            <w:tcW w:w="1234" w:type="dxa"/>
            <w:vMerge w:val="restart"/>
          </w:tcPr>
          <w:p w14:paraId="612C59AA" w14:textId="77777777" w:rsidR="00980569" w:rsidRDefault="00980569" w:rsidP="0033607C">
            <w:pPr>
              <w:pStyle w:val="TableParagraph"/>
              <w:spacing w:line="268" w:lineRule="exact"/>
              <w:ind w:left="92"/>
              <w:rPr>
                <w:sz w:val="24"/>
              </w:rPr>
            </w:pPr>
            <w:r>
              <w:rPr>
                <w:sz w:val="24"/>
              </w:rPr>
              <w:t>Step</w:t>
            </w:r>
          </w:p>
        </w:tc>
        <w:tc>
          <w:tcPr>
            <w:tcW w:w="1168" w:type="dxa"/>
            <w:vMerge w:val="restart"/>
          </w:tcPr>
          <w:p w14:paraId="7D78BDB9" w14:textId="77777777" w:rsidR="00980569" w:rsidRDefault="00980569" w:rsidP="0033607C">
            <w:pPr>
              <w:pStyle w:val="TableParagraph"/>
              <w:spacing w:line="268" w:lineRule="exact"/>
              <w:ind w:left="106"/>
              <w:rPr>
                <w:sz w:val="24"/>
              </w:rPr>
            </w:pPr>
            <w:r>
              <w:rPr>
                <w:sz w:val="24"/>
              </w:rPr>
              <w:t>Expected</w:t>
            </w:r>
          </w:p>
        </w:tc>
        <w:tc>
          <w:tcPr>
            <w:tcW w:w="1458" w:type="dxa"/>
            <w:vMerge w:val="restart"/>
          </w:tcPr>
          <w:p w14:paraId="1C1362C9" w14:textId="77777777" w:rsidR="00980569" w:rsidRDefault="00980569" w:rsidP="0033607C">
            <w:pPr>
              <w:pStyle w:val="TableParagraph"/>
              <w:spacing w:line="268" w:lineRule="exact"/>
              <w:ind w:left="110"/>
              <w:rPr>
                <w:sz w:val="24"/>
              </w:rPr>
            </w:pPr>
            <w:r>
              <w:rPr>
                <w:sz w:val="24"/>
              </w:rPr>
              <w:t>Actual</w:t>
            </w:r>
          </w:p>
        </w:tc>
        <w:tc>
          <w:tcPr>
            <w:tcW w:w="816" w:type="dxa"/>
            <w:tcBorders>
              <w:top w:val="nil"/>
              <w:bottom w:val="nil"/>
            </w:tcBorders>
          </w:tcPr>
          <w:p w14:paraId="2EC1872C" w14:textId="77777777" w:rsidR="00980569" w:rsidRDefault="00980569" w:rsidP="0033607C">
            <w:pPr>
              <w:pStyle w:val="TableParagraph"/>
              <w:spacing w:line="261" w:lineRule="exact"/>
              <w:ind w:right="192"/>
              <w:jc w:val="right"/>
              <w:rPr>
                <w:sz w:val="24"/>
              </w:rPr>
            </w:pPr>
            <w:r>
              <w:rPr>
                <w:sz w:val="24"/>
              </w:rPr>
              <w:t>Case</w:t>
            </w:r>
          </w:p>
        </w:tc>
        <w:tc>
          <w:tcPr>
            <w:tcW w:w="957" w:type="dxa"/>
            <w:tcBorders>
              <w:top w:val="nil"/>
              <w:bottom w:val="nil"/>
            </w:tcBorders>
          </w:tcPr>
          <w:p w14:paraId="516B67C5" w14:textId="77777777" w:rsidR="00980569" w:rsidRDefault="00980569" w:rsidP="0033607C">
            <w:pPr>
              <w:pStyle w:val="TableParagraph"/>
              <w:spacing w:line="261" w:lineRule="exact"/>
              <w:ind w:left="145"/>
              <w:rPr>
                <w:sz w:val="24"/>
              </w:rPr>
            </w:pPr>
            <w:r>
              <w:rPr>
                <w:sz w:val="24"/>
              </w:rPr>
              <w:t>Priority</w:t>
            </w:r>
          </w:p>
        </w:tc>
      </w:tr>
      <w:tr w:rsidR="00980569" w14:paraId="342113A8" w14:textId="77777777" w:rsidTr="00845D9E">
        <w:trPr>
          <w:trHeight w:val="339"/>
        </w:trPr>
        <w:tc>
          <w:tcPr>
            <w:tcW w:w="986" w:type="dxa"/>
            <w:tcBorders>
              <w:top w:val="nil"/>
              <w:bottom w:val="nil"/>
            </w:tcBorders>
          </w:tcPr>
          <w:p w14:paraId="53841A44" w14:textId="77777777" w:rsidR="00980569" w:rsidRDefault="00980569" w:rsidP="0033607C">
            <w:pPr>
              <w:pStyle w:val="TableParagraph"/>
              <w:spacing w:before="57"/>
              <w:ind w:right="-15"/>
              <w:jc w:val="right"/>
              <w:rPr>
                <w:sz w:val="24"/>
              </w:rPr>
            </w:pPr>
          </w:p>
        </w:tc>
        <w:tc>
          <w:tcPr>
            <w:tcW w:w="1064" w:type="dxa"/>
            <w:tcBorders>
              <w:top w:val="nil"/>
              <w:bottom w:val="nil"/>
            </w:tcBorders>
          </w:tcPr>
          <w:p w14:paraId="0DF07ABF" w14:textId="77777777" w:rsidR="00980569" w:rsidRDefault="00980569" w:rsidP="0033607C">
            <w:pPr>
              <w:pStyle w:val="TableParagraph"/>
              <w:rPr>
                <w:sz w:val="24"/>
              </w:rPr>
            </w:pPr>
          </w:p>
        </w:tc>
        <w:tc>
          <w:tcPr>
            <w:tcW w:w="1445" w:type="dxa"/>
            <w:tcBorders>
              <w:top w:val="nil"/>
              <w:bottom w:val="nil"/>
            </w:tcBorders>
          </w:tcPr>
          <w:p w14:paraId="5DA1B545" w14:textId="77777777" w:rsidR="00980569" w:rsidRDefault="00980569" w:rsidP="0033607C">
            <w:pPr>
              <w:pStyle w:val="TableParagraph"/>
              <w:rPr>
                <w:sz w:val="24"/>
              </w:rPr>
            </w:pPr>
          </w:p>
        </w:tc>
        <w:tc>
          <w:tcPr>
            <w:tcW w:w="1234" w:type="dxa"/>
            <w:vMerge/>
            <w:tcBorders>
              <w:top w:val="nil"/>
            </w:tcBorders>
          </w:tcPr>
          <w:p w14:paraId="1FB407A3" w14:textId="77777777" w:rsidR="00980569" w:rsidRDefault="00980569" w:rsidP="0033607C">
            <w:pPr>
              <w:rPr>
                <w:sz w:val="2"/>
                <w:szCs w:val="2"/>
              </w:rPr>
            </w:pPr>
          </w:p>
        </w:tc>
        <w:tc>
          <w:tcPr>
            <w:tcW w:w="1168" w:type="dxa"/>
            <w:vMerge/>
            <w:tcBorders>
              <w:top w:val="nil"/>
            </w:tcBorders>
          </w:tcPr>
          <w:p w14:paraId="5895BD73" w14:textId="77777777" w:rsidR="00980569" w:rsidRDefault="00980569" w:rsidP="0033607C">
            <w:pPr>
              <w:rPr>
                <w:sz w:val="2"/>
                <w:szCs w:val="2"/>
              </w:rPr>
            </w:pPr>
          </w:p>
        </w:tc>
        <w:tc>
          <w:tcPr>
            <w:tcW w:w="1458" w:type="dxa"/>
            <w:vMerge/>
            <w:tcBorders>
              <w:top w:val="nil"/>
            </w:tcBorders>
          </w:tcPr>
          <w:p w14:paraId="0391B854" w14:textId="77777777" w:rsidR="00980569" w:rsidRDefault="00980569" w:rsidP="0033607C">
            <w:pPr>
              <w:rPr>
                <w:sz w:val="2"/>
                <w:szCs w:val="2"/>
              </w:rPr>
            </w:pPr>
          </w:p>
        </w:tc>
        <w:tc>
          <w:tcPr>
            <w:tcW w:w="816" w:type="dxa"/>
            <w:tcBorders>
              <w:top w:val="nil"/>
              <w:bottom w:val="nil"/>
            </w:tcBorders>
          </w:tcPr>
          <w:p w14:paraId="08590FF0" w14:textId="77777777" w:rsidR="00980569" w:rsidRDefault="00980569" w:rsidP="0033607C">
            <w:pPr>
              <w:pStyle w:val="TableParagraph"/>
              <w:spacing w:before="57"/>
              <w:ind w:right="164"/>
              <w:jc w:val="right"/>
              <w:rPr>
                <w:sz w:val="24"/>
              </w:rPr>
            </w:pPr>
            <w:r>
              <w:rPr>
                <w:w w:val="95"/>
                <w:sz w:val="24"/>
              </w:rPr>
              <w:t>Status</w:t>
            </w:r>
          </w:p>
        </w:tc>
        <w:tc>
          <w:tcPr>
            <w:tcW w:w="957" w:type="dxa"/>
            <w:tcBorders>
              <w:top w:val="nil"/>
              <w:bottom w:val="nil"/>
            </w:tcBorders>
          </w:tcPr>
          <w:p w14:paraId="5BC51E1D" w14:textId="77777777" w:rsidR="00980569" w:rsidRDefault="00980569" w:rsidP="0033607C">
            <w:pPr>
              <w:pStyle w:val="TableParagraph"/>
              <w:spacing w:before="57"/>
              <w:ind w:left="8"/>
              <w:rPr>
                <w:sz w:val="24"/>
              </w:rPr>
            </w:pPr>
          </w:p>
        </w:tc>
      </w:tr>
      <w:tr w:rsidR="00980569" w14:paraId="2D3418A6" w14:textId="77777777" w:rsidTr="00845D9E">
        <w:trPr>
          <w:trHeight w:val="474"/>
        </w:trPr>
        <w:tc>
          <w:tcPr>
            <w:tcW w:w="986" w:type="dxa"/>
            <w:tcBorders>
              <w:top w:val="nil"/>
            </w:tcBorders>
          </w:tcPr>
          <w:p w14:paraId="73FBD4B1" w14:textId="77777777" w:rsidR="00980569" w:rsidRDefault="00980569" w:rsidP="0033607C">
            <w:pPr>
              <w:pStyle w:val="TableParagraph"/>
              <w:rPr>
                <w:sz w:val="24"/>
              </w:rPr>
            </w:pPr>
          </w:p>
        </w:tc>
        <w:tc>
          <w:tcPr>
            <w:tcW w:w="1064" w:type="dxa"/>
            <w:tcBorders>
              <w:top w:val="nil"/>
            </w:tcBorders>
          </w:tcPr>
          <w:p w14:paraId="1F1B8124" w14:textId="77777777" w:rsidR="00980569" w:rsidRDefault="00980569" w:rsidP="0033607C">
            <w:pPr>
              <w:pStyle w:val="TableParagraph"/>
              <w:rPr>
                <w:sz w:val="24"/>
              </w:rPr>
            </w:pPr>
          </w:p>
        </w:tc>
        <w:tc>
          <w:tcPr>
            <w:tcW w:w="1445" w:type="dxa"/>
            <w:tcBorders>
              <w:top w:val="nil"/>
            </w:tcBorders>
          </w:tcPr>
          <w:p w14:paraId="7D35F8D9" w14:textId="77777777" w:rsidR="00980569" w:rsidRDefault="00980569" w:rsidP="0033607C">
            <w:pPr>
              <w:pStyle w:val="TableParagraph"/>
              <w:rPr>
                <w:sz w:val="24"/>
              </w:rPr>
            </w:pPr>
          </w:p>
        </w:tc>
        <w:tc>
          <w:tcPr>
            <w:tcW w:w="1234" w:type="dxa"/>
            <w:vMerge/>
            <w:tcBorders>
              <w:top w:val="nil"/>
            </w:tcBorders>
          </w:tcPr>
          <w:p w14:paraId="1A989492" w14:textId="77777777" w:rsidR="00980569" w:rsidRDefault="00980569" w:rsidP="0033607C">
            <w:pPr>
              <w:rPr>
                <w:sz w:val="2"/>
                <w:szCs w:val="2"/>
              </w:rPr>
            </w:pPr>
          </w:p>
        </w:tc>
        <w:tc>
          <w:tcPr>
            <w:tcW w:w="1168" w:type="dxa"/>
            <w:vMerge/>
            <w:tcBorders>
              <w:top w:val="nil"/>
            </w:tcBorders>
          </w:tcPr>
          <w:p w14:paraId="6A8862B4" w14:textId="77777777" w:rsidR="00980569" w:rsidRDefault="00980569" w:rsidP="0033607C">
            <w:pPr>
              <w:rPr>
                <w:sz w:val="2"/>
                <w:szCs w:val="2"/>
              </w:rPr>
            </w:pPr>
          </w:p>
        </w:tc>
        <w:tc>
          <w:tcPr>
            <w:tcW w:w="1458" w:type="dxa"/>
            <w:vMerge/>
            <w:tcBorders>
              <w:top w:val="nil"/>
            </w:tcBorders>
          </w:tcPr>
          <w:p w14:paraId="0D3F800A" w14:textId="77777777" w:rsidR="00980569" w:rsidRDefault="00980569" w:rsidP="0033607C">
            <w:pPr>
              <w:rPr>
                <w:sz w:val="2"/>
                <w:szCs w:val="2"/>
              </w:rPr>
            </w:pPr>
          </w:p>
        </w:tc>
        <w:tc>
          <w:tcPr>
            <w:tcW w:w="816" w:type="dxa"/>
            <w:tcBorders>
              <w:top w:val="nil"/>
            </w:tcBorders>
          </w:tcPr>
          <w:p w14:paraId="581FC1A5" w14:textId="77777777" w:rsidR="00980569" w:rsidRDefault="00980569" w:rsidP="0033607C">
            <w:pPr>
              <w:pStyle w:val="TableParagraph"/>
              <w:spacing w:before="26"/>
              <w:ind w:left="11"/>
              <w:rPr>
                <w:sz w:val="24"/>
              </w:rPr>
            </w:pPr>
          </w:p>
        </w:tc>
        <w:tc>
          <w:tcPr>
            <w:tcW w:w="957" w:type="dxa"/>
            <w:tcBorders>
              <w:top w:val="nil"/>
            </w:tcBorders>
          </w:tcPr>
          <w:p w14:paraId="5554B1C1" w14:textId="77777777" w:rsidR="00980569" w:rsidRDefault="00980569" w:rsidP="0033607C">
            <w:pPr>
              <w:pStyle w:val="TableParagraph"/>
              <w:rPr>
                <w:sz w:val="24"/>
              </w:rPr>
            </w:pPr>
          </w:p>
        </w:tc>
      </w:tr>
      <w:tr w:rsidR="00980569" w14:paraId="332A0151" w14:textId="77777777" w:rsidTr="00845D9E">
        <w:trPr>
          <w:trHeight w:val="277"/>
        </w:trPr>
        <w:tc>
          <w:tcPr>
            <w:tcW w:w="986" w:type="dxa"/>
            <w:vMerge w:val="restart"/>
          </w:tcPr>
          <w:p w14:paraId="42A2627C" w14:textId="77777777" w:rsidR="00980569" w:rsidRDefault="00980569" w:rsidP="0033607C">
            <w:pPr>
              <w:pStyle w:val="TableParagraph"/>
              <w:spacing w:line="268" w:lineRule="exact"/>
              <w:ind w:left="225"/>
              <w:rPr>
                <w:sz w:val="24"/>
              </w:rPr>
            </w:pPr>
            <w:r>
              <w:rPr>
                <w:sz w:val="24"/>
              </w:rPr>
              <w:t>01</w:t>
            </w:r>
          </w:p>
        </w:tc>
        <w:tc>
          <w:tcPr>
            <w:tcW w:w="1064" w:type="dxa"/>
            <w:tcBorders>
              <w:bottom w:val="nil"/>
            </w:tcBorders>
          </w:tcPr>
          <w:p w14:paraId="6AA90224" w14:textId="77777777" w:rsidR="00980569" w:rsidRDefault="00980569" w:rsidP="0033607C">
            <w:pPr>
              <w:pStyle w:val="TableParagraph"/>
              <w:spacing w:line="268" w:lineRule="exact"/>
              <w:ind w:left="272"/>
              <w:rPr>
                <w:sz w:val="24"/>
              </w:rPr>
            </w:pPr>
            <w:r>
              <w:rPr>
                <w:sz w:val="24"/>
              </w:rPr>
              <w:t>Start the</w:t>
            </w:r>
          </w:p>
        </w:tc>
        <w:tc>
          <w:tcPr>
            <w:tcW w:w="1445" w:type="dxa"/>
            <w:tcBorders>
              <w:bottom w:val="nil"/>
            </w:tcBorders>
          </w:tcPr>
          <w:p w14:paraId="70C409C6" w14:textId="77777777" w:rsidR="00980569" w:rsidRDefault="00980569" w:rsidP="0033607C">
            <w:pPr>
              <w:pStyle w:val="TableParagraph"/>
              <w:spacing w:line="268" w:lineRule="exact"/>
              <w:ind w:left="99"/>
              <w:rPr>
                <w:sz w:val="24"/>
              </w:rPr>
            </w:pPr>
            <w:r>
              <w:rPr>
                <w:sz w:val="24"/>
              </w:rPr>
              <w:t>Host the</w:t>
            </w:r>
          </w:p>
        </w:tc>
        <w:tc>
          <w:tcPr>
            <w:tcW w:w="1234" w:type="dxa"/>
            <w:tcBorders>
              <w:bottom w:val="nil"/>
            </w:tcBorders>
          </w:tcPr>
          <w:p w14:paraId="2BB7E3F2" w14:textId="77777777" w:rsidR="00980569" w:rsidRDefault="00980569" w:rsidP="0033607C">
            <w:pPr>
              <w:pStyle w:val="TableParagraph"/>
              <w:spacing w:line="268" w:lineRule="exact"/>
              <w:ind w:left="87"/>
              <w:rPr>
                <w:sz w:val="24"/>
              </w:rPr>
            </w:pPr>
            <w:r>
              <w:rPr>
                <w:sz w:val="24"/>
              </w:rPr>
              <w:t>If it</w:t>
            </w:r>
          </w:p>
        </w:tc>
        <w:tc>
          <w:tcPr>
            <w:tcW w:w="1168" w:type="dxa"/>
            <w:tcBorders>
              <w:bottom w:val="nil"/>
            </w:tcBorders>
          </w:tcPr>
          <w:p w14:paraId="48B08DDC" w14:textId="77777777" w:rsidR="00980569" w:rsidRDefault="00980569" w:rsidP="0033607C">
            <w:pPr>
              <w:pStyle w:val="TableParagraph"/>
              <w:spacing w:line="268" w:lineRule="exact"/>
              <w:ind w:left="104"/>
              <w:rPr>
                <w:sz w:val="24"/>
              </w:rPr>
            </w:pPr>
            <w:r>
              <w:rPr>
                <w:sz w:val="24"/>
              </w:rPr>
              <w:t>We</w:t>
            </w:r>
          </w:p>
        </w:tc>
        <w:tc>
          <w:tcPr>
            <w:tcW w:w="1458" w:type="dxa"/>
            <w:tcBorders>
              <w:bottom w:val="nil"/>
            </w:tcBorders>
          </w:tcPr>
          <w:p w14:paraId="383F0DAF" w14:textId="77777777" w:rsidR="00980569" w:rsidRDefault="00980569" w:rsidP="0033607C">
            <w:pPr>
              <w:pStyle w:val="TableParagraph"/>
              <w:spacing w:line="268" w:lineRule="exact"/>
              <w:ind w:left="115"/>
              <w:rPr>
                <w:sz w:val="24"/>
              </w:rPr>
            </w:pPr>
            <w:r>
              <w:rPr>
                <w:sz w:val="24"/>
              </w:rPr>
              <w:t>The</w:t>
            </w:r>
          </w:p>
        </w:tc>
        <w:tc>
          <w:tcPr>
            <w:tcW w:w="816" w:type="dxa"/>
            <w:vMerge w:val="restart"/>
          </w:tcPr>
          <w:p w14:paraId="65FCC777" w14:textId="77777777" w:rsidR="00980569" w:rsidRDefault="00980569" w:rsidP="0033607C">
            <w:pPr>
              <w:pStyle w:val="TableParagraph"/>
              <w:spacing w:line="268" w:lineRule="exact"/>
              <w:ind w:left="134"/>
              <w:rPr>
                <w:sz w:val="24"/>
              </w:rPr>
            </w:pPr>
            <w:r>
              <w:rPr>
                <w:sz w:val="24"/>
              </w:rPr>
              <w:t>High</w:t>
            </w:r>
          </w:p>
        </w:tc>
        <w:tc>
          <w:tcPr>
            <w:tcW w:w="957" w:type="dxa"/>
            <w:vMerge w:val="restart"/>
          </w:tcPr>
          <w:p w14:paraId="2D7D18B7" w14:textId="77777777" w:rsidR="00980569" w:rsidRDefault="00980569" w:rsidP="0033607C">
            <w:pPr>
              <w:pStyle w:val="TableParagraph"/>
              <w:spacing w:line="268" w:lineRule="exact"/>
              <w:ind w:left="145"/>
              <w:rPr>
                <w:sz w:val="24"/>
              </w:rPr>
            </w:pPr>
            <w:r>
              <w:rPr>
                <w:sz w:val="24"/>
              </w:rPr>
              <w:t>High</w:t>
            </w:r>
          </w:p>
        </w:tc>
      </w:tr>
      <w:tr w:rsidR="00980569" w14:paraId="0CA5AB7C" w14:textId="77777777" w:rsidTr="00845D9E">
        <w:trPr>
          <w:trHeight w:val="368"/>
        </w:trPr>
        <w:tc>
          <w:tcPr>
            <w:tcW w:w="986" w:type="dxa"/>
            <w:vMerge/>
            <w:tcBorders>
              <w:top w:val="nil"/>
            </w:tcBorders>
          </w:tcPr>
          <w:p w14:paraId="6D815C49" w14:textId="77777777" w:rsidR="00980569" w:rsidRDefault="00980569" w:rsidP="0033607C">
            <w:pPr>
              <w:rPr>
                <w:sz w:val="2"/>
                <w:szCs w:val="2"/>
              </w:rPr>
            </w:pPr>
          </w:p>
        </w:tc>
        <w:tc>
          <w:tcPr>
            <w:tcW w:w="1064" w:type="dxa"/>
            <w:tcBorders>
              <w:top w:val="nil"/>
              <w:bottom w:val="nil"/>
            </w:tcBorders>
          </w:tcPr>
          <w:p w14:paraId="16BE50E3" w14:textId="77777777" w:rsidR="00980569" w:rsidRDefault="00980569" w:rsidP="0033607C">
            <w:pPr>
              <w:pStyle w:val="TableParagraph"/>
              <w:spacing w:before="24"/>
              <w:ind w:right="-15"/>
              <w:jc w:val="right"/>
              <w:rPr>
                <w:sz w:val="24"/>
              </w:rPr>
            </w:pPr>
            <w:r>
              <w:rPr>
                <w:sz w:val="24"/>
              </w:rPr>
              <w:t>Applicatio</w:t>
            </w:r>
          </w:p>
        </w:tc>
        <w:tc>
          <w:tcPr>
            <w:tcW w:w="1445" w:type="dxa"/>
            <w:tcBorders>
              <w:top w:val="nil"/>
              <w:bottom w:val="nil"/>
            </w:tcBorders>
          </w:tcPr>
          <w:p w14:paraId="1E31CB64" w14:textId="77777777" w:rsidR="00980569" w:rsidRDefault="00980569" w:rsidP="0033607C">
            <w:pPr>
              <w:pStyle w:val="TableParagraph"/>
              <w:spacing w:before="24"/>
              <w:ind w:left="97"/>
              <w:rPr>
                <w:sz w:val="24"/>
              </w:rPr>
            </w:pPr>
            <w:r>
              <w:rPr>
                <w:sz w:val="24"/>
              </w:rPr>
              <w:t>application</w:t>
            </w:r>
          </w:p>
        </w:tc>
        <w:tc>
          <w:tcPr>
            <w:tcW w:w="1234" w:type="dxa"/>
            <w:tcBorders>
              <w:top w:val="nil"/>
              <w:bottom w:val="nil"/>
            </w:tcBorders>
          </w:tcPr>
          <w:p w14:paraId="77547445" w14:textId="77777777" w:rsidR="00980569" w:rsidRDefault="00980569" w:rsidP="0033607C">
            <w:pPr>
              <w:pStyle w:val="TableParagraph"/>
              <w:spacing w:before="24"/>
              <w:ind w:left="92"/>
              <w:rPr>
                <w:sz w:val="24"/>
              </w:rPr>
            </w:pPr>
            <w:r>
              <w:rPr>
                <w:sz w:val="24"/>
              </w:rPr>
              <w:t>doesn't</w:t>
            </w:r>
          </w:p>
        </w:tc>
        <w:tc>
          <w:tcPr>
            <w:tcW w:w="1168" w:type="dxa"/>
            <w:tcBorders>
              <w:top w:val="nil"/>
              <w:bottom w:val="nil"/>
            </w:tcBorders>
          </w:tcPr>
          <w:p w14:paraId="7DFD7D10" w14:textId="77777777" w:rsidR="00980569" w:rsidRDefault="00980569" w:rsidP="0033607C">
            <w:pPr>
              <w:pStyle w:val="TableParagraph"/>
              <w:spacing w:before="24"/>
              <w:ind w:left="104"/>
              <w:rPr>
                <w:sz w:val="24"/>
              </w:rPr>
            </w:pPr>
            <w:r>
              <w:rPr>
                <w:sz w:val="24"/>
              </w:rPr>
              <w:t>Cannot</w:t>
            </w:r>
          </w:p>
        </w:tc>
        <w:tc>
          <w:tcPr>
            <w:tcW w:w="1458" w:type="dxa"/>
            <w:tcBorders>
              <w:top w:val="nil"/>
              <w:bottom w:val="nil"/>
            </w:tcBorders>
          </w:tcPr>
          <w:p w14:paraId="00B3D4B7" w14:textId="77777777" w:rsidR="00980569" w:rsidRDefault="00980569" w:rsidP="0033607C">
            <w:pPr>
              <w:pStyle w:val="TableParagraph"/>
              <w:spacing w:before="24"/>
              <w:ind w:left="115"/>
              <w:rPr>
                <w:sz w:val="24"/>
              </w:rPr>
            </w:pPr>
            <w:r>
              <w:rPr>
                <w:sz w:val="24"/>
              </w:rPr>
              <w:t>application</w:t>
            </w:r>
          </w:p>
        </w:tc>
        <w:tc>
          <w:tcPr>
            <w:tcW w:w="816" w:type="dxa"/>
            <w:vMerge/>
            <w:tcBorders>
              <w:top w:val="nil"/>
            </w:tcBorders>
          </w:tcPr>
          <w:p w14:paraId="0DF41460" w14:textId="77777777" w:rsidR="00980569" w:rsidRDefault="00980569" w:rsidP="0033607C">
            <w:pPr>
              <w:rPr>
                <w:sz w:val="2"/>
                <w:szCs w:val="2"/>
              </w:rPr>
            </w:pPr>
          </w:p>
        </w:tc>
        <w:tc>
          <w:tcPr>
            <w:tcW w:w="957" w:type="dxa"/>
            <w:vMerge/>
            <w:tcBorders>
              <w:top w:val="nil"/>
            </w:tcBorders>
          </w:tcPr>
          <w:p w14:paraId="67BE5A93" w14:textId="77777777" w:rsidR="00980569" w:rsidRDefault="00980569" w:rsidP="0033607C">
            <w:pPr>
              <w:rPr>
                <w:sz w:val="2"/>
                <w:szCs w:val="2"/>
              </w:rPr>
            </w:pPr>
          </w:p>
        </w:tc>
      </w:tr>
      <w:tr w:rsidR="00980569" w14:paraId="56105059" w14:textId="77777777" w:rsidTr="00845D9E">
        <w:trPr>
          <w:trHeight w:val="371"/>
        </w:trPr>
        <w:tc>
          <w:tcPr>
            <w:tcW w:w="986" w:type="dxa"/>
            <w:vMerge/>
            <w:tcBorders>
              <w:top w:val="nil"/>
            </w:tcBorders>
          </w:tcPr>
          <w:p w14:paraId="4AB06965" w14:textId="77777777" w:rsidR="00980569" w:rsidRDefault="00980569" w:rsidP="0033607C">
            <w:pPr>
              <w:rPr>
                <w:sz w:val="2"/>
                <w:szCs w:val="2"/>
              </w:rPr>
            </w:pPr>
          </w:p>
        </w:tc>
        <w:tc>
          <w:tcPr>
            <w:tcW w:w="1064" w:type="dxa"/>
            <w:tcBorders>
              <w:top w:val="nil"/>
              <w:bottom w:val="nil"/>
            </w:tcBorders>
          </w:tcPr>
          <w:p w14:paraId="6CC82E1E" w14:textId="77777777" w:rsidR="00980569" w:rsidRDefault="00980569" w:rsidP="0033607C">
            <w:pPr>
              <w:pStyle w:val="TableParagraph"/>
              <w:spacing w:before="90"/>
              <w:ind w:left="11"/>
              <w:rPr>
                <w:sz w:val="24"/>
              </w:rPr>
            </w:pPr>
            <w:r>
              <w:rPr>
                <w:w w:val="99"/>
                <w:sz w:val="24"/>
              </w:rPr>
              <w:t>N</w:t>
            </w:r>
          </w:p>
        </w:tc>
        <w:tc>
          <w:tcPr>
            <w:tcW w:w="1445" w:type="dxa"/>
            <w:tcBorders>
              <w:top w:val="nil"/>
              <w:bottom w:val="nil"/>
            </w:tcBorders>
          </w:tcPr>
          <w:p w14:paraId="569E1A5A" w14:textId="77777777" w:rsidR="00980569" w:rsidRDefault="00980569" w:rsidP="0033607C">
            <w:pPr>
              <w:pStyle w:val="TableParagraph"/>
              <w:spacing w:before="90"/>
              <w:ind w:left="99"/>
              <w:rPr>
                <w:sz w:val="24"/>
              </w:rPr>
            </w:pPr>
            <w:r>
              <w:rPr>
                <w:sz w:val="24"/>
              </w:rPr>
              <w:t>and test if it</w:t>
            </w:r>
          </w:p>
        </w:tc>
        <w:tc>
          <w:tcPr>
            <w:tcW w:w="1234" w:type="dxa"/>
            <w:tcBorders>
              <w:top w:val="nil"/>
              <w:bottom w:val="nil"/>
            </w:tcBorders>
          </w:tcPr>
          <w:p w14:paraId="0A65C671" w14:textId="77777777" w:rsidR="00980569" w:rsidRDefault="00980569" w:rsidP="0033607C">
            <w:pPr>
              <w:pStyle w:val="TableParagraph"/>
              <w:spacing w:before="90"/>
              <w:ind w:left="92"/>
              <w:rPr>
                <w:sz w:val="24"/>
              </w:rPr>
            </w:pPr>
            <w:r>
              <w:rPr>
                <w:sz w:val="24"/>
              </w:rPr>
              <w:t>Start</w:t>
            </w:r>
          </w:p>
        </w:tc>
        <w:tc>
          <w:tcPr>
            <w:tcW w:w="1168" w:type="dxa"/>
            <w:tcBorders>
              <w:top w:val="nil"/>
              <w:bottom w:val="nil"/>
            </w:tcBorders>
          </w:tcPr>
          <w:p w14:paraId="7D7A850F" w14:textId="77777777" w:rsidR="00980569" w:rsidRDefault="00980569" w:rsidP="0033607C">
            <w:pPr>
              <w:pStyle w:val="TableParagraph"/>
              <w:spacing w:before="90"/>
              <w:ind w:left="106"/>
              <w:rPr>
                <w:sz w:val="24"/>
              </w:rPr>
            </w:pPr>
            <w:r>
              <w:rPr>
                <w:sz w:val="24"/>
              </w:rPr>
              <w:t>run the</w:t>
            </w:r>
          </w:p>
        </w:tc>
        <w:tc>
          <w:tcPr>
            <w:tcW w:w="1458" w:type="dxa"/>
            <w:tcBorders>
              <w:top w:val="nil"/>
              <w:bottom w:val="nil"/>
            </w:tcBorders>
          </w:tcPr>
          <w:p w14:paraId="604F9080" w14:textId="77777777" w:rsidR="00980569" w:rsidRDefault="00980569" w:rsidP="0033607C">
            <w:pPr>
              <w:pStyle w:val="TableParagraph"/>
              <w:spacing w:before="90"/>
              <w:ind w:left="117"/>
              <w:rPr>
                <w:sz w:val="24"/>
              </w:rPr>
            </w:pPr>
            <w:r>
              <w:rPr>
                <w:sz w:val="24"/>
              </w:rPr>
              <w:t>hosts</w:t>
            </w:r>
          </w:p>
        </w:tc>
        <w:tc>
          <w:tcPr>
            <w:tcW w:w="816" w:type="dxa"/>
            <w:vMerge/>
            <w:tcBorders>
              <w:top w:val="nil"/>
            </w:tcBorders>
          </w:tcPr>
          <w:p w14:paraId="676768AC" w14:textId="77777777" w:rsidR="00980569" w:rsidRDefault="00980569" w:rsidP="0033607C">
            <w:pPr>
              <w:rPr>
                <w:sz w:val="2"/>
                <w:szCs w:val="2"/>
              </w:rPr>
            </w:pPr>
          </w:p>
        </w:tc>
        <w:tc>
          <w:tcPr>
            <w:tcW w:w="957" w:type="dxa"/>
            <w:vMerge/>
            <w:tcBorders>
              <w:top w:val="nil"/>
            </w:tcBorders>
          </w:tcPr>
          <w:p w14:paraId="05277717" w14:textId="77777777" w:rsidR="00980569" w:rsidRDefault="00980569" w:rsidP="0033607C">
            <w:pPr>
              <w:rPr>
                <w:sz w:val="2"/>
                <w:szCs w:val="2"/>
              </w:rPr>
            </w:pPr>
          </w:p>
        </w:tc>
      </w:tr>
      <w:tr w:rsidR="00980569" w14:paraId="529F5C2A" w14:textId="77777777" w:rsidTr="00845D9E">
        <w:trPr>
          <w:trHeight w:val="371"/>
        </w:trPr>
        <w:tc>
          <w:tcPr>
            <w:tcW w:w="986" w:type="dxa"/>
            <w:vMerge/>
            <w:tcBorders>
              <w:top w:val="nil"/>
            </w:tcBorders>
          </w:tcPr>
          <w:p w14:paraId="4AE73981" w14:textId="77777777" w:rsidR="00980569" w:rsidRDefault="00980569" w:rsidP="0033607C">
            <w:pPr>
              <w:rPr>
                <w:sz w:val="2"/>
                <w:szCs w:val="2"/>
              </w:rPr>
            </w:pPr>
          </w:p>
        </w:tc>
        <w:tc>
          <w:tcPr>
            <w:tcW w:w="1064" w:type="dxa"/>
            <w:tcBorders>
              <w:top w:val="nil"/>
              <w:bottom w:val="nil"/>
            </w:tcBorders>
          </w:tcPr>
          <w:p w14:paraId="2395D52B" w14:textId="77777777" w:rsidR="00980569" w:rsidRDefault="00980569" w:rsidP="0033607C">
            <w:pPr>
              <w:pStyle w:val="TableParagraph"/>
              <w:rPr>
                <w:sz w:val="24"/>
              </w:rPr>
            </w:pPr>
          </w:p>
        </w:tc>
        <w:tc>
          <w:tcPr>
            <w:tcW w:w="1445" w:type="dxa"/>
            <w:tcBorders>
              <w:top w:val="nil"/>
              <w:bottom w:val="nil"/>
            </w:tcBorders>
          </w:tcPr>
          <w:p w14:paraId="461F9B27" w14:textId="77777777" w:rsidR="00980569" w:rsidRDefault="00980569" w:rsidP="0033607C">
            <w:pPr>
              <w:pStyle w:val="TableParagraph"/>
              <w:spacing w:before="27"/>
              <w:ind w:left="99"/>
              <w:rPr>
                <w:sz w:val="24"/>
              </w:rPr>
            </w:pPr>
            <w:r>
              <w:rPr>
                <w:sz w:val="24"/>
              </w:rPr>
              <w:t>Starts</w:t>
            </w:r>
          </w:p>
        </w:tc>
        <w:tc>
          <w:tcPr>
            <w:tcW w:w="1234" w:type="dxa"/>
            <w:tcBorders>
              <w:top w:val="nil"/>
              <w:bottom w:val="nil"/>
            </w:tcBorders>
          </w:tcPr>
          <w:p w14:paraId="458FFA6A" w14:textId="77777777" w:rsidR="00980569" w:rsidRDefault="00980569" w:rsidP="0033607C">
            <w:pPr>
              <w:pStyle w:val="TableParagraph"/>
              <w:rPr>
                <w:sz w:val="24"/>
              </w:rPr>
            </w:pPr>
          </w:p>
        </w:tc>
        <w:tc>
          <w:tcPr>
            <w:tcW w:w="1168" w:type="dxa"/>
            <w:tcBorders>
              <w:top w:val="nil"/>
              <w:bottom w:val="nil"/>
            </w:tcBorders>
          </w:tcPr>
          <w:p w14:paraId="3F8686C8" w14:textId="77777777" w:rsidR="00980569" w:rsidRDefault="00980569" w:rsidP="0033607C">
            <w:pPr>
              <w:pStyle w:val="TableParagraph"/>
              <w:spacing w:before="27"/>
              <w:ind w:left="104"/>
              <w:rPr>
                <w:sz w:val="24"/>
              </w:rPr>
            </w:pPr>
            <w:r>
              <w:rPr>
                <w:sz w:val="24"/>
              </w:rPr>
              <w:t>applicati</w:t>
            </w:r>
          </w:p>
        </w:tc>
        <w:tc>
          <w:tcPr>
            <w:tcW w:w="1458" w:type="dxa"/>
            <w:tcBorders>
              <w:top w:val="nil"/>
              <w:bottom w:val="nil"/>
            </w:tcBorders>
          </w:tcPr>
          <w:p w14:paraId="26ED6B11" w14:textId="77777777" w:rsidR="00980569" w:rsidRDefault="00980569" w:rsidP="0033607C">
            <w:pPr>
              <w:pStyle w:val="TableParagraph"/>
              <w:spacing w:before="27"/>
              <w:ind w:left="110"/>
              <w:rPr>
                <w:sz w:val="24"/>
              </w:rPr>
            </w:pPr>
            <w:r>
              <w:rPr>
                <w:sz w:val="24"/>
              </w:rPr>
              <w:t>success.</w:t>
            </w:r>
          </w:p>
        </w:tc>
        <w:tc>
          <w:tcPr>
            <w:tcW w:w="816" w:type="dxa"/>
            <w:vMerge/>
            <w:tcBorders>
              <w:top w:val="nil"/>
            </w:tcBorders>
          </w:tcPr>
          <w:p w14:paraId="7D313ECB" w14:textId="77777777" w:rsidR="00980569" w:rsidRDefault="00980569" w:rsidP="0033607C">
            <w:pPr>
              <w:rPr>
                <w:sz w:val="2"/>
                <w:szCs w:val="2"/>
              </w:rPr>
            </w:pPr>
          </w:p>
        </w:tc>
        <w:tc>
          <w:tcPr>
            <w:tcW w:w="957" w:type="dxa"/>
            <w:vMerge/>
            <w:tcBorders>
              <w:top w:val="nil"/>
            </w:tcBorders>
          </w:tcPr>
          <w:p w14:paraId="6542E6DB" w14:textId="77777777" w:rsidR="00980569" w:rsidRDefault="00980569" w:rsidP="0033607C">
            <w:pPr>
              <w:rPr>
                <w:sz w:val="2"/>
                <w:szCs w:val="2"/>
              </w:rPr>
            </w:pPr>
          </w:p>
        </w:tc>
      </w:tr>
      <w:tr w:rsidR="00980569" w14:paraId="367CF1F6" w14:textId="77777777" w:rsidTr="00845D9E">
        <w:trPr>
          <w:trHeight w:val="369"/>
        </w:trPr>
        <w:tc>
          <w:tcPr>
            <w:tcW w:w="986" w:type="dxa"/>
            <w:vMerge/>
            <w:tcBorders>
              <w:top w:val="nil"/>
            </w:tcBorders>
          </w:tcPr>
          <w:p w14:paraId="469F93B8" w14:textId="77777777" w:rsidR="00980569" w:rsidRDefault="00980569" w:rsidP="0033607C">
            <w:pPr>
              <w:rPr>
                <w:sz w:val="2"/>
                <w:szCs w:val="2"/>
              </w:rPr>
            </w:pPr>
          </w:p>
        </w:tc>
        <w:tc>
          <w:tcPr>
            <w:tcW w:w="1064" w:type="dxa"/>
            <w:tcBorders>
              <w:top w:val="nil"/>
              <w:bottom w:val="nil"/>
            </w:tcBorders>
          </w:tcPr>
          <w:p w14:paraId="72F2D93A" w14:textId="77777777" w:rsidR="00980569" w:rsidRDefault="00980569" w:rsidP="0033607C">
            <w:pPr>
              <w:pStyle w:val="TableParagraph"/>
              <w:rPr>
                <w:sz w:val="24"/>
              </w:rPr>
            </w:pPr>
          </w:p>
        </w:tc>
        <w:tc>
          <w:tcPr>
            <w:tcW w:w="1445" w:type="dxa"/>
            <w:tcBorders>
              <w:top w:val="nil"/>
              <w:bottom w:val="nil"/>
            </w:tcBorders>
          </w:tcPr>
          <w:p w14:paraId="698468AC" w14:textId="77777777" w:rsidR="00980569" w:rsidRDefault="00980569" w:rsidP="0033607C">
            <w:pPr>
              <w:pStyle w:val="TableParagraph"/>
              <w:spacing w:before="90"/>
              <w:ind w:left="102"/>
              <w:rPr>
                <w:sz w:val="24"/>
              </w:rPr>
            </w:pPr>
            <w:r>
              <w:rPr>
                <w:sz w:val="24"/>
              </w:rPr>
              <w:t>making sure</w:t>
            </w:r>
          </w:p>
        </w:tc>
        <w:tc>
          <w:tcPr>
            <w:tcW w:w="1234" w:type="dxa"/>
            <w:tcBorders>
              <w:top w:val="nil"/>
              <w:bottom w:val="nil"/>
            </w:tcBorders>
          </w:tcPr>
          <w:p w14:paraId="17B09030" w14:textId="77777777" w:rsidR="00980569" w:rsidRDefault="00980569" w:rsidP="0033607C">
            <w:pPr>
              <w:pStyle w:val="TableParagraph"/>
              <w:rPr>
                <w:sz w:val="24"/>
              </w:rPr>
            </w:pPr>
          </w:p>
        </w:tc>
        <w:tc>
          <w:tcPr>
            <w:tcW w:w="1168" w:type="dxa"/>
            <w:tcBorders>
              <w:top w:val="nil"/>
              <w:bottom w:val="nil"/>
            </w:tcBorders>
          </w:tcPr>
          <w:p w14:paraId="6B984505" w14:textId="77777777" w:rsidR="00980569" w:rsidRDefault="00980569" w:rsidP="0033607C">
            <w:pPr>
              <w:pStyle w:val="TableParagraph"/>
              <w:spacing w:before="90"/>
              <w:ind w:left="101"/>
              <w:rPr>
                <w:sz w:val="24"/>
              </w:rPr>
            </w:pPr>
            <w:r>
              <w:rPr>
                <w:sz w:val="24"/>
              </w:rPr>
              <w:t>on.</w:t>
            </w:r>
          </w:p>
        </w:tc>
        <w:tc>
          <w:tcPr>
            <w:tcW w:w="1458" w:type="dxa"/>
            <w:tcBorders>
              <w:top w:val="nil"/>
              <w:bottom w:val="nil"/>
            </w:tcBorders>
          </w:tcPr>
          <w:p w14:paraId="4B9CCAE0" w14:textId="77777777" w:rsidR="00980569" w:rsidRDefault="00980569" w:rsidP="0033607C">
            <w:pPr>
              <w:pStyle w:val="TableParagraph"/>
              <w:rPr>
                <w:sz w:val="24"/>
              </w:rPr>
            </w:pPr>
          </w:p>
        </w:tc>
        <w:tc>
          <w:tcPr>
            <w:tcW w:w="816" w:type="dxa"/>
            <w:vMerge/>
            <w:tcBorders>
              <w:top w:val="nil"/>
            </w:tcBorders>
          </w:tcPr>
          <w:p w14:paraId="591FC92B" w14:textId="77777777" w:rsidR="00980569" w:rsidRDefault="00980569" w:rsidP="0033607C">
            <w:pPr>
              <w:rPr>
                <w:sz w:val="2"/>
                <w:szCs w:val="2"/>
              </w:rPr>
            </w:pPr>
          </w:p>
        </w:tc>
        <w:tc>
          <w:tcPr>
            <w:tcW w:w="957" w:type="dxa"/>
            <w:vMerge/>
            <w:tcBorders>
              <w:top w:val="nil"/>
            </w:tcBorders>
          </w:tcPr>
          <w:p w14:paraId="33754FA3" w14:textId="77777777" w:rsidR="00980569" w:rsidRDefault="00980569" w:rsidP="0033607C">
            <w:pPr>
              <w:rPr>
                <w:sz w:val="2"/>
                <w:szCs w:val="2"/>
              </w:rPr>
            </w:pPr>
          </w:p>
        </w:tc>
      </w:tr>
      <w:tr w:rsidR="00980569" w14:paraId="1B9E0E1B" w14:textId="77777777" w:rsidTr="00845D9E">
        <w:trPr>
          <w:trHeight w:val="371"/>
        </w:trPr>
        <w:tc>
          <w:tcPr>
            <w:tcW w:w="986" w:type="dxa"/>
            <w:vMerge/>
            <w:tcBorders>
              <w:top w:val="nil"/>
            </w:tcBorders>
          </w:tcPr>
          <w:p w14:paraId="725B4AB9" w14:textId="77777777" w:rsidR="00980569" w:rsidRDefault="00980569" w:rsidP="0033607C">
            <w:pPr>
              <w:rPr>
                <w:sz w:val="2"/>
                <w:szCs w:val="2"/>
              </w:rPr>
            </w:pPr>
          </w:p>
        </w:tc>
        <w:tc>
          <w:tcPr>
            <w:tcW w:w="1064" w:type="dxa"/>
            <w:tcBorders>
              <w:top w:val="nil"/>
              <w:bottom w:val="nil"/>
            </w:tcBorders>
          </w:tcPr>
          <w:p w14:paraId="334E8BAD" w14:textId="77777777" w:rsidR="00980569" w:rsidRDefault="00980569" w:rsidP="0033607C">
            <w:pPr>
              <w:pStyle w:val="TableParagraph"/>
              <w:rPr>
                <w:sz w:val="24"/>
              </w:rPr>
            </w:pPr>
          </w:p>
        </w:tc>
        <w:tc>
          <w:tcPr>
            <w:tcW w:w="1445" w:type="dxa"/>
            <w:tcBorders>
              <w:top w:val="nil"/>
              <w:bottom w:val="nil"/>
            </w:tcBorders>
          </w:tcPr>
          <w:p w14:paraId="6751380C" w14:textId="77777777" w:rsidR="00980569" w:rsidRDefault="00980569" w:rsidP="0033607C">
            <w:pPr>
              <w:pStyle w:val="TableParagraph"/>
              <w:spacing w:before="26"/>
              <w:ind w:left="99"/>
              <w:rPr>
                <w:sz w:val="24"/>
              </w:rPr>
            </w:pPr>
            <w:r>
              <w:rPr>
                <w:sz w:val="24"/>
              </w:rPr>
              <w:t>the required</w:t>
            </w:r>
          </w:p>
        </w:tc>
        <w:tc>
          <w:tcPr>
            <w:tcW w:w="1234" w:type="dxa"/>
            <w:tcBorders>
              <w:top w:val="nil"/>
              <w:bottom w:val="nil"/>
            </w:tcBorders>
          </w:tcPr>
          <w:p w14:paraId="31E01A26" w14:textId="77777777" w:rsidR="00980569" w:rsidRDefault="00980569" w:rsidP="0033607C">
            <w:pPr>
              <w:pStyle w:val="TableParagraph"/>
              <w:rPr>
                <w:sz w:val="24"/>
              </w:rPr>
            </w:pPr>
          </w:p>
        </w:tc>
        <w:tc>
          <w:tcPr>
            <w:tcW w:w="1168" w:type="dxa"/>
            <w:tcBorders>
              <w:top w:val="nil"/>
              <w:bottom w:val="nil"/>
            </w:tcBorders>
          </w:tcPr>
          <w:p w14:paraId="7D57EBF5" w14:textId="77777777" w:rsidR="00980569" w:rsidRDefault="00980569" w:rsidP="0033607C">
            <w:pPr>
              <w:pStyle w:val="TableParagraph"/>
              <w:rPr>
                <w:sz w:val="24"/>
              </w:rPr>
            </w:pPr>
          </w:p>
        </w:tc>
        <w:tc>
          <w:tcPr>
            <w:tcW w:w="1458" w:type="dxa"/>
            <w:tcBorders>
              <w:top w:val="nil"/>
              <w:bottom w:val="nil"/>
            </w:tcBorders>
          </w:tcPr>
          <w:p w14:paraId="31041323" w14:textId="77777777" w:rsidR="00980569" w:rsidRDefault="00980569" w:rsidP="0033607C">
            <w:pPr>
              <w:pStyle w:val="TableParagraph"/>
              <w:rPr>
                <w:sz w:val="24"/>
              </w:rPr>
            </w:pPr>
          </w:p>
        </w:tc>
        <w:tc>
          <w:tcPr>
            <w:tcW w:w="816" w:type="dxa"/>
            <w:vMerge/>
            <w:tcBorders>
              <w:top w:val="nil"/>
            </w:tcBorders>
          </w:tcPr>
          <w:p w14:paraId="045EE662" w14:textId="77777777" w:rsidR="00980569" w:rsidRDefault="00980569" w:rsidP="0033607C">
            <w:pPr>
              <w:rPr>
                <w:sz w:val="2"/>
                <w:szCs w:val="2"/>
              </w:rPr>
            </w:pPr>
          </w:p>
        </w:tc>
        <w:tc>
          <w:tcPr>
            <w:tcW w:w="957" w:type="dxa"/>
            <w:vMerge/>
            <w:tcBorders>
              <w:top w:val="nil"/>
            </w:tcBorders>
          </w:tcPr>
          <w:p w14:paraId="47B8E7B6" w14:textId="77777777" w:rsidR="00980569" w:rsidRDefault="00980569" w:rsidP="0033607C">
            <w:pPr>
              <w:rPr>
                <w:sz w:val="2"/>
                <w:szCs w:val="2"/>
              </w:rPr>
            </w:pPr>
          </w:p>
        </w:tc>
      </w:tr>
      <w:tr w:rsidR="00980569" w14:paraId="2021B259" w14:textId="77777777" w:rsidTr="00845D9E">
        <w:trPr>
          <w:trHeight w:val="370"/>
        </w:trPr>
        <w:tc>
          <w:tcPr>
            <w:tcW w:w="986" w:type="dxa"/>
            <w:vMerge/>
            <w:tcBorders>
              <w:top w:val="nil"/>
            </w:tcBorders>
          </w:tcPr>
          <w:p w14:paraId="198FE53F" w14:textId="77777777" w:rsidR="00980569" w:rsidRDefault="00980569" w:rsidP="0033607C">
            <w:pPr>
              <w:rPr>
                <w:sz w:val="2"/>
                <w:szCs w:val="2"/>
              </w:rPr>
            </w:pPr>
          </w:p>
        </w:tc>
        <w:tc>
          <w:tcPr>
            <w:tcW w:w="1064" w:type="dxa"/>
            <w:tcBorders>
              <w:top w:val="nil"/>
              <w:bottom w:val="nil"/>
            </w:tcBorders>
          </w:tcPr>
          <w:p w14:paraId="405A67A5" w14:textId="77777777" w:rsidR="00980569" w:rsidRDefault="00980569" w:rsidP="0033607C">
            <w:pPr>
              <w:pStyle w:val="TableParagraph"/>
              <w:rPr>
                <w:sz w:val="24"/>
              </w:rPr>
            </w:pPr>
          </w:p>
        </w:tc>
        <w:tc>
          <w:tcPr>
            <w:tcW w:w="1445" w:type="dxa"/>
            <w:tcBorders>
              <w:top w:val="nil"/>
              <w:bottom w:val="nil"/>
            </w:tcBorders>
          </w:tcPr>
          <w:p w14:paraId="674702E6" w14:textId="77777777" w:rsidR="00980569" w:rsidRDefault="00980569" w:rsidP="0033607C">
            <w:pPr>
              <w:pStyle w:val="TableParagraph"/>
              <w:spacing w:before="92"/>
              <w:ind w:left="99"/>
              <w:rPr>
                <w:sz w:val="24"/>
              </w:rPr>
            </w:pPr>
            <w:r>
              <w:rPr>
                <w:sz w:val="24"/>
              </w:rPr>
              <w:t>software is</w:t>
            </w:r>
          </w:p>
        </w:tc>
        <w:tc>
          <w:tcPr>
            <w:tcW w:w="1234" w:type="dxa"/>
            <w:tcBorders>
              <w:top w:val="nil"/>
              <w:bottom w:val="nil"/>
            </w:tcBorders>
          </w:tcPr>
          <w:p w14:paraId="2A472938" w14:textId="77777777" w:rsidR="00980569" w:rsidRDefault="00980569" w:rsidP="0033607C">
            <w:pPr>
              <w:pStyle w:val="TableParagraph"/>
              <w:rPr>
                <w:sz w:val="24"/>
              </w:rPr>
            </w:pPr>
          </w:p>
        </w:tc>
        <w:tc>
          <w:tcPr>
            <w:tcW w:w="1168" w:type="dxa"/>
            <w:tcBorders>
              <w:top w:val="nil"/>
              <w:bottom w:val="nil"/>
            </w:tcBorders>
          </w:tcPr>
          <w:p w14:paraId="0704FFE5" w14:textId="77777777" w:rsidR="00980569" w:rsidRDefault="00980569" w:rsidP="0033607C">
            <w:pPr>
              <w:pStyle w:val="TableParagraph"/>
              <w:rPr>
                <w:sz w:val="24"/>
              </w:rPr>
            </w:pPr>
          </w:p>
        </w:tc>
        <w:tc>
          <w:tcPr>
            <w:tcW w:w="1458" w:type="dxa"/>
            <w:tcBorders>
              <w:top w:val="nil"/>
              <w:bottom w:val="nil"/>
            </w:tcBorders>
          </w:tcPr>
          <w:p w14:paraId="65D9B0A8" w14:textId="77777777" w:rsidR="00980569" w:rsidRDefault="00980569" w:rsidP="0033607C">
            <w:pPr>
              <w:pStyle w:val="TableParagraph"/>
              <w:rPr>
                <w:sz w:val="24"/>
              </w:rPr>
            </w:pPr>
          </w:p>
        </w:tc>
        <w:tc>
          <w:tcPr>
            <w:tcW w:w="816" w:type="dxa"/>
            <w:vMerge/>
            <w:tcBorders>
              <w:top w:val="nil"/>
            </w:tcBorders>
          </w:tcPr>
          <w:p w14:paraId="6B5B0D46" w14:textId="77777777" w:rsidR="00980569" w:rsidRDefault="00980569" w:rsidP="0033607C">
            <w:pPr>
              <w:rPr>
                <w:sz w:val="2"/>
                <w:szCs w:val="2"/>
              </w:rPr>
            </w:pPr>
          </w:p>
        </w:tc>
        <w:tc>
          <w:tcPr>
            <w:tcW w:w="957" w:type="dxa"/>
            <w:vMerge/>
            <w:tcBorders>
              <w:top w:val="nil"/>
            </w:tcBorders>
          </w:tcPr>
          <w:p w14:paraId="1F191404" w14:textId="77777777" w:rsidR="00980569" w:rsidRDefault="00980569" w:rsidP="0033607C">
            <w:pPr>
              <w:rPr>
                <w:sz w:val="2"/>
                <w:szCs w:val="2"/>
              </w:rPr>
            </w:pPr>
          </w:p>
        </w:tc>
      </w:tr>
      <w:tr w:rsidR="00980569" w14:paraId="303D64AA" w14:textId="77777777" w:rsidTr="00845D9E">
        <w:trPr>
          <w:trHeight w:val="471"/>
        </w:trPr>
        <w:tc>
          <w:tcPr>
            <w:tcW w:w="986" w:type="dxa"/>
            <w:vMerge/>
            <w:tcBorders>
              <w:top w:val="nil"/>
            </w:tcBorders>
          </w:tcPr>
          <w:p w14:paraId="47C3D274" w14:textId="77777777" w:rsidR="00980569" w:rsidRDefault="00980569" w:rsidP="0033607C">
            <w:pPr>
              <w:rPr>
                <w:sz w:val="2"/>
                <w:szCs w:val="2"/>
              </w:rPr>
            </w:pPr>
          </w:p>
        </w:tc>
        <w:tc>
          <w:tcPr>
            <w:tcW w:w="1064" w:type="dxa"/>
            <w:tcBorders>
              <w:top w:val="nil"/>
            </w:tcBorders>
          </w:tcPr>
          <w:p w14:paraId="3E6D88FA" w14:textId="77777777" w:rsidR="00980569" w:rsidRDefault="00980569" w:rsidP="0033607C">
            <w:pPr>
              <w:pStyle w:val="TableParagraph"/>
              <w:rPr>
                <w:sz w:val="24"/>
              </w:rPr>
            </w:pPr>
          </w:p>
        </w:tc>
        <w:tc>
          <w:tcPr>
            <w:tcW w:w="1445" w:type="dxa"/>
            <w:tcBorders>
              <w:top w:val="nil"/>
            </w:tcBorders>
          </w:tcPr>
          <w:p w14:paraId="0B2CBAB0" w14:textId="77777777" w:rsidR="00980569" w:rsidRDefault="00980569" w:rsidP="0033607C">
            <w:pPr>
              <w:pStyle w:val="TableParagraph"/>
              <w:spacing w:before="26"/>
              <w:ind w:left="99"/>
              <w:rPr>
                <w:sz w:val="24"/>
              </w:rPr>
            </w:pPr>
            <w:r>
              <w:rPr>
                <w:sz w:val="24"/>
              </w:rPr>
              <w:t>available</w:t>
            </w:r>
          </w:p>
        </w:tc>
        <w:tc>
          <w:tcPr>
            <w:tcW w:w="1234" w:type="dxa"/>
            <w:tcBorders>
              <w:top w:val="nil"/>
            </w:tcBorders>
          </w:tcPr>
          <w:p w14:paraId="4E029993" w14:textId="77777777" w:rsidR="00980569" w:rsidRDefault="00980569" w:rsidP="0033607C">
            <w:pPr>
              <w:pStyle w:val="TableParagraph"/>
              <w:rPr>
                <w:sz w:val="24"/>
              </w:rPr>
            </w:pPr>
          </w:p>
        </w:tc>
        <w:tc>
          <w:tcPr>
            <w:tcW w:w="1168" w:type="dxa"/>
            <w:tcBorders>
              <w:top w:val="nil"/>
            </w:tcBorders>
          </w:tcPr>
          <w:p w14:paraId="54CA799D" w14:textId="77777777" w:rsidR="00980569" w:rsidRDefault="00980569" w:rsidP="0033607C">
            <w:pPr>
              <w:pStyle w:val="TableParagraph"/>
              <w:rPr>
                <w:sz w:val="24"/>
              </w:rPr>
            </w:pPr>
          </w:p>
        </w:tc>
        <w:tc>
          <w:tcPr>
            <w:tcW w:w="1458" w:type="dxa"/>
            <w:tcBorders>
              <w:top w:val="nil"/>
            </w:tcBorders>
          </w:tcPr>
          <w:p w14:paraId="76A8545F" w14:textId="77777777" w:rsidR="00980569" w:rsidRDefault="00980569" w:rsidP="0033607C">
            <w:pPr>
              <w:pStyle w:val="TableParagraph"/>
              <w:rPr>
                <w:sz w:val="24"/>
              </w:rPr>
            </w:pPr>
          </w:p>
        </w:tc>
        <w:tc>
          <w:tcPr>
            <w:tcW w:w="816" w:type="dxa"/>
            <w:vMerge/>
            <w:tcBorders>
              <w:top w:val="nil"/>
            </w:tcBorders>
          </w:tcPr>
          <w:p w14:paraId="32B9C6A2" w14:textId="77777777" w:rsidR="00980569" w:rsidRDefault="00980569" w:rsidP="0033607C">
            <w:pPr>
              <w:rPr>
                <w:sz w:val="2"/>
                <w:szCs w:val="2"/>
              </w:rPr>
            </w:pPr>
          </w:p>
        </w:tc>
        <w:tc>
          <w:tcPr>
            <w:tcW w:w="957" w:type="dxa"/>
            <w:vMerge/>
            <w:tcBorders>
              <w:top w:val="nil"/>
            </w:tcBorders>
          </w:tcPr>
          <w:p w14:paraId="1C061417" w14:textId="77777777" w:rsidR="00980569" w:rsidRDefault="00980569" w:rsidP="0033607C">
            <w:pPr>
              <w:rPr>
                <w:sz w:val="2"/>
                <w:szCs w:val="2"/>
              </w:rPr>
            </w:pPr>
          </w:p>
        </w:tc>
      </w:tr>
      <w:tr w:rsidR="00980569" w14:paraId="2A009FC9" w14:textId="77777777" w:rsidTr="00845D9E">
        <w:trPr>
          <w:trHeight w:val="277"/>
        </w:trPr>
        <w:tc>
          <w:tcPr>
            <w:tcW w:w="986" w:type="dxa"/>
            <w:vMerge w:val="restart"/>
          </w:tcPr>
          <w:p w14:paraId="3E4B8AFA" w14:textId="77777777" w:rsidR="00980569" w:rsidRDefault="00980569" w:rsidP="0033607C">
            <w:pPr>
              <w:pStyle w:val="TableParagraph"/>
              <w:spacing w:line="268" w:lineRule="exact"/>
              <w:ind w:left="225"/>
              <w:rPr>
                <w:sz w:val="24"/>
              </w:rPr>
            </w:pPr>
            <w:r>
              <w:rPr>
                <w:sz w:val="24"/>
              </w:rPr>
              <w:t>02</w:t>
            </w:r>
          </w:p>
        </w:tc>
        <w:tc>
          <w:tcPr>
            <w:tcW w:w="1064" w:type="dxa"/>
            <w:vMerge w:val="restart"/>
          </w:tcPr>
          <w:p w14:paraId="731F5BA7" w14:textId="77777777" w:rsidR="00980569" w:rsidRDefault="00980569" w:rsidP="0033607C">
            <w:pPr>
              <w:pStyle w:val="TableParagraph"/>
              <w:spacing w:line="268" w:lineRule="exact"/>
              <w:ind w:left="224" w:right="-15"/>
              <w:rPr>
                <w:sz w:val="24"/>
              </w:rPr>
            </w:pPr>
            <w:r>
              <w:rPr>
                <w:sz w:val="24"/>
              </w:rPr>
              <w:t>Home</w:t>
            </w:r>
            <w:r>
              <w:rPr>
                <w:spacing w:val="-2"/>
                <w:sz w:val="24"/>
              </w:rPr>
              <w:t xml:space="preserve"> </w:t>
            </w:r>
            <w:r>
              <w:rPr>
                <w:sz w:val="24"/>
              </w:rPr>
              <w:t>Page</w:t>
            </w:r>
          </w:p>
        </w:tc>
        <w:tc>
          <w:tcPr>
            <w:tcW w:w="1445" w:type="dxa"/>
            <w:tcBorders>
              <w:bottom w:val="nil"/>
            </w:tcBorders>
          </w:tcPr>
          <w:p w14:paraId="150C16C6" w14:textId="77777777" w:rsidR="00980569" w:rsidRDefault="00980569" w:rsidP="0033607C">
            <w:pPr>
              <w:pStyle w:val="TableParagraph"/>
              <w:spacing w:line="268" w:lineRule="exact"/>
              <w:ind w:left="99"/>
              <w:rPr>
                <w:sz w:val="24"/>
              </w:rPr>
            </w:pPr>
            <w:r>
              <w:rPr>
                <w:sz w:val="24"/>
              </w:rPr>
              <w:t>Check the</w:t>
            </w:r>
          </w:p>
        </w:tc>
        <w:tc>
          <w:tcPr>
            <w:tcW w:w="1234" w:type="dxa"/>
            <w:tcBorders>
              <w:bottom w:val="nil"/>
            </w:tcBorders>
          </w:tcPr>
          <w:p w14:paraId="0BD25C36" w14:textId="77777777" w:rsidR="00980569" w:rsidRDefault="00980569" w:rsidP="0033607C">
            <w:pPr>
              <w:pStyle w:val="TableParagraph"/>
              <w:spacing w:line="268" w:lineRule="exact"/>
              <w:ind w:left="87"/>
              <w:rPr>
                <w:sz w:val="24"/>
              </w:rPr>
            </w:pPr>
            <w:r>
              <w:rPr>
                <w:sz w:val="24"/>
              </w:rPr>
              <w:t>If it</w:t>
            </w:r>
          </w:p>
        </w:tc>
        <w:tc>
          <w:tcPr>
            <w:tcW w:w="1168" w:type="dxa"/>
            <w:tcBorders>
              <w:bottom w:val="nil"/>
            </w:tcBorders>
          </w:tcPr>
          <w:p w14:paraId="20283286" w14:textId="77777777" w:rsidR="00980569" w:rsidRDefault="00980569" w:rsidP="0033607C">
            <w:pPr>
              <w:pStyle w:val="TableParagraph"/>
              <w:spacing w:line="268" w:lineRule="exact"/>
              <w:ind w:left="104"/>
              <w:rPr>
                <w:sz w:val="24"/>
              </w:rPr>
            </w:pPr>
            <w:r>
              <w:rPr>
                <w:sz w:val="24"/>
              </w:rPr>
              <w:t>We</w:t>
            </w:r>
          </w:p>
        </w:tc>
        <w:tc>
          <w:tcPr>
            <w:tcW w:w="1458" w:type="dxa"/>
            <w:tcBorders>
              <w:bottom w:val="nil"/>
            </w:tcBorders>
          </w:tcPr>
          <w:p w14:paraId="41270D48" w14:textId="77777777" w:rsidR="00980569" w:rsidRDefault="00980569" w:rsidP="0033607C">
            <w:pPr>
              <w:pStyle w:val="TableParagraph"/>
              <w:spacing w:line="268" w:lineRule="exact"/>
              <w:ind w:left="115"/>
              <w:rPr>
                <w:sz w:val="24"/>
              </w:rPr>
            </w:pPr>
            <w:r>
              <w:rPr>
                <w:sz w:val="24"/>
              </w:rPr>
              <w:t>The</w:t>
            </w:r>
          </w:p>
        </w:tc>
        <w:tc>
          <w:tcPr>
            <w:tcW w:w="816" w:type="dxa"/>
            <w:vMerge w:val="restart"/>
          </w:tcPr>
          <w:p w14:paraId="12354B64" w14:textId="77777777" w:rsidR="00980569" w:rsidRDefault="00980569" w:rsidP="0033607C">
            <w:pPr>
              <w:pStyle w:val="TableParagraph"/>
              <w:spacing w:line="268" w:lineRule="exact"/>
              <w:ind w:left="134"/>
              <w:rPr>
                <w:sz w:val="24"/>
              </w:rPr>
            </w:pPr>
            <w:r>
              <w:rPr>
                <w:sz w:val="24"/>
              </w:rPr>
              <w:t>High</w:t>
            </w:r>
          </w:p>
        </w:tc>
        <w:tc>
          <w:tcPr>
            <w:tcW w:w="957" w:type="dxa"/>
            <w:vMerge w:val="restart"/>
          </w:tcPr>
          <w:p w14:paraId="2199F2B4" w14:textId="77777777" w:rsidR="00980569" w:rsidRDefault="00980569" w:rsidP="0033607C">
            <w:pPr>
              <w:pStyle w:val="TableParagraph"/>
              <w:spacing w:line="268" w:lineRule="exact"/>
              <w:ind w:left="145"/>
              <w:rPr>
                <w:sz w:val="24"/>
              </w:rPr>
            </w:pPr>
            <w:r>
              <w:rPr>
                <w:sz w:val="24"/>
              </w:rPr>
              <w:t>High</w:t>
            </w:r>
          </w:p>
        </w:tc>
      </w:tr>
      <w:tr w:rsidR="00980569" w14:paraId="4531DBA6" w14:textId="77777777" w:rsidTr="00845D9E">
        <w:trPr>
          <w:trHeight w:val="368"/>
        </w:trPr>
        <w:tc>
          <w:tcPr>
            <w:tcW w:w="986" w:type="dxa"/>
            <w:vMerge/>
            <w:tcBorders>
              <w:top w:val="nil"/>
            </w:tcBorders>
          </w:tcPr>
          <w:p w14:paraId="74FEA4ED" w14:textId="77777777" w:rsidR="00980569" w:rsidRDefault="00980569" w:rsidP="0033607C">
            <w:pPr>
              <w:rPr>
                <w:sz w:val="2"/>
                <w:szCs w:val="2"/>
              </w:rPr>
            </w:pPr>
          </w:p>
        </w:tc>
        <w:tc>
          <w:tcPr>
            <w:tcW w:w="1064" w:type="dxa"/>
            <w:vMerge/>
            <w:tcBorders>
              <w:top w:val="nil"/>
            </w:tcBorders>
          </w:tcPr>
          <w:p w14:paraId="680A202A" w14:textId="77777777" w:rsidR="00980569" w:rsidRDefault="00980569" w:rsidP="0033607C">
            <w:pPr>
              <w:rPr>
                <w:sz w:val="2"/>
                <w:szCs w:val="2"/>
              </w:rPr>
            </w:pPr>
          </w:p>
        </w:tc>
        <w:tc>
          <w:tcPr>
            <w:tcW w:w="1445" w:type="dxa"/>
            <w:tcBorders>
              <w:top w:val="nil"/>
              <w:bottom w:val="nil"/>
            </w:tcBorders>
          </w:tcPr>
          <w:p w14:paraId="6780E610" w14:textId="77777777" w:rsidR="00980569" w:rsidRDefault="00980569" w:rsidP="0033607C">
            <w:pPr>
              <w:pStyle w:val="TableParagraph"/>
              <w:spacing w:before="24"/>
              <w:ind w:left="99"/>
              <w:rPr>
                <w:sz w:val="24"/>
              </w:rPr>
            </w:pPr>
            <w:r>
              <w:rPr>
                <w:sz w:val="24"/>
              </w:rPr>
              <w:t>deployment</w:t>
            </w:r>
          </w:p>
        </w:tc>
        <w:tc>
          <w:tcPr>
            <w:tcW w:w="1234" w:type="dxa"/>
            <w:tcBorders>
              <w:top w:val="nil"/>
              <w:bottom w:val="nil"/>
            </w:tcBorders>
          </w:tcPr>
          <w:p w14:paraId="5706E8D9" w14:textId="77777777" w:rsidR="00980569" w:rsidRDefault="00980569" w:rsidP="0033607C">
            <w:pPr>
              <w:pStyle w:val="TableParagraph"/>
              <w:spacing w:before="24"/>
              <w:ind w:left="92"/>
              <w:rPr>
                <w:sz w:val="24"/>
              </w:rPr>
            </w:pPr>
            <w:r>
              <w:rPr>
                <w:sz w:val="24"/>
              </w:rPr>
              <w:t>doesn‘t</w:t>
            </w:r>
          </w:p>
        </w:tc>
        <w:tc>
          <w:tcPr>
            <w:tcW w:w="1168" w:type="dxa"/>
            <w:tcBorders>
              <w:top w:val="nil"/>
              <w:bottom w:val="nil"/>
            </w:tcBorders>
          </w:tcPr>
          <w:p w14:paraId="3F1FC265" w14:textId="77777777" w:rsidR="00980569" w:rsidRDefault="00980569" w:rsidP="0033607C">
            <w:pPr>
              <w:pStyle w:val="TableParagraph"/>
              <w:spacing w:before="24"/>
              <w:ind w:left="104"/>
              <w:rPr>
                <w:sz w:val="24"/>
              </w:rPr>
            </w:pPr>
            <w:r>
              <w:rPr>
                <w:sz w:val="24"/>
              </w:rPr>
              <w:t>Cannot</w:t>
            </w:r>
          </w:p>
        </w:tc>
        <w:tc>
          <w:tcPr>
            <w:tcW w:w="1458" w:type="dxa"/>
            <w:tcBorders>
              <w:top w:val="nil"/>
              <w:bottom w:val="nil"/>
            </w:tcBorders>
          </w:tcPr>
          <w:p w14:paraId="4071764E" w14:textId="77777777" w:rsidR="00980569" w:rsidRDefault="00980569" w:rsidP="0033607C">
            <w:pPr>
              <w:pStyle w:val="TableParagraph"/>
              <w:spacing w:before="24"/>
              <w:ind w:left="115"/>
              <w:rPr>
                <w:sz w:val="24"/>
              </w:rPr>
            </w:pPr>
            <w:r>
              <w:rPr>
                <w:sz w:val="24"/>
              </w:rPr>
              <w:t>application</w:t>
            </w:r>
          </w:p>
        </w:tc>
        <w:tc>
          <w:tcPr>
            <w:tcW w:w="816" w:type="dxa"/>
            <w:vMerge/>
            <w:tcBorders>
              <w:top w:val="nil"/>
            </w:tcBorders>
          </w:tcPr>
          <w:p w14:paraId="5BD47177" w14:textId="77777777" w:rsidR="00980569" w:rsidRDefault="00980569" w:rsidP="0033607C">
            <w:pPr>
              <w:rPr>
                <w:sz w:val="2"/>
                <w:szCs w:val="2"/>
              </w:rPr>
            </w:pPr>
          </w:p>
        </w:tc>
        <w:tc>
          <w:tcPr>
            <w:tcW w:w="957" w:type="dxa"/>
            <w:vMerge/>
            <w:tcBorders>
              <w:top w:val="nil"/>
            </w:tcBorders>
          </w:tcPr>
          <w:p w14:paraId="0011C7FD" w14:textId="77777777" w:rsidR="00980569" w:rsidRDefault="00980569" w:rsidP="0033607C">
            <w:pPr>
              <w:rPr>
                <w:sz w:val="2"/>
                <w:szCs w:val="2"/>
              </w:rPr>
            </w:pPr>
          </w:p>
        </w:tc>
      </w:tr>
      <w:tr w:rsidR="00980569" w14:paraId="666E2617" w14:textId="77777777" w:rsidTr="00845D9E">
        <w:trPr>
          <w:trHeight w:val="370"/>
        </w:trPr>
        <w:tc>
          <w:tcPr>
            <w:tcW w:w="986" w:type="dxa"/>
            <w:vMerge/>
            <w:tcBorders>
              <w:top w:val="nil"/>
            </w:tcBorders>
          </w:tcPr>
          <w:p w14:paraId="24C445A0" w14:textId="77777777" w:rsidR="00980569" w:rsidRDefault="00980569" w:rsidP="0033607C">
            <w:pPr>
              <w:rPr>
                <w:sz w:val="2"/>
                <w:szCs w:val="2"/>
              </w:rPr>
            </w:pPr>
          </w:p>
        </w:tc>
        <w:tc>
          <w:tcPr>
            <w:tcW w:w="1064" w:type="dxa"/>
            <w:vMerge/>
            <w:tcBorders>
              <w:top w:val="nil"/>
            </w:tcBorders>
          </w:tcPr>
          <w:p w14:paraId="18AFD5D5" w14:textId="77777777" w:rsidR="00980569" w:rsidRDefault="00980569" w:rsidP="0033607C">
            <w:pPr>
              <w:rPr>
                <w:sz w:val="2"/>
                <w:szCs w:val="2"/>
              </w:rPr>
            </w:pPr>
          </w:p>
        </w:tc>
        <w:tc>
          <w:tcPr>
            <w:tcW w:w="1445" w:type="dxa"/>
            <w:tcBorders>
              <w:top w:val="nil"/>
              <w:bottom w:val="nil"/>
            </w:tcBorders>
          </w:tcPr>
          <w:p w14:paraId="2CAB0387" w14:textId="77777777" w:rsidR="00980569" w:rsidRDefault="00980569" w:rsidP="0033607C">
            <w:pPr>
              <w:pStyle w:val="TableParagraph"/>
              <w:spacing w:before="90"/>
              <w:ind w:left="97"/>
              <w:rPr>
                <w:sz w:val="24"/>
              </w:rPr>
            </w:pPr>
            <w:r>
              <w:rPr>
                <w:sz w:val="24"/>
              </w:rPr>
              <w:t>environmen</w:t>
            </w:r>
          </w:p>
        </w:tc>
        <w:tc>
          <w:tcPr>
            <w:tcW w:w="1234" w:type="dxa"/>
            <w:tcBorders>
              <w:top w:val="nil"/>
              <w:bottom w:val="nil"/>
            </w:tcBorders>
          </w:tcPr>
          <w:p w14:paraId="37B31FE5" w14:textId="77777777" w:rsidR="00980569" w:rsidRDefault="00980569" w:rsidP="0033607C">
            <w:pPr>
              <w:pStyle w:val="TableParagraph"/>
              <w:spacing w:before="90"/>
              <w:ind w:left="90"/>
              <w:rPr>
                <w:sz w:val="24"/>
              </w:rPr>
            </w:pPr>
            <w:r>
              <w:rPr>
                <w:sz w:val="24"/>
              </w:rPr>
              <w:t>load.</w:t>
            </w:r>
          </w:p>
        </w:tc>
        <w:tc>
          <w:tcPr>
            <w:tcW w:w="1168" w:type="dxa"/>
            <w:tcBorders>
              <w:top w:val="nil"/>
              <w:bottom w:val="nil"/>
            </w:tcBorders>
          </w:tcPr>
          <w:p w14:paraId="6DDB6377" w14:textId="77777777" w:rsidR="00980569" w:rsidRDefault="00980569" w:rsidP="0033607C">
            <w:pPr>
              <w:pStyle w:val="TableParagraph"/>
              <w:spacing w:before="90"/>
              <w:ind w:left="101"/>
              <w:rPr>
                <w:sz w:val="24"/>
              </w:rPr>
            </w:pPr>
            <w:r>
              <w:rPr>
                <w:sz w:val="24"/>
              </w:rPr>
              <w:t>Access</w:t>
            </w:r>
          </w:p>
        </w:tc>
        <w:tc>
          <w:tcPr>
            <w:tcW w:w="1458" w:type="dxa"/>
            <w:tcBorders>
              <w:top w:val="nil"/>
              <w:bottom w:val="nil"/>
            </w:tcBorders>
          </w:tcPr>
          <w:p w14:paraId="1483ACD1" w14:textId="77777777" w:rsidR="00980569" w:rsidRDefault="00980569" w:rsidP="0033607C">
            <w:pPr>
              <w:pStyle w:val="TableParagraph"/>
              <w:spacing w:before="90"/>
              <w:ind w:left="117"/>
              <w:rPr>
                <w:sz w:val="24"/>
              </w:rPr>
            </w:pPr>
            <w:r>
              <w:rPr>
                <w:sz w:val="24"/>
              </w:rPr>
              <w:t>is running</w:t>
            </w:r>
          </w:p>
        </w:tc>
        <w:tc>
          <w:tcPr>
            <w:tcW w:w="816" w:type="dxa"/>
            <w:vMerge/>
            <w:tcBorders>
              <w:top w:val="nil"/>
            </w:tcBorders>
          </w:tcPr>
          <w:p w14:paraId="1A8986A6" w14:textId="77777777" w:rsidR="00980569" w:rsidRDefault="00980569" w:rsidP="0033607C">
            <w:pPr>
              <w:rPr>
                <w:sz w:val="2"/>
                <w:szCs w:val="2"/>
              </w:rPr>
            </w:pPr>
          </w:p>
        </w:tc>
        <w:tc>
          <w:tcPr>
            <w:tcW w:w="957" w:type="dxa"/>
            <w:vMerge/>
            <w:tcBorders>
              <w:top w:val="nil"/>
            </w:tcBorders>
          </w:tcPr>
          <w:p w14:paraId="28FF550A" w14:textId="77777777" w:rsidR="00980569" w:rsidRDefault="00980569" w:rsidP="0033607C">
            <w:pPr>
              <w:rPr>
                <w:sz w:val="2"/>
                <w:szCs w:val="2"/>
              </w:rPr>
            </w:pPr>
          </w:p>
        </w:tc>
      </w:tr>
      <w:tr w:rsidR="00980569" w14:paraId="60AB18DA" w14:textId="77777777" w:rsidTr="00845D9E">
        <w:trPr>
          <w:trHeight w:val="371"/>
        </w:trPr>
        <w:tc>
          <w:tcPr>
            <w:tcW w:w="986" w:type="dxa"/>
            <w:vMerge/>
            <w:tcBorders>
              <w:top w:val="nil"/>
            </w:tcBorders>
          </w:tcPr>
          <w:p w14:paraId="2AB828CF" w14:textId="77777777" w:rsidR="00980569" w:rsidRDefault="00980569" w:rsidP="0033607C">
            <w:pPr>
              <w:rPr>
                <w:sz w:val="2"/>
                <w:szCs w:val="2"/>
              </w:rPr>
            </w:pPr>
          </w:p>
        </w:tc>
        <w:tc>
          <w:tcPr>
            <w:tcW w:w="1064" w:type="dxa"/>
            <w:vMerge/>
            <w:tcBorders>
              <w:top w:val="nil"/>
            </w:tcBorders>
          </w:tcPr>
          <w:p w14:paraId="7602489D" w14:textId="77777777" w:rsidR="00980569" w:rsidRDefault="00980569" w:rsidP="0033607C">
            <w:pPr>
              <w:rPr>
                <w:sz w:val="2"/>
                <w:szCs w:val="2"/>
              </w:rPr>
            </w:pPr>
          </w:p>
        </w:tc>
        <w:tc>
          <w:tcPr>
            <w:tcW w:w="1445" w:type="dxa"/>
            <w:tcBorders>
              <w:top w:val="nil"/>
              <w:bottom w:val="nil"/>
            </w:tcBorders>
          </w:tcPr>
          <w:p w14:paraId="50A8B0CF" w14:textId="77777777" w:rsidR="00980569" w:rsidRDefault="00980569" w:rsidP="0033607C">
            <w:pPr>
              <w:pStyle w:val="TableParagraph"/>
              <w:spacing w:before="27"/>
              <w:ind w:left="102"/>
              <w:rPr>
                <w:sz w:val="24"/>
              </w:rPr>
            </w:pPr>
            <w:r>
              <w:rPr>
                <w:sz w:val="24"/>
              </w:rPr>
              <w:t>t for</w:t>
            </w:r>
          </w:p>
        </w:tc>
        <w:tc>
          <w:tcPr>
            <w:tcW w:w="1234" w:type="dxa"/>
            <w:tcBorders>
              <w:top w:val="nil"/>
              <w:bottom w:val="nil"/>
            </w:tcBorders>
          </w:tcPr>
          <w:p w14:paraId="7293E61D" w14:textId="77777777" w:rsidR="00980569" w:rsidRDefault="00980569" w:rsidP="0033607C">
            <w:pPr>
              <w:pStyle w:val="TableParagraph"/>
              <w:rPr>
                <w:sz w:val="24"/>
              </w:rPr>
            </w:pPr>
          </w:p>
        </w:tc>
        <w:tc>
          <w:tcPr>
            <w:tcW w:w="1168" w:type="dxa"/>
            <w:tcBorders>
              <w:top w:val="nil"/>
              <w:bottom w:val="nil"/>
            </w:tcBorders>
          </w:tcPr>
          <w:p w14:paraId="2EEFDC79" w14:textId="77777777" w:rsidR="00980569" w:rsidRDefault="00980569" w:rsidP="0033607C">
            <w:pPr>
              <w:pStyle w:val="TableParagraph"/>
              <w:spacing w:before="27"/>
              <w:ind w:left="106"/>
              <w:rPr>
                <w:sz w:val="24"/>
              </w:rPr>
            </w:pPr>
            <w:r>
              <w:rPr>
                <w:sz w:val="24"/>
              </w:rPr>
              <w:t>The</w:t>
            </w:r>
          </w:p>
        </w:tc>
        <w:tc>
          <w:tcPr>
            <w:tcW w:w="1458" w:type="dxa"/>
            <w:tcBorders>
              <w:top w:val="nil"/>
              <w:bottom w:val="nil"/>
            </w:tcBorders>
          </w:tcPr>
          <w:p w14:paraId="42E9E433" w14:textId="77777777" w:rsidR="00980569" w:rsidRDefault="00980569" w:rsidP="0033607C">
            <w:pPr>
              <w:pStyle w:val="TableParagraph"/>
              <w:spacing w:before="27"/>
              <w:ind w:right="135"/>
              <w:jc w:val="right"/>
              <w:rPr>
                <w:sz w:val="24"/>
              </w:rPr>
            </w:pPr>
            <w:r>
              <w:rPr>
                <w:sz w:val="24"/>
              </w:rPr>
              <w:t>successfully</w:t>
            </w:r>
          </w:p>
        </w:tc>
        <w:tc>
          <w:tcPr>
            <w:tcW w:w="816" w:type="dxa"/>
            <w:vMerge/>
            <w:tcBorders>
              <w:top w:val="nil"/>
            </w:tcBorders>
          </w:tcPr>
          <w:p w14:paraId="21E454FE" w14:textId="77777777" w:rsidR="00980569" w:rsidRDefault="00980569" w:rsidP="0033607C">
            <w:pPr>
              <w:rPr>
                <w:sz w:val="2"/>
                <w:szCs w:val="2"/>
              </w:rPr>
            </w:pPr>
          </w:p>
        </w:tc>
        <w:tc>
          <w:tcPr>
            <w:tcW w:w="957" w:type="dxa"/>
            <w:vMerge/>
            <w:tcBorders>
              <w:top w:val="nil"/>
            </w:tcBorders>
          </w:tcPr>
          <w:p w14:paraId="4F9D4D4B" w14:textId="77777777" w:rsidR="00980569" w:rsidRDefault="00980569" w:rsidP="0033607C">
            <w:pPr>
              <w:rPr>
                <w:sz w:val="2"/>
                <w:szCs w:val="2"/>
              </w:rPr>
            </w:pPr>
          </w:p>
        </w:tc>
      </w:tr>
      <w:tr w:rsidR="00980569" w14:paraId="7E18B30A" w14:textId="77777777" w:rsidTr="00845D9E">
        <w:trPr>
          <w:trHeight w:val="369"/>
        </w:trPr>
        <w:tc>
          <w:tcPr>
            <w:tcW w:w="986" w:type="dxa"/>
            <w:vMerge/>
            <w:tcBorders>
              <w:top w:val="nil"/>
            </w:tcBorders>
          </w:tcPr>
          <w:p w14:paraId="1EE53E89" w14:textId="77777777" w:rsidR="00980569" w:rsidRDefault="00980569" w:rsidP="0033607C">
            <w:pPr>
              <w:rPr>
                <w:sz w:val="2"/>
                <w:szCs w:val="2"/>
              </w:rPr>
            </w:pPr>
          </w:p>
        </w:tc>
        <w:tc>
          <w:tcPr>
            <w:tcW w:w="1064" w:type="dxa"/>
            <w:vMerge/>
            <w:tcBorders>
              <w:top w:val="nil"/>
            </w:tcBorders>
          </w:tcPr>
          <w:p w14:paraId="5B9CD15A" w14:textId="77777777" w:rsidR="00980569" w:rsidRDefault="00980569" w:rsidP="0033607C">
            <w:pPr>
              <w:rPr>
                <w:sz w:val="2"/>
                <w:szCs w:val="2"/>
              </w:rPr>
            </w:pPr>
          </w:p>
        </w:tc>
        <w:tc>
          <w:tcPr>
            <w:tcW w:w="1445" w:type="dxa"/>
            <w:tcBorders>
              <w:top w:val="nil"/>
              <w:bottom w:val="nil"/>
            </w:tcBorders>
          </w:tcPr>
          <w:p w14:paraId="2A1863C1" w14:textId="77777777" w:rsidR="00980569" w:rsidRDefault="00980569" w:rsidP="0033607C">
            <w:pPr>
              <w:pStyle w:val="TableParagraph"/>
              <w:spacing w:before="91"/>
              <w:ind w:left="102"/>
              <w:rPr>
                <w:sz w:val="24"/>
              </w:rPr>
            </w:pPr>
            <w:r>
              <w:rPr>
                <w:sz w:val="24"/>
              </w:rPr>
              <w:t>properly</w:t>
            </w:r>
          </w:p>
        </w:tc>
        <w:tc>
          <w:tcPr>
            <w:tcW w:w="1234" w:type="dxa"/>
            <w:tcBorders>
              <w:top w:val="nil"/>
              <w:bottom w:val="nil"/>
            </w:tcBorders>
          </w:tcPr>
          <w:p w14:paraId="04B7B8D6" w14:textId="77777777" w:rsidR="00980569" w:rsidRDefault="00980569" w:rsidP="0033607C">
            <w:pPr>
              <w:pStyle w:val="TableParagraph"/>
              <w:rPr>
                <w:sz w:val="24"/>
              </w:rPr>
            </w:pPr>
          </w:p>
        </w:tc>
        <w:tc>
          <w:tcPr>
            <w:tcW w:w="1168" w:type="dxa"/>
            <w:tcBorders>
              <w:top w:val="nil"/>
              <w:bottom w:val="nil"/>
            </w:tcBorders>
          </w:tcPr>
          <w:p w14:paraId="173A956E" w14:textId="77777777" w:rsidR="00980569" w:rsidRDefault="00980569" w:rsidP="0033607C">
            <w:pPr>
              <w:pStyle w:val="TableParagraph"/>
              <w:spacing w:before="91"/>
              <w:ind w:left="104"/>
              <w:rPr>
                <w:sz w:val="24"/>
              </w:rPr>
            </w:pPr>
            <w:r>
              <w:rPr>
                <w:sz w:val="24"/>
              </w:rPr>
              <w:t>applicati</w:t>
            </w:r>
          </w:p>
        </w:tc>
        <w:tc>
          <w:tcPr>
            <w:tcW w:w="1458" w:type="dxa"/>
            <w:tcBorders>
              <w:top w:val="nil"/>
              <w:bottom w:val="nil"/>
            </w:tcBorders>
          </w:tcPr>
          <w:p w14:paraId="3D834C77" w14:textId="77777777" w:rsidR="00980569" w:rsidRDefault="00980569" w:rsidP="0033607C">
            <w:pPr>
              <w:pStyle w:val="TableParagraph"/>
              <w:spacing w:before="91"/>
              <w:ind w:left="12"/>
              <w:rPr>
                <w:sz w:val="24"/>
              </w:rPr>
            </w:pPr>
            <w:r>
              <w:rPr>
                <w:sz w:val="24"/>
              </w:rPr>
              <w:t>.</w:t>
            </w:r>
          </w:p>
        </w:tc>
        <w:tc>
          <w:tcPr>
            <w:tcW w:w="816" w:type="dxa"/>
            <w:vMerge/>
            <w:tcBorders>
              <w:top w:val="nil"/>
            </w:tcBorders>
          </w:tcPr>
          <w:p w14:paraId="71195136" w14:textId="77777777" w:rsidR="00980569" w:rsidRDefault="00980569" w:rsidP="0033607C">
            <w:pPr>
              <w:rPr>
                <w:sz w:val="2"/>
                <w:szCs w:val="2"/>
              </w:rPr>
            </w:pPr>
          </w:p>
        </w:tc>
        <w:tc>
          <w:tcPr>
            <w:tcW w:w="957" w:type="dxa"/>
            <w:vMerge/>
            <w:tcBorders>
              <w:top w:val="nil"/>
            </w:tcBorders>
          </w:tcPr>
          <w:p w14:paraId="734D789A" w14:textId="77777777" w:rsidR="00980569" w:rsidRDefault="00980569" w:rsidP="0033607C">
            <w:pPr>
              <w:rPr>
                <w:sz w:val="2"/>
                <w:szCs w:val="2"/>
              </w:rPr>
            </w:pPr>
          </w:p>
        </w:tc>
      </w:tr>
      <w:tr w:rsidR="00980569" w14:paraId="13336B95" w14:textId="77777777" w:rsidTr="00845D9E">
        <w:trPr>
          <w:trHeight w:val="369"/>
        </w:trPr>
        <w:tc>
          <w:tcPr>
            <w:tcW w:w="986" w:type="dxa"/>
            <w:vMerge/>
            <w:tcBorders>
              <w:top w:val="nil"/>
            </w:tcBorders>
          </w:tcPr>
          <w:p w14:paraId="149973A8" w14:textId="77777777" w:rsidR="00980569" w:rsidRDefault="00980569" w:rsidP="0033607C">
            <w:pPr>
              <w:rPr>
                <w:sz w:val="2"/>
                <w:szCs w:val="2"/>
              </w:rPr>
            </w:pPr>
          </w:p>
        </w:tc>
        <w:tc>
          <w:tcPr>
            <w:tcW w:w="1064" w:type="dxa"/>
            <w:vMerge/>
            <w:tcBorders>
              <w:top w:val="nil"/>
            </w:tcBorders>
          </w:tcPr>
          <w:p w14:paraId="5DF6B298" w14:textId="77777777" w:rsidR="00980569" w:rsidRDefault="00980569" w:rsidP="0033607C">
            <w:pPr>
              <w:rPr>
                <w:sz w:val="2"/>
                <w:szCs w:val="2"/>
              </w:rPr>
            </w:pPr>
          </w:p>
        </w:tc>
        <w:tc>
          <w:tcPr>
            <w:tcW w:w="1445" w:type="dxa"/>
            <w:tcBorders>
              <w:top w:val="nil"/>
              <w:bottom w:val="nil"/>
            </w:tcBorders>
          </w:tcPr>
          <w:p w14:paraId="5C2E64C2" w14:textId="77777777" w:rsidR="00980569" w:rsidRDefault="00980569" w:rsidP="0033607C">
            <w:pPr>
              <w:pStyle w:val="TableParagraph"/>
              <w:spacing w:before="26"/>
              <w:ind w:left="99"/>
              <w:rPr>
                <w:sz w:val="24"/>
              </w:rPr>
            </w:pPr>
            <w:r>
              <w:rPr>
                <w:sz w:val="24"/>
              </w:rPr>
              <w:t>loading the</w:t>
            </w:r>
          </w:p>
        </w:tc>
        <w:tc>
          <w:tcPr>
            <w:tcW w:w="1234" w:type="dxa"/>
            <w:tcBorders>
              <w:top w:val="nil"/>
              <w:bottom w:val="nil"/>
            </w:tcBorders>
          </w:tcPr>
          <w:p w14:paraId="7ADC43C2" w14:textId="77777777" w:rsidR="00980569" w:rsidRDefault="00980569" w:rsidP="0033607C">
            <w:pPr>
              <w:pStyle w:val="TableParagraph"/>
              <w:rPr>
                <w:sz w:val="24"/>
              </w:rPr>
            </w:pPr>
          </w:p>
        </w:tc>
        <w:tc>
          <w:tcPr>
            <w:tcW w:w="1168" w:type="dxa"/>
            <w:tcBorders>
              <w:top w:val="nil"/>
              <w:bottom w:val="nil"/>
            </w:tcBorders>
          </w:tcPr>
          <w:p w14:paraId="6F206F25" w14:textId="77777777" w:rsidR="00980569" w:rsidRDefault="00980569" w:rsidP="0033607C">
            <w:pPr>
              <w:pStyle w:val="TableParagraph"/>
              <w:spacing w:before="26"/>
              <w:ind w:left="101"/>
              <w:rPr>
                <w:sz w:val="24"/>
              </w:rPr>
            </w:pPr>
            <w:r>
              <w:rPr>
                <w:sz w:val="24"/>
              </w:rPr>
              <w:t>on.</w:t>
            </w:r>
          </w:p>
        </w:tc>
        <w:tc>
          <w:tcPr>
            <w:tcW w:w="1458" w:type="dxa"/>
            <w:tcBorders>
              <w:top w:val="nil"/>
              <w:bottom w:val="nil"/>
            </w:tcBorders>
          </w:tcPr>
          <w:p w14:paraId="4A54E071" w14:textId="77777777" w:rsidR="00980569" w:rsidRDefault="00980569" w:rsidP="0033607C">
            <w:pPr>
              <w:pStyle w:val="TableParagraph"/>
              <w:rPr>
                <w:sz w:val="24"/>
              </w:rPr>
            </w:pPr>
          </w:p>
        </w:tc>
        <w:tc>
          <w:tcPr>
            <w:tcW w:w="816" w:type="dxa"/>
            <w:vMerge/>
            <w:tcBorders>
              <w:top w:val="nil"/>
            </w:tcBorders>
          </w:tcPr>
          <w:p w14:paraId="35332E96" w14:textId="77777777" w:rsidR="00980569" w:rsidRDefault="00980569" w:rsidP="0033607C">
            <w:pPr>
              <w:rPr>
                <w:sz w:val="2"/>
                <w:szCs w:val="2"/>
              </w:rPr>
            </w:pPr>
          </w:p>
        </w:tc>
        <w:tc>
          <w:tcPr>
            <w:tcW w:w="957" w:type="dxa"/>
            <w:vMerge/>
            <w:tcBorders>
              <w:top w:val="nil"/>
            </w:tcBorders>
          </w:tcPr>
          <w:p w14:paraId="078EFAAD" w14:textId="77777777" w:rsidR="00980569" w:rsidRDefault="00980569" w:rsidP="0033607C">
            <w:pPr>
              <w:rPr>
                <w:sz w:val="2"/>
                <w:szCs w:val="2"/>
              </w:rPr>
            </w:pPr>
          </w:p>
        </w:tc>
      </w:tr>
      <w:tr w:rsidR="00980569" w14:paraId="21A98C6B" w14:textId="77777777" w:rsidTr="00845D9E">
        <w:trPr>
          <w:trHeight w:val="471"/>
        </w:trPr>
        <w:tc>
          <w:tcPr>
            <w:tcW w:w="986" w:type="dxa"/>
            <w:vMerge/>
            <w:tcBorders>
              <w:top w:val="nil"/>
            </w:tcBorders>
          </w:tcPr>
          <w:p w14:paraId="36B2F777" w14:textId="77777777" w:rsidR="00980569" w:rsidRDefault="00980569" w:rsidP="0033607C">
            <w:pPr>
              <w:rPr>
                <w:sz w:val="2"/>
                <w:szCs w:val="2"/>
              </w:rPr>
            </w:pPr>
          </w:p>
        </w:tc>
        <w:tc>
          <w:tcPr>
            <w:tcW w:w="1064" w:type="dxa"/>
            <w:vMerge/>
            <w:tcBorders>
              <w:top w:val="nil"/>
            </w:tcBorders>
          </w:tcPr>
          <w:p w14:paraId="0ACC5CE3" w14:textId="77777777" w:rsidR="00980569" w:rsidRDefault="00980569" w:rsidP="0033607C">
            <w:pPr>
              <w:rPr>
                <w:sz w:val="2"/>
                <w:szCs w:val="2"/>
              </w:rPr>
            </w:pPr>
          </w:p>
        </w:tc>
        <w:tc>
          <w:tcPr>
            <w:tcW w:w="1445" w:type="dxa"/>
            <w:tcBorders>
              <w:top w:val="nil"/>
            </w:tcBorders>
          </w:tcPr>
          <w:p w14:paraId="5D141CF9" w14:textId="77777777" w:rsidR="00980569" w:rsidRDefault="00980569" w:rsidP="0033607C">
            <w:pPr>
              <w:pStyle w:val="TableParagraph"/>
              <w:spacing w:before="90"/>
              <w:ind w:left="99"/>
              <w:rPr>
                <w:sz w:val="24"/>
              </w:rPr>
            </w:pPr>
            <w:r>
              <w:rPr>
                <w:sz w:val="24"/>
              </w:rPr>
              <w:t>application.</w:t>
            </w:r>
          </w:p>
        </w:tc>
        <w:tc>
          <w:tcPr>
            <w:tcW w:w="1234" w:type="dxa"/>
            <w:tcBorders>
              <w:top w:val="nil"/>
            </w:tcBorders>
          </w:tcPr>
          <w:p w14:paraId="67A8523F" w14:textId="77777777" w:rsidR="00980569" w:rsidRDefault="00980569" w:rsidP="0033607C">
            <w:pPr>
              <w:pStyle w:val="TableParagraph"/>
              <w:rPr>
                <w:sz w:val="24"/>
              </w:rPr>
            </w:pPr>
          </w:p>
        </w:tc>
        <w:tc>
          <w:tcPr>
            <w:tcW w:w="1168" w:type="dxa"/>
            <w:tcBorders>
              <w:top w:val="nil"/>
            </w:tcBorders>
          </w:tcPr>
          <w:p w14:paraId="3F683A44" w14:textId="77777777" w:rsidR="00980569" w:rsidRDefault="00980569" w:rsidP="0033607C">
            <w:pPr>
              <w:pStyle w:val="TableParagraph"/>
              <w:rPr>
                <w:sz w:val="24"/>
              </w:rPr>
            </w:pPr>
          </w:p>
        </w:tc>
        <w:tc>
          <w:tcPr>
            <w:tcW w:w="1458" w:type="dxa"/>
            <w:tcBorders>
              <w:top w:val="nil"/>
            </w:tcBorders>
          </w:tcPr>
          <w:p w14:paraId="1C901474" w14:textId="77777777" w:rsidR="00980569" w:rsidRDefault="00980569" w:rsidP="0033607C">
            <w:pPr>
              <w:pStyle w:val="TableParagraph"/>
              <w:rPr>
                <w:sz w:val="24"/>
              </w:rPr>
            </w:pPr>
          </w:p>
        </w:tc>
        <w:tc>
          <w:tcPr>
            <w:tcW w:w="816" w:type="dxa"/>
            <w:vMerge/>
            <w:tcBorders>
              <w:top w:val="nil"/>
            </w:tcBorders>
          </w:tcPr>
          <w:p w14:paraId="5E6D6022" w14:textId="77777777" w:rsidR="00980569" w:rsidRDefault="00980569" w:rsidP="0033607C">
            <w:pPr>
              <w:rPr>
                <w:sz w:val="2"/>
                <w:szCs w:val="2"/>
              </w:rPr>
            </w:pPr>
          </w:p>
        </w:tc>
        <w:tc>
          <w:tcPr>
            <w:tcW w:w="957" w:type="dxa"/>
            <w:vMerge/>
            <w:tcBorders>
              <w:top w:val="nil"/>
            </w:tcBorders>
          </w:tcPr>
          <w:p w14:paraId="250DE8D2" w14:textId="77777777" w:rsidR="00980569" w:rsidRDefault="00980569" w:rsidP="0033607C">
            <w:pPr>
              <w:rPr>
                <w:sz w:val="2"/>
                <w:szCs w:val="2"/>
              </w:rPr>
            </w:pPr>
          </w:p>
        </w:tc>
      </w:tr>
      <w:tr w:rsidR="00980569" w14:paraId="73E26A5D" w14:textId="77777777" w:rsidTr="00845D9E">
        <w:trPr>
          <w:trHeight w:val="308"/>
        </w:trPr>
        <w:tc>
          <w:tcPr>
            <w:tcW w:w="986" w:type="dxa"/>
            <w:vMerge w:val="restart"/>
          </w:tcPr>
          <w:p w14:paraId="007CAD55" w14:textId="77777777" w:rsidR="00980569" w:rsidRDefault="00980569" w:rsidP="0033607C">
            <w:pPr>
              <w:pStyle w:val="TableParagraph"/>
              <w:spacing w:line="268" w:lineRule="exact"/>
              <w:ind w:left="225"/>
              <w:rPr>
                <w:sz w:val="24"/>
              </w:rPr>
            </w:pPr>
            <w:r>
              <w:rPr>
                <w:sz w:val="24"/>
              </w:rPr>
              <w:t>03</w:t>
            </w:r>
          </w:p>
        </w:tc>
        <w:tc>
          <w:tcPr>
            <w:tcW w:w="1064" w:type="dxa"/>
            <w:tcBorders>
              <w:bottom w:val="nil"/>
            </w:tcBorders>
          </w:tcPr>
          <w:p w14:paraId="4A123BCB" w14:textId="77777777" w:rsidR="00980569" w:rsidRDefault="00980569" w:rsidP="0033607C">
            <w:pPr>
              <w:pStyle w:val="TableParagraph"/>
              <w:spacing w:line="268" w:lineRule="exact"/>
              <w:ind w:left="236"/>
              <w:rPr>
                <w:sz w:val="24"/>
              </w:rPr>
            </w:pPr>
            <w:r>
              <w:rPr>
                <w:sz w:val="24"/>
              </w:rPr>
              <w:t>User</w:t>
            </w:r>
          </w:p>
        </w:tc>
        <w:tc>
          <w:tcPr>
            <w:tcW w:w="1445" w:type="dxa"/>
            <w:tcBorders>
              <w:bottom w:val="nil"/>
            </w:tcBorders>
          </w:tcPr>
          <w:p w14:paraId="388CB124" w14:textId="77777777" w:rsidR="00980569" w:rsidRDefault="00980569" w:rsidP="0033607C">
            <w:pPr>
              <w:pStyle w:val="TableParagraph"/>
              <w:spacing w:line="268" w:lineRule="exact"/>
              <w:ind w:left="102"/>
              <w:rPr>
                <w:sz w:val="24"/>
              </w:rPr>
            </w:pPr>
            <w:r>
              <w:rPr>
                <w:sz w:val="24"/>
              </w:rPr>
              <w:t>Verify the</w:t>
            </w:r>
          </w:p>
        </w:tc>
        <w:tc>
          <w:tcPr>
            <w:tcW w:w="1234" w:type="dxa"/>
            <w:tcBorders>
              <w:bottom w:val="nil"/>
            </w:tcBorders>
          </w:tcPr>
          <w:p w14:paraId="08748195" w14:textId="77777777" w:rsidR="00980569" w:rsidRDefault="00980569" w:rsidP="0033607C">
            <w:pPr>
              <w:pStyle w:val="TableParagraph"/>
              <w:spacing w:line="268" w:lineRule="exact"/>
              <w:ind w:left="87"/>
              <w:rPr>
                <w:sz w:val="24"/>
              </w:rPr>
            </w:pPr>
            <w:r>
              <w:rPr>
                <w:sz w:val="24"/>
              </w:rPr>
              <w:t>If it</w:t>
            </w:r>
          </w:p>
        </w:tc>
        <w:tc>
          <w:tcPr>
            <w:tcW w:w="1168" w:type="dxa"/>
            <w:tcBorders>
              <w:bottom w:val="nil"/>
            </w:tcBorders>
          </w:tcPr>
          <w:p w14:paraId="789BD9E3" w14:textId="77777777" w:rsidR="00980569" w:rsidRDefault="00980569" w:rsidP="0033607C">
            <w:pPr>
              <w:pStyle w:val="TableParagraph"/>
              <w:spacing w:line="268" w:lineRule="exact"/>
              <w:ind w:left="104"/>
              <w:rPr>
                <w:sz w:val="24"/>
              </w:rPr>
            </w:pPr>
            <w:r>
              <w:rPr>
                <w:sz w:val="24"/>
              </w:rPr>
              <w:t>We</w:t>
            </w:r>
          </w:p>
        </w:tc>
        <w:tc>
          <w:tcPr>
            <w:tcW w:w="1458" w:type="dxa"/>
            <w:tcBorders>
              <w:bottom w:val="nil"/>
            </w:tcBorders>
          </w:tcPr>
          <w:p w14:paraId="0E02D27A" w14:textId="77777777" w:rsidR="00980569" w:rsidRDefault="00980569" w:rsidP="0033607C">
            <w:pPr>
              <w:pStyle w:val="TableParagraph"/>
              <w:spacing w:line="268" w:lineRule="exact"/>
              <w:ind w:left="115"/>
              <w:rPr>
                <w:sz w:val="24"/>
              </w:rPr>
            </w:pPr>
            <w:r>
              <w:rPr>
                <w:sz w:val="24"/>
              </w:rPr>
              <w:t>The</w:t>
            </w:r>
          </w:p>
        </w:tc>
        <w:tc>
          <w:tcPr>
            <w:tcW w:w="816" w:type="dxa"/>
            <w:vMerge w:val="restart"/>
          </w:tcPr>
          <w:p w14:paraId="1D515349" w14:textId="77777777" w:rsidR="00980569" w:rsidRDefault="00980569" w:rsidP="0033607C">
            <w:pPr>
              <w:pStyle w:val="TableParagraph"/>
              <w:spacing w:line="268" w:lineRule="exact"/>
              <w:ind w:left="134"/>
              <w:rPr>
                <w:sz w:val="24"/>
              </w:rPr>
            </w:pPr>
            <w:r>
              <w:rPr>
                <w:sz w:val="24"/>
              </w:rPr>
              <w:t>High</w:t>
            </w:r>
          </w:p>
        </w:tc>
        <w:tc>
          <w:tcPr>
            <w:tcW w:w="957" w:type="dxa"/>
            <w:vMerge w:val="restart"/>
          </w:tcPr>
          <w:p w14:paraId="53F4DD80" w14:textId="77777777" w:rsidR="00980569" w:rsidRDefault="00980569" w:rsidP="0033607C">
            <w:pPr>
              <w:pStyle w:val="TableParagraph"/>
              <w:spacing w:line="268" w:lineRule="exact"/>
              <w:ind w:left="145"/>
              <w:rPr>
                <w:sz w:val="24"/>
              </w:rPr>
            </w:pPr>
            <w:r>
              <w:rPr>
                <w:sz w:val="24"/>
              </w:rPr>
              <w:t>High</w:t>
            </w:r>
          </w:p>
        </w:tc>
      </w:tr>
      <w:tr w:rsidR="00980569" w14:paraId="4BAD7AF1" w14:textId="77777777" w:rsidTr="00845D9E">
        <w:trPr>
          <w:trHeight w:val="340"/>
        </w:trPr>
        <w:tc>
          <w:tcPr>
            <w:tcW w:w="986" w:type="dxa"/>
            <w:vMerge/>
            <w:tcBorders>
              <w:top w:val="nil"/>
            </w:tcBorders>
          </w:tcPr>
          <w:p w14:paraId="50175D15" w14:textId="77777777" w:rsidR="00980569" w:rsidRDefault="00980569" w:rsidP="0033607C">
            <w:pPr>
              <w:rPr>
                <w:sz w:val="2"/>
                <w:szCs w:val="2"/>
              </w:rPr>
            </w:pPr>
          </w:p>
        </w:tc>
        <w:tc>
          <w:tcPr>
            <w:tcW w:w="1064" w:type="dxa"/>
            <w:tcBorders>
              <w:top w:val="nil"/>
              <w:bottom w:val="nil"/>
            </w:tcBorders>
          </w:tcPr>
          <w:p w14:paraId="2B5ACCAA" w14:textId="77777777" w:rsidR="00980569" w:rsidRDefault="00980569" w:rsidP="0033607C">
            <w:pPr>
              <w:pStyle w:val="TableParagraph"/>
              <w:spacing w:before="58"/>
              <w:ind w:left="395"/>
              <w:rPr>
                <w:sz w:val="24"/>
              </w:rPr>
            </w:pPr>
            <w:r>
              <w:rPr>
                <w:sz w:val="24"/>
              </w:rPr>
              <w:t>Mode</w:t>
            </w:r>
          </w:p>
        </w:tc>
        <w:tc>
          <w:tcPr>
            <w:tcW w:w="1445" w:type="dxa"/>
            <w:tcBorders>
              <w:top w:val="nil"/>
              <w:bottom w:val="nil"/>
            </w:tcBorders>
          </w:tcPr>
          <w:p w14:paraId="556A6E06" w14:textId="77777777" w:rsidR="00980569" w:rsidRDefault="00980569" w:rsidP="0033607C">
            <w:pPr>
              <w:pStyle w:val="TableParagraph"/>
              <w:spacing w:before="58"/>
              <w:ind w:left="102"/>
              <w:rPr>
                <w:sz w:val="24"/>
              </w:rPr>
            </w:pPr>
            <w:r>
              <w:rPr>
                <w:sz w:val="24"/>
              </w:rPr>
              <w:t>working of</w:t>
            </w:r>
          </w:p>
        </w:tc>
        <w:tc>
          <w:tcPr>
            <w:tcW w:w="1234" w:type="dxa"/>
            <w:tcBorders>
              <w:top w:val="nil"/>
              <w:bottom w:val="nil"/>
            </w:tcBorders>
          </w:tcPr>
          <w:p w14:paraId="6F0BB4F8" w14:textId="77777777" w:rsidR="00980569" w:rsidRDefault="00980569" w:rsidP="0033607C">
            <w:pPr>
              <w:pStyle w:val="TableParagraph"/>
              <w:spacing w:before="58"/>
              <w:ind w:left="92"/>
              <w:rPr>
                <w:sz w:val="24"/>
              </w:rPr>
            </w:pPr>
            <w:r>
              <w:rPr>
                <w:sz w:val="24"/>
              </w:rPr>
              <w:t>doesn‘t</w:t>
            </w:r>
          </w:p>
        </w:tc>
        <w:tc>
          <w:tcPr>
            <w:tcW w:w="1168" w:type="dxa"/>
            <w:tcBorders>
              <w:top w:val="nil"/>
              <w:bottom w:val="nil"/>
            </w:tcBorders>
          </w:tcPr>
          <w:p w14:paraId="2F2A714D" w14:textId="77777777" w:rsidR="00980569" w:rsidRDefault="00980569" w:rsidP="0033607C">
            <w:pPr>
              <w:pStyle w:val="TableParagraph"/>
              <w:spacing w:before="58"/>
              <w:ind w:left="104"/>
              <w:rPr>
                <w:sz w:val="24"/>
              </w:rPr>
            </w:pPr>
            <w:r>
              <w:rPr>
                <w:sz w:val="24"/>
              </w:rPr>
              <w:t>Cannot</w:t>
            </w:r>
          </w:p>
        </w:tc>
        <w:tc>
          <w:tcPr>
            <w:tcW w:w="1458" w:type="dxa"/>
            <w:tcBorders>
              <w:top w:val="nil"/>
              <w:bottom w:val="nil"/>
            </w:tcBorders>
          </w:tcPr>
          <w:p w14:paraId="0A495D55" w14:textId="77777777" w:rsidR="00980569" w:rsidRDefault="00980569" w:rsidP="0033607C">
            <w:pPr>
              <w:pStyle w:val="TableParagraph"/>
              <w:spacing w:before="58"/>
              <w:ind w:left="115"/>
              <w:rPr>
                <w:sz w:val="24"/>
              </w:rPr>
            </w:pPr>
            <w:r>
              <w:rPr>
                <w:sz w:val="24"/>
              </w:rPr>
              <w:t>application</w:t>
            </w:r>
          </w:p>
        </w:tc>
        <w:tc>
          <w:tcPr>
            <w:tcW w:w="816" w:type="dxa"/>
            <w:vMerge/>
            <w:tcBorders>
              <w:top w:val="nil"/>
            </w:tcBorders>
          </w:tcPr>
          <w:p w14:paraId="3B8E4EDC" w14:textId="77777777" w:rsidR="00980569" w:rsidRDefault="00980569" w:rsidP="0033607C">
            <w:pPr>
              <w:rPr>
                <w:sz w:val="2"/>
                <w:szCs w:val="2"/>
              </w:rPr>
            </w:pPr>
          </w:p>
        </w:tc>
        <w:tc>
          <w:tcPr>
            <w:tcW w:w="957" w:type="dxa"/>
            <w:vMerge/>
            <w:tcBorders>
              <w:top w:val="nil"/>
            </w:tcBorders>
          </w:tcPr>
          <w:p w14:paraId="5D74249D" w14:textId="77777777" w:rsidR="00980569" w:rsidRDefault="00980569" w:rsidP="0033607C">
            <w:pPr>
              <w:rPr>
                <w:sz w:val="2"/>
                <w:szCs w:val="2"/>
              </w:rPr>
            </w:pPr>
          </w:p>
        </w:tc>
      </w:tr>
      <w:tr w:rsidR="00980569" w14:paraId="05611890" w14:textId="77777777" w:rsidTr="00845D9E">
        <w:trPr>
          <w:trHeight w:val="369"/>
        </w:trPr>
        <w:tc>
          <w:tcPr>
            <w:tcW w:w="986" w:type="dxa"/>
            <w:vMerge/>
            <w:tcBorders>
              <w:top w:val="nil"/>
            </w:tcBorders>
          </w:tcPr>
          <w:p w14:paraId="59525C92" w14:textId="77777777" w:rsidR="00980569" w:rsidRDefault="00980569" w:rsidP="0033607C">
            <w:pPr>
              <w:rPr>
                <w:sz w:val="2"/>
                <w:szCs w:val="2"/>
              </w:rPr>
            </w:pPr>
          </w:p>
        </w:tc>
        <w:tc>
          <w:tcPr>
            <w:tcW w:w="1064" w:type="dxa"/>
            <w:tcBorders>
              <w:top w:val="nil"/>
              <w:bottom w:val="nil"/>
            </w:tcBorders>
          </w:tcPr>
          <w:p w14:paraId="47B631E4" w14:textId="77777777" w:rsidR="00980569" w:rsidRDefault="00980569" w:rsidP="0033607C">
            <w:pPr>
              <w:pStyle w:val="TableParagraph"/>
              <w:rPr>
                <w:sz w:val="24"/>
              </w:rPr>
            </w:pPr>
          </w:p>
        </w:tc>
        <w:tc>
          <w:tcPr>
            <w:tcW w:w="1445" w:type="dxa"/>
            <w:tcBorders>
              <w:top w:val="nil"/>
              <w:bottom w:val="nil"/>
            </w:tcBorders>
          </w:tcPr>
          <w:p w14:paraId="33A4E466" w14:textId="77777777" w:rsidR="00980569" w:rsidRDefault="00980569" w:rsidP="0033607C">
            <w:pPr>
              <w:pStyle w:val="TableParagraph"/>
              <w:spacing w:before="26"/>
              <w:ind w:left="99"/>
              <w:rPr>
                <w:sz w:val="24"/>
              </w:rPr>
            </w:pPr>
            <w:r>
              <w:rPr>
                <w:sz w:val="24"/>
              </w:rPr>
              <w:t>The</w:t>
            </w:r>
          </w:p>
        </w:tc>
        <w:tc>
          <w:tcPr>
            <w:tcW w:w="1234" w:type="dxa"/>
            <w:tcBorders>
              <w:top w:val="nil"/>
              <w:bottom w:val="nil"/>
            </w:tcBorders>
          </w:tcPr>
          <w:p w14:paraId="57DAFE76" w14:textId="77777777" w:rsidR="00980569" w:rsidRDefault="00980569" w:rsidP="0033607C">
            <w:pPr>
              <w:pStyle w:val="TableParagraph"/>
              <w:spacing w:before="26"/>
              <w:ind w:left="85"/>
              <w:rPr>
                <w:sz w:val="24"/>
              </w:rPr>
            </w:pPr>
            <w:r>
              <w:rPr>
                <w:sz w:val="24"/>
              </w:rPr>
              <w:t>Respond</w:t>
            </w:r>
          </w:p>
        </w:tc>
        <w:tc>
          <w:tcPr>
            <w:tcW w:w="1168" w:type="dxa"/>
            <w:tcBorders>
              <w:top w:val="nil"/>
              <w:bottom w:val="nil"/>
            </w:tcBorders>
          </w:tcPr>
          <w:p w14:paraId="0760D3CE" w14:textId="77777777" w:rsidR="00980569" w:rsidRDefault="00980569" w:rsidP="0033607C">
            <w:pPr>
              <w:pStyle w:val="TableParagraph"/>
              <w:spacing w:before="26"/>
              <w:ind w:left="106"/>
              <w:rPr>
                <w:sz w:val="24"/>
              </w:rPr>
            </w:pPr>
            <w:r>
              <w:rPr>
                <w:sz w:val="24"/>
              </w:rPr>
              <w:t>use the</w:t>
            </w:r>
          </w:p>
        </w:tc>
        <w:tc>
          <w:tcPr>
            <w:tcW w:w="1458" w:type="dxa"/>
            <w:tcBorders>
              <w:top w:val="nil"/>
              <w:bottom w:val="nil"/>
            </w:tcBorders>
          </w:tcPr>
          <w:p w14:paraId="28AA3EA2" w14:textId="77777777" w:rsidR="00980569" w:rsidRDefault="00980569" w:rsidP="0033607C">
            <w:pPr>
              <w:pStyle w:val="TableParagraph"/>
              <w:spacing w:before="26"/>
              <w:ind w:right="173"/>
              <w:jc w:val="right"/>
              <w:rPr>
                <w:sz w:val="24"/>
              </w:rPr>
            </w:pPr>
            <w:r>
              <w:rPr>
                <w:sz w:val="24"/>
              </w:rPr>
              <w:t>displays the</w:t>
            </w:r>
          </w:p>
        </w:tc>
        <w:tc>
          <w:tcPr>
            <w:tcW w:w="816" w:type="dxa"/>
            <w:vMerge/>
            <w:tcBorders>
              <w:top w:val="nil"/>
            </w:tcBorders>
          </w:tcPr>
          <w:p w14:paraId="26319A8E" w14:textId="77777777" w:rsidR="00980569" w:rsidRDefault="00980569" w:rsidP="0033607C">
            <w:pPr>
              <w:rPr>
                <w:sz w:val="2"/>
                <w:szCs w:val="2"/>
              </w:rPr>
            </w:pPr>
          </w:p>
        </w:tc>
        <w:tc>
          <w:tcPr>
            <w:tcW w:w="957" w:type="dxa"/>
            <w:vMerge/>
            <w:tcBorders>
              <w:top w:val="nil"/>
            </w:tcBorders>
          </w:tcPr>
          <w:p w14:paraId="5802FAEC" w14:textId="77777777" w:rsidR="00980569" w:rsidRDefault="00980569" w:rsidP="0033607C">
            <w:pPr>
              <w:rPr>
                <w:sz w:val="2"/>
                <w:szCs w:val="2"/>
              </w:rPr>
            </w:pPr>
          </w:p>
        </w:tc>
      </w:tr>
      <w:tr w:rsidR="00980569" w14:paraId="13E87BDB" w14:textId="77777777" w:rsidTr="00845D9E">
        <w:trPr>
          <w:trHeight w:val="370"/>
        </w:trPr>
        <w:tc>
          <w:tcPr>
            <w:tcW w:w="986" w:type="dxa"/>
            <w:vMerge/>
            <w:tcBorders>
              <w:top w:val="nil"/>
            </w:tcBorders>
          </w:tcPr>
          <w:p w14:paraId="78F80435" w14:textId="77777777" w:rsidR="00980569" w:rsidRDefault="00980569" w:rsidP="0033607C">
            <w:pPr>
              <w:rPr>
                <w:sz w:val="2"/>
                <w:szCs w:val="2"/>
              </w:rPr>
            </w:pPr>
          </w:p>
        </w:tc>
        <w:tc>
          <w:tcPr>
            <w:tcW w:w="1064" w:type="dxa"/>
            <w:tcBorders>
              <w:top w:val="nil"/>
              <w:bottom w:val="nil"/>
            </w:tcBorders>
          </w:tcPr>
          <w:p w14:paraId="5DC6526C" w14:textId="77777777" w:rsidR="00980569" w:rsidRDefault="00980569" w:rsidP="0033607C">
            <w:pPr>
              <w:pStyle w:val="TableParagraph"/>
              <w:rPr>
                <w:sz w:val="24"/>
              </w:rPr>
            </w:pPr>
          </w:p>
        </w:tc>
        <w:tc>
          <w:tcPr>
            <w:tcW w:w="1445" w:type="dxa"/>
            <w:tcBorders>
              <w:top w:val="nil"/>
              <w:bottom w:val="nil"/>
            </w:tcBorders>
          </w:tcPr>
          <w:p w14:paraId="1C54EC1A" w14:textId="77777777" w:rsidR="00980569" w:rsidRDefault="00980569" w:rsidP="0033607C">
            <w:pPr>
              <w:pStyle w:val="TableParagraph"/>
              <w:spacing w:before="90"/>
              <w:ind w:left="97"/>
              <w:rPr>
                <w:sz w:val="24"/>
              </w:rPr>
            </w:pPr>
            <w:r>
              <w:rPr>
                <w:sz w:val="24"/>
              </w:rPr>
              <w:t>application</w:t>
            </w:r>
          </w:p>
        </w:tc>
        <w:tc>
          <w:tcPr>
            <w:tcW w:w="1234" w:type="dxa"/>
            <w:tcBorders>
              <w:top w:val="nil"/>
              <w:bottom w:val="nil"/>
            </w:tcBorders>
          </w:tcPr>
          <w:p w14:paraId="00F26662" w14:textId="77777777" w:rsidR="00980569" w:rsidRDefault="00980569" w:rsidP="0033607C">
            <w:pPr>
              <w:pStyle w:val="TableParagraph"/>
              <w:rPr>
                <w:sz w:val="24"/>
              </w:rPr>
            </w:pPr>
          </w:p>
        </w:tc>
        <w:tc>
          <w:tcPr>
            <w:tcW w:w="1168" w:type="dxa"/>
            <w:tcBorders>
              <w:top w:val="nil"/>
              <w:bottom w:val="nil"/>
            </w:tcBorders>
          </w:tcPr>
          <w:p w14:paraId="6E4E7545" w14:textId="77777777" w:rsidR="00980569" w:rsidRDefault="00980569" w:rsidP="0033607C">
            <w:pPr>
              <w:pStyle w:val="TableParagraph"/>
              <w:spacing w:before="90"/>
              <w:ind w:left="106"/>
              <w:rPr>
                <w:sz w:val="24"/>
              </w:rPr>
            </w:pPr>
            <w:r>
              <w:rPr>
                <w:sz w:val="24"/>
              </w:rPr>
              <w:t>Freestyle</w:t>
            </w:r>
          </w:p>
        </w:tc>
        <w:tc>
          <w:tcPr>
            <w:tcW w:w="1458" w:type="dxa"/>
            <w:tcBorders>
              <w:top w:val="nil"/>
              <w:bottom w:val="nil"/>
            </w:tcBorders>
          </w:tcPr>
          <w:p w14:paraId="52F5D6B2" w14:textId="77777777" w:rsidR="00980569" w:rsidRDefault="00980569" w:rsidP="0033607C">
            <w:pPr>
              <w:pStyle w:val="TableParagraph"/>
              <w:spacing w:before="90"/>
              <w:ind w:left="117"/>
              <w:rPr>
                <w:sz w:val="24"/>
              </w:rPr>
            </w:pPr>
            <w:r>
              <w:rPr>
                <w:sz w:val="24"/>
              </w:rPr>
              <w:t>Freestyle</w:t>
            </w:r>
          </w:p>
        </w:tc>
        <w:tc>
          <w:tcPr>
            <w:tcW w:w="816" w:type="dxa"/>
            <w:vMerge/>
            <w:tcBorders>
              <w:top w:val="nil"/>
            </w:tcBorders>
          </w:tcPr>
          <w:p w14:paraId="3C3A4EFE" w14:textId="77777777" w:rsidR="00980569" w:rsidRDefault="00980569" w:rsidP="0033607C">
            <w:pPr>
              <w:rPr>
                <w:sz w:val="2"/>
                <w:szCs w:val="2"/>
              </w:rPr>
            </w:pPr>
          </w:p>
        </w:tc>
        <w:tc>
          <w:tcPr>
            <w:tcW w:w="957" w:type="dxa"/>
            <w:vMerge/>
            <w:tcBorders>
              <w:top w:val="nil"/>
            </w:tcBorders>
          </w:tcPr>
          <w:p w14:paraId="23F5486E" w14:textId="77777777" w:rsidR="00980569" w:rsidRDefault="00980569" w:rsidP="0033607C">
            <w:pPr>
              <w:rPr>
                <w:sz w:val="2"/>
                <w:szCs w:val="2"/>
              </w:rPr>
            </w:pPr>
          </w:p>
        </w:tc>
      </w:tr>
      <w:tr w:rsidR="00980569" w14:paraId="3391B56A" w14:textId="77777777" w:rsidTr="00845D9E">
        <w:trPr>
          <w:trHeight w:val="371"/>
        </w:trPr>
        <w:tc>
          <w:tcPr>
            <w:tcW w:w="986" w:type="dxa"/>
            <w:vMerge/>
            <w:tcBorders>
              <w:top w:val="nil"/>
            </w:tcBorders>
          </w:tcPr>
          <w:p w14:paraId="58E43681" w14:textId="77777777" w:rsidR="00980569" w:rsidRDefault="00980569" w:rsidP="0033607C">
            <w:pPr>
              <w:rPr>
                <w:sz w:val="2"/>
                <w:szCs w:val="2"/>
              </w:rPr>
            </w:pPr>
          </w:p>
        </w:tc>
        <w:tc>
          <w:tcPr>
            <w:tcW w:w="1064" w:type="dxa"/>
            <w:tcBorders>
              <w:top w:val="nil"/>
              <w:bottom w:val="nil"/>
            </w:tcBorders>
          </w:tcPr>
          <w:p w14:paraId="460BEAAC" w14:textId="77777777" w:rsidR="00980569" w:rsidRDefault="00980569" w:rsidP="0033607C">
            <w:pPr>
              <w:pStyle w:val="TableParagraph"/>
              <w:rPr>
                <w:sz w:val="24"/>
              </w:rPr>
            </w:pPr>
          </w:p>
        </w:tc>
        <w:tc>
          <w:tcPr>
            <w:tcW w:w="1445" w:type="dxa"/>
            <w:tcBorders>
              <w:top w:val="nil"/>
              <w:bottom w:val="nil"/>
            </w:tcBorders>
          </w:tcPr>
          <w:p w14:paraId="5236B355" w14:textId="77777777" w:rsidR="00980569" w:rsidRDefault="00980569" w:rsidP="0033607C">
            <w:pPr>
              <w:pStyle w:val="TableParagraph"/>
              <w:spacing w:before="27"/>
              <w:ind w:left="99"/>
              <w:rPr>
                <w:sz w:val="24"/>
              </w:rPr>
            </w:pPr>
            <w:r>
              <w:rPr>
                <w:sz w:val="24"/>
              </w:rPr>
              <w:t>in freestyle</w:t>
            </w:r>
          </w:p>
        </w:tc>
        <w:tc>
          <w:tcPr>
            <w:tcW w:w="1234" w:type="dxa"/>
            <w:tcBorders>
              <w:top w:val="nil"/>
              <w:bottom w:val="nil"/>
            </w:tcBorders>
          </w:tcPr>
          <w:p w14:paraId="178A9E78" w14:textId="77777777" w:rsidR="00980569" w:rsidRDefault="00980569" w:rsidP="0033607C">
            <w:pPr>
              <w:pStyle w:val="TableParagraph"/>
              <w:rPr>
                <w:sz w:val="24"/>
              </w:rPr>
            </w:pPr>
          </w:p>
        </w:tc>
        <w:tc>
          <w:tcPr>
            <w:tcW w:w="1168" w:type="dxa"/>
            <w:tcBorders>
              <w:top w:val="nil"/>
              <w:bottom w:val="nil"/>
            </w:tcBorders>
          </w:tcPr>
          <w:p w14:paraId="3BEE2C39" w14:textId="77777777" w:rsidR="00980569" w:rsidRDefault="00980569" w:rsidP="0033607C">
            <w:pPr>
              <w:pStyle w:val="TableParagraph"/>
              <w:spacing w:before="27"/>
              <w:ind w:left="104"/>
              <w:rPr>
                <w:sz w:val="24"/>
              </w:rPr>
            </w:pPr>
            <w:r>
              <w:rPr>
                <w:sz w:val="24"/>
              </w:rPr>
              <w:t>mode.</w:t>
            </w:r>
          </w:p>
        </w:tc>
        <w:tc>
          <w:tcPr>
            <w:tcW w:w="1458" w:type="dxa"/>
            <w:tcBorders>
              <w:top w:val="nil"/>
              <w:bottom w:val="nil"/>
            </w:tcBorders>
          </w:tcPr>
          <w:p w14:paraId="3B235D40" w14:textId="77777777" w:rsidR="00980569" w:rsidRDefault="00980569" w:rsidP="0033607C">
            <w:pPr>
              <w:pStyle w:val="TableParagraph"/>
              <w:spacing w:before="27"/>
              <w:ind w:left="115"/>
              <w:rPr>
                <w:sz w:val="24"/>
              </w:rPr>
            </w:pPr>
            <w:r>
              <w:rPr>
                <w:sz w:val="24"/>
              </w:rPr>
              <w:t>Page</w:t>
            </w:r>
          </w:p>
        </w:tc>
        <w:tc>
          <w:tcPr>
            <w:tcW w:w="816" w:type="dxa"/>
            <w:vMerge/>
            <w:tcBorders>
              <w:top w:val="nil"/>
            </w:tcBorders>
          </w:tcPr>
          <w:p w14:paraId="56BD3238" w14:textId="77777777" w:rsidR="00980569" w:rsidRDefault="00980569" w:rsidP="0033607C">
            <w:pPr>
              <w:rPr>
                <w:sz w:val="2"/>
                <w:szCs w:val="2"/>
              </w:rPr>
            </w:pPr>
          </w:p>
        </w:tc>
        <w:tc>
          <w:tcPr>
            <w:tcW w:w="957" w:type="dxa"/>
            <w:vMerge/>
            <w:tcBorders>
              <w:top w:val="nil"/>
            </w:tcBorders>
          </w:tcPr>
          <w:p w14:paraId="333C839C" w14:textId="77777777" w:rsidR="00980569" w:rsidRDefault="00980569" w:rsidP="0033607C">
            <w:pPr>
              <w:rPr>
                <w:sz w:val="2"/>
                <w:szCs w:val="2"/>
              </w:rPr>
            </w:pPr>
          </w:p>
        </w:tc>
      </w:tr>
      <w:tr w:rsidR="00980569" w14:paraId="2DC963AC" w14:textId="77777777" w:rsidTr="00845D9E">
        <w:trPr>
          <w:trHeight w:val="472"/>
        </w:trPr>
        <w:tc>
          <w:tcPr>
            <w:tcW w:w="986" w:type="dxa"/>
            <w:vMerge/>
            <w:tcBorders>
              <w:top w:val="nil"/>
            </w:tcBorders>
          </w:tcPr>
          <w:p w14:paraId="77E970C1" w14:textId="77777777" w:rsidR="00980569" w:rsidRDefault="00980569" w:rsidP="0033607C">
            <w:pPr>
              <w:rPr>
                <w:sz w:val="2"/>
                <w:szCs w:val="2"/>
              </w:rPr>
            </w:pPr>
          </w:p>
        </w:tc>
        <w:tc>
          <w:tcPr>
            <w:tcW w:w="1064" w:type="dxa"/>
            <w:tcBorders>
              <w:top w:val="nil"/>
            </w:tcBorders>
          </w:tcPr>
          <w:p w14:paraId="5197A6BB" w14:textId="77777777" w:rsidR="00980569" w:rsidRDefault="00980569" w:rsidP="0033607C">
            <w:pPr>
              <w:pStyle w:val="TableParagraph"/>
              <w:rPr>
                <w:sz w:val="24"/>
              </w:rPr>
            </w:pPr>
          </w:p>
        </w:tc>
        <w:tc>
          <w:tcPr>
            <w:tcW w:w="1445" w:type="dxa"/>
            <w:tcBorders>
              <w:top w:val="nil"/>
            </w:tcBorders>
          </w:tcPr>
          <w:p w14:paraId="41E42F45" w14:textId="77777777" w:rsidR="00980569" w:rsidRDefault="00980569" w:rsidP="0033607C">
            <w:pPr>
              <w:pStyle w:val="TableParagraph"/>
              <w:spacing w:before="91"/>
              <w:ind w:left="99"/>
              <w:rPr>
                <w:sz w:val="24"/>
              </w:rPr>
            </w:pPr>
            <w:r>
              <w:rPr>
                <w:sz w:val="24"/>
              </w:rPr>
              <w:t>Mode</w:t>
            </w:r>
          </w:p>
        </w:tc>
        <w:tc>
          <w:tcPr>
            <w:tcW w:w="1234" w:type="dxa"/>
            <w:tcBorders>
              <w:top w:val="nil"/>
            </w:tcBorders>
          </w:tcPr>
          <w:p w14:paraId="69F65403" w14:textId="77777777" w:rsidR="00980569" w:rsidRDefault="00980569" w:rsidP="0033607C">
            <w:pPr>
              <w:pStyle w:val="TableParagraph"/>
              <w:rPr>
                <w:sz w:val="24"/>
              </w:rPr>
            </w:pPr>
          </w:p>
        </w:tc>
        <w:tc>
          <w:tcPr>
            <w:tcW w:w="1168" w:type="dxa"/>
            <w:tcBorders>
              <w:top w:val="nil"/>
            </w:tcBorders>
          </w:tcPr>
          <w:p w14:paraId="2A01F126" w14:textId="77777777" w:rsidR="00980569" w:rsidRDefault="00980569" w:rsidP="0033607C">
            <w:pPr>
              <w:pStyle w:val="TableParagraph"/>
              <w:rPr>
                <w:sz w:val="24"/>
              </w:rPr>
            </w:pPr>
          </w:p>
        </w:tc>
        <w:tc>
          <w:tcPr>
            <w:tcW w:w="1458" w:type="dxa"/>
            <w:tcBorders>
              <w:top w:val="nil"/>
            </w:tcBorders>
          </w:tcPr>
          <w:p w14:paraId="278D1486" w14:textId="77777777" w:rsidR="00980569" w:rsidRDefault="00980569" w:rsidP="0033607C">
            <w:pPr>
              <w:pStyle w:val="TableParagraph"/>
              <w:rPr>
                <w:sz w:val="24"/>
              </w:rPr>
            </w:pPr>
          </w:p>
        </w:tc>
        <w:tc>
          <w:tcPr>
            <w:tcW w:w="816" w:type="dxa"/>
            <w:vMerge/>
            <w:tcBorders>
              <w:top w:val="nil"/>
            </w:tcBorders>
          </w:tcPr>
          <w:p w14:paraId="6A592AB9" w14:textId="77777777" w:rsidR="00980569" w:rsidRDefault="00980569" w:rsidP="0033607C">
            <w:pPr>
              <w:rPr>
                <w:sz w:val="2"/>
                <w:szCs w:val="2"/>
              </w:rPr>
            </w:pPr>
          </w:p>
        </w:tc>
        <w:tc>
          <w:tcPr>
            <w:tcW w:w="957" w:type="dxa"/>
            <w:vMerge/>
            <w:tcBorders>
              <w:top w:val="nil"/>
            </w:tcBorders>
          </w:tcPr>
          <w:p w14:paraId="79C8F76F" w14:textId="77777777" w:rsidR="00980569" w:rsidRDefault="00980569" w:rsidP="0033607C">
            <w:pPr>
              <w:rPr>
                <w:sz w:val="2"/>
                <w:szCs w:val="2"/>
              </w:rPr>
            </w:pPr>
          </w:p>
        </w:tc>
      </w:tr>
      <w:tr w:rsidR="00980569" w14:paraId="740C3B1C" w14:textId="77777777" w:rsidTr="00845D9E">
        <w:trPr>
          <w:trHeight w:val="308"/>
        </w:trPr>
        <w:tc>
          <w:tcPr>
            <w:tcW w:w="986" w:type="dxa"/>
            <w:vMerge w:val="restart"/>
          </w:tcPr>
          <w:p w14:paraId="22018B30" w14:textId="77777777" w:rsidR="00980569" w:rsidRDefault="00980569" w:rsidP="0033607C">
            <w:pPr>
              <w:pStyle w:val="TableParagraph"/>
              <w:spacing w:line="268" w:lineRule="exact"/>
              <w:ind w:left="112"/>
              <w:rPr>
                <w:sz w:val="24"/>
              </w:rPr>
            </w:pPr>
            <w:r>
              <w:rPr>
                <w:sz w:val="24"/>
              </w:rPr>
              <w:t>04</w:t>
            </w:r>
          </w:p>
        </w:tc>
        <w:tc>
          <w:tcPr>
            <w:tcW w:w="1064" w:type="dxa"/>
            <w:vMerge w:val="restart"/>
          </w:tcPr>
          <w:p w14:paraId="304571C7" w14:textId="77777777" w:rsidR="00980569" w:rsidRDefault="00980569" w:rsidP="0033607C">
            <w:pPr>
              <w:pStyle w:val="TableParagraph"/>
              <w:spacing w:line="268" w:lineRule="exact"/>
              <w:ind w:left="318" w:right="-15"/>
              <w:rPr>
                <w:sz w:val="24"/>
              </w:rPr>
            </w:pPr>
            <w:r>
              <w:rPr>
                <w:sz w:val="24"/>
              </w:rPr>
              <w:t>Data</w:t>
            </w:r>
            <w:r>
              <w:rPr>
                <w:spacing w:val="-4"/>
                <w:sz w:val="24"/>
              </w:rPr>
              <w:t xml:space="preserve"> </w:t>
            </w:r>
            <w:r>
              <w:rPr>
                <w:sz w:val="24"/>
              </w:rPr>
              <w:t>Input</w:t>
            </w:r>
          </w:p>
        </w:tc>
        <w:tc>
          <w:tcPr>
            <w:tcW w:w="1445" w:type="dxa"/>
            <w:tcBorders>
              <w:bottom w:val="nil"/>
            </w:tcBorders>
          </w:tcPr>
          <w:p w14:paraId="732AA1C0" w14:textId="77777777" w:rsidR="00980569" w:rsidRDefault="00980569" w:rsidP="0033607C">
            <w:pPr>
              <w:pStyle w:val="TableParagraph"/>
              <w:spacing w:line="268" w:lineRule="exact"/>
              <w:ind w:left="102"/>
              <w:rPr>
                <w:sz w:val="24"/>
              </w:rPr>
            </w:pPr>
            <w:r>
              <w:rPr>
                <w:sz w:val="24"/>
              </w:rPr>
              <w:t>Verify if the</w:t>
            </w:r>
          </w:p>
        </w:tc>
        <w:tc>
          <w:tcPr>
            <w:tcW w:w="1234" w:type="dxa"/>
            <w:tcBorders>
              <w:bottom w:val="nil"/>
            </w:tcBorders>
          </w:tcPr>
          <w:p w14:paraId="458C4760" w14:textId="77777777" w:rsidR="00980569" w:rsidRDefault="00980569" w:rsidP="0033607C">
            <w:pPr>
              <w:pStyle w:val="TableParagraph"/>
              <w:spacing w:line="268" w:lineRule="exact"/>
              <w:ind w:left="90"/>
              <w:rPr>
                <w:sz w:val="24"/>
              </w:rPr>
            </w:pPr>
            <w:r>
              <w:rPr>
                <w:sz w:val="24"/>
              </w:rPr>
              <w:t>If it fails</w:t>
            </w:r>
          </w:p>
        </w:tc>
        <w:tc>
          <w:tcPr>
            <w:tcW w:w="1168" w:type="dxa"/>
            <w:tcBorders>
              <w:bottom w:val="nil"/>
            </w:tcBorders>
          </w:tcPr>
          <w:p w14:paraId="319AF4D5" w14:textId="77777777" w:rsidR="00980569" w:rsidRDefault="00980569" w:rsidP="0033607C">
            <w:pPr>
              <w:pStyle w:val="TableParagraph"/>
              <w:spacing w:line="268" w:lineRule="exact"/>
              <w:ind w:left="104"/>
              <w:rPr>
                <w:sz w:val="24"/>
              </w:rPr>
            </w:pPr>
            <w:r>
              <w:rPr>
                <w:sz w:val="24"/>
              </w:rPr>
              <w:t>We</w:t>
            </w:r>
          </w:p>
        </w:tc>
        <w:tc>
          <w:tcPr>
            <w:tcW w:w="1458" w:type="dxa"/>
            <w:tcBorders>
              <w:bottom w:val="nil"/>
            </w:tcBorders>
          </w:tcPr>
          <w:p w14:paraId="20AF69BF" w14:textId="77777777" w:rsidR="00980569" w:rsidRDefault="00980569" w:rsidP="0033607C">
            <w:pPr>
              <w:pStyle w:val="TableParagraph"/>
              <w:spacing w:line="268" w:lineRule="exact"/>
              <w:ind w:left="115"/>
              <w:rPr>
                <w:sz w:val="24"/>
              </w:rPr>
            </w:pPr>
            <w:r>
              <w:rPr>
                <w:sz w:val="24"/>
              </w:rPr>
              <w:t>The</w:t>
            </w:r>
          </w:p>
        </w:tc>
        <w:tc>
          <w:tcPr>
            <w:tcW w:w="816" w:type="dxa"/>
            <w:vMerge w:val="restart"/>
          </w:tcPr>
          <w:p w14:paraId="04787A1D" w14:textId="77777777" w:rsidR="00980569" w:rsidRDefault="00980569" w:rsidP="0033607C">
            <w:pPr>
              <w:pStyle w:val="TableParagraph"/>
              <w:spacing w:line="268" w:lineRule="exact"/>
              <w:ind w:left="134"/>
              <w:rPr>
                <w:sz w:val="24"/>
              </w:rPr>
            </w:pPr>
            <w:r>
              <w:rPr>
                <w:sz w:val="24"/>
              </w:rPr>
              <w:t>High</w:t>
            </w:r>
          </w:p>
        </w:tc>
        <w:tc>
          <w:tcPr>
            <w:tcW w:w="957" w:type="dxa"/>
            <w:vMerge w:val="restart"/>
          </w:tcPr>
          <w:p w14:paraId="1CF16714" w14:textId="77777777" w:rsidR="00980569" w:rsidRDefault="00980569" w:rsidP="0033607C">
            <w:pPr>
              <w:pStyle w:val="TableParagraph"/>
              <w:spacing w:line="268" w:lineRule="exact"/>
              <w:ind w:left="145"/>
              <w:rPr>
                <w:sz w:val="24"/>
              </w:rPr>
            </w:pPr>
            <w:r>
              <w:rPr>
                <w:sz w:val="24"/>
              </w:rPr>
              <w:t>High</w:t>
            </w:r>
          </w:p>
        </w:tc>
      </w:tr>
      <w:tr w:rsidR="00980569" w14:paraId="6C0C1EA7" w14:textId="77777777" w:rsidTr="00845D9E">
        <w:trPr>
          <w:trHeight w:val="340"/>
        </w:trPr>
        <w:tc>
          <w:tcPr>
            <w:tcW w:w="986" w:type="dxa"/>
            <w:vMerge/>
            <w:tcBorders>
              <w:top w:val="nil"/>
            </w:tcBorders>
          </w:tcPr>
          <w:p w14:paraId="1444A101" w14:textId="77777777" w:rsidR="00980569" w:rsidRDefault="00980569" w:rsidP="0033607C">
            <w:pPr>
              <w:rPr>
                <w:sz w:val="2"/>
                <w:szCs w:val="2"/>
              </w:rPr>
            </w:pPr>
          </w:p>
        </w:tc>
        <w:tc>
          <w:tcPr>
            <w:tcW w:w="1064" w:type="dxa"/>
            <w:vMerge/>
            <w:tcBorders>
              <w:top w:val="nil"/>
            </w:tcBorders>
          </w:tcPr>
          <w:p w14:paraId="27E15258" w14:textId="77777777" w:rsidR="00980569" w:rsidRDefault="00980569" w:rsidP="0033607C">
            <w:pPr>
              <w:rPr>
                <w:sz w:val="2"/>
                <w:szCs w:val="2"/>
              </w:rPr>
            </w:pPr>
          </w:p>
        </w:tc>
        <w:tc>
          <w:tcPr>
            <w:tcW w:w="1445" w:type="dxa"/>
            <w:tcBorders>
              <w:top w:val="nil"/>
              <w:bottom w:val="nil"/>
            </w:tcBorders>
          </w:tcPr>
          <w:p w14:paraId="0A20CF8A" w14:textId="77777777" w:rsidR="00980569" w:rsidRDefault="00980569" w:rsidP="0033607C">
            <w:pPr>
              <w:pStyle w:val="TableParagraph"/>
              <w:spacing w:before="58"/>
              <w:ind w:left="97"/>
              <w:rPr>
                <w:sz w:val="24"/>
              </w:rPr>
            </w:pPr>
            <w:r>
              <w:rPr>
                <w:sz w:val="24"/>
              </w:rPr>
              <w:t>application</w:t>
            </w:r>
          </w:p>
        </w:tc>
        <w:tc>
          <w:tcPr>
            <w:tcW w:w="1234" w:type="dxa"/>
            <w:tcBorders>
              <w:top w:val="nil"/>
              <w:bottom w:val="nil"/>
            </w:tcBorders>
          </w:tcPr>
          <w:p w14:paraId="27C6A53F" w14:textId="77777777" w:rsidR="00980569" w:rsidRDefault="00980569" w:rsidP="0033607C">
            <w:pPr>
              <w:pStyle w:val="TableParagraph"/>
              <w:spacing w:before="58"/>
              <w:ind w:left="92"/>
              <w:rPr>
                <w:sz w:val="24"/>
              </w:rPr>
            </w:pPr>
            <w:r>
              <w:rPr>
                <w:sz w:val="24"/>
              </w:rPr>
              <w:t>to take the</w:t>
            </w:r>
          </w:p>
        </w:tc>
        <w:tc>
          <w:tcPr>
            <w:tcW w:w="1168" w:type="dxa"/>
            <w:tcBorders>
              <w:top w:val="nil"/>
              <w:bottom w:val="nil"/>
            </w:tcBorders>
          </w:tcPr>
          <w:p w14:paraId="0ABE19A3" w14:textId="77777777" w:rsidR="00980569" w:rsidRDefault="00980569" w:rsidP="0033607C">
            <w:pPr>
              <w:pStyle w:val="TableParagraph"/>
              <w:spacing w:before="58"/>
              <w:ind w:left="104"/>
              <w:rPr>
                <w:sz w:val="24"/>
              </w:rPr>
            </w:pPr>
            <w:r>
              <w:rPr>
                <w:sz w:val="24"/>
              </w:rPr>
              <w:t>Cannot</w:t>
            </w:r>
          </w:p>
        </w:tc>
        <w:tc>
          <w:tcPr>
            <w:tcW w:w="1458" w:type="dxa"/>
            <w:tcBorders>
              <w:top w:val="nil"/>
              <w:bottom w:val="nil"/>
            </w:tcBorders>
          </w:tcPr>
          <w:p w14:paraId="39EA3B16" w14:textId="77777777" w:rsidR="00980569" w:rsidRDefault="00980569" w:rsidP="0033607C">
            <w:pPr>
              <w:pStyle w:val="TableParagraph"/>
              <w:spacing w:before="58"/>
              <w:ind w:left="115"/>
              <w:rPr>
                <w:sz w:val="24"/>
              </w:rPr>
            </w:pPr>
            <w:r>
              <w:rPr>
                <w:sz w:val="24"/>
              </w:rPr>
              <w:t>application</w:t>
            </w:r>
          </w:p>
        </w:tc>
        <w:tc>
          <w:tcPr>
            <w:tcW w:w="816" w:type="dxa"/>
            <w:vMerge/>
            <w:tcBorders>
              <w:top w:val="nil"/>
            </w:tcBorders>
          </w:tcPr>
          <w:p w14:paraId="69E98FA9" w14:textId="77777777" w:rsidR="00980569" w:rsidRDefault="00980569" w:rsidP="0033607C">
            <w:pPr>
              <w:rPr>
                <w:sz w:val="2"/>
                <w:szCs w:val="2"/>
              </w:rPr>
            </w:pPr>
          </w:p>
        </w:tc>
        <w:tc>
          <w:tcPr>
            <w:tcW w:w="957" w:type="dxa"/>
            <w:vMerge/>
            <w:tcBorders>
              <w:top w:val="nil"/>
            </w:tcBorders>
          </w:tcPr>
          <w:p w14:paraId="403929F9" w14:textId="77777777" w:rsidR="00980569" w:rsidRDefault="00980569" w:rsidP="0033607C">
            <w:pPr>
              <w:rPr>
                <w:sz w:val="2"/>
                <w:szCs w:val="2"/>
              </w:rPr>
            </w:pPr>
          </w:p>
        </w:tc>
      </w:tr>
      <w:tr w:rsidR="00980569" w14:paraId="16B3C110" w14:textId="77777777" w:rsidTr="00845D9E">
        <w:trPr>
          <w:trHeight w:val="369"/>
        </w:trPr>
        <w:tc>
          <w:tcPr>
            <w:tcW w:w="986" w:type="dxa"/>
            <w:vMerge/>
            <w:tcBorders>
              <w:top w:val="nil"/>
            </w:tcBorders>
          </w:tcPr>
          <w:p w14:paraId="2800EDC5" w14:textId="77777777" w:rsidR="00980569" w:rsidRDefault="00980569" w:rsidP="0033607C">
            <w:pPr>
              <w:rPr>
                <w:sz w:val="2"/>
                <w:szCs w:val="2"/>
              </w:rPr>
            </w:pPr>
          </w:p>
        </w:tc>
        <w:tc>
          <w:tcPr>
            <w:tcW w:w="1064" w:type="dxa"/>
            <w:vMerge/>
            <w:tcBorders>
              <w:top w:val="nil"/>
            </w:tcBorders>
          </w:tcPr>
          <w:p w14:paraId="46AE7735" w14:textId="77777777" w:rsidR="00980569" w:rsidRDefault="00980569" w:rsidP="0033607C">
            <w:pPr>
              <w:rPr>
                <w:sz w:val="2"/>
                <w:szCs w:val="2"/>
              </w:rPr>
            </w:pPr>
          </w:p>
        </w:tc>
        <w:tc>
          <w:tcPr>
            <w:tcW w:w="1445" w:type="dxa"/>
            <w:tcBorders>
              <w:top w:val="nil"/>
              <w:bottom w:val="nil"/>
            </w:tcBorders>
          </w:tcPr>
          <w:p w14:paraId="2E200186" w14:textId="77777777" w:rsidR="00980569" w:rsidRDefault="00980569" w:rsidP="0033607C">
            <w:pPr>
              <w:pStyle w:val="TableParagraph"/>
              <w:spacing w:before="26"/>
              <w:ind w:left="97"/>
              <w:rPr>
                <w:sz w:val="24"/>
              </w:rPr>
            </w:pPr>
            <w:r>
              <w:rPr>
                <w:sz w:val="24"/>
              </w:rPr>
              <w:t>takes input</w:t>
            </w:r>
          </w:p>
        </w:tc>
        <w:tc>
          <w:tcPr>
            <w:tcW w:w="1234" w:type="dxa"/>
            <w:tcBorders>
              <w:top w:val="nil"/>
              <w:bottom w:val="nil"/>
            </w:tcBorders>
          </w:tcPr>
          <w:p w14:paraId="1CE74048" w14:textId="77777777" w:rsidR="00980569" w:rsidRDefault="00980569" w:rsidP="0033607C">
            <w:pPr>
              <w:pStyle w:val="TableParagraph"/>
              <w:spacing w:before="26"/>
              <w:ind w:left="92"/>
              <w:rPr>
                <w:sz w:val="24"/>
              </w:rPr>
            </w:pPr>
            <w:r>
              <w:rPr>
                <w:sz w:val="24"/>
              </w:rPr>
              <w:t>input or</w:t>
            </w:r>
          </w:p>
        </w:tc>
        <w:tc>
          <w:tcPr>
            <w:tcW w:w="1168" w:type="dxa"/>
            <w:tcBorders>
              <w:top w:val="nil"/>
              <w:bottom w:val="nil"/>
            </w:tcBorders>
          </w:tcPr>
          <w:p w14:paraId="6E99D262" w14:textId="77777777" w:rsidR="00980569" w:rsidRDefault="00980569" w:rsidP="0033607C">
            <w:pPr>
              <w:pStyle w:val="TableParagraph"/>
              <w:spacing w:before="26"/>
              <w:ind w:left="101"/>
              <w:rPr>
                <w:sz w:val="24"/>
              </w:rPr>
            </w:pPr>
            <w:r>
              <w:rPr>
                <w:sz w:val="24"/>
              </w:rPr>
              <w:t>Proceed</w:t>
            </w:r>
          </w:p>
        </w:tc>
        <w:tc>
          <w:tcPr>
            <w:tcW w:w="1458" w:type="dxa"/>
            <w:tcBorders>
              <w:top w:val="nil"/>
              <w:bottom w:val="nil"/>
            </w:tcBorders>
          </w:tcPr>
          <w:p w14:paraId="1E28FDB4" w14:textId="77777777" w:rsidR="00980569" w:rsidRDefault="00980569" w:rsidP="0033607C">
            <w:pPr>
              <w:pStyle w:val="TableParagraph"/>
              <w:spacing w:before="26"/>
              <w:ind w:left="117"/>
              <w:rPr>
                <w:sz w:val="24"/>
              </w:rPr>
            </w:pPr>
            <w:r>
              <w:rPr>
                <w:sz w:val="24"/>
              </w:rPr>
              <w:t>updates the</w:t>
            </w:r>
          </w:p>
        </w:tc>
        <w:tc>
          <w:tcPr>
            <w:tcW w:w="816" w:type="dxa"/>
            <w:vMerge/>
            <w:tcBorders>
              <w:top w:val="nil"/>
            </w:tcBorders>
          </w:tcPr>
          <w:p w14:paraId="25999EDC" w14:textId="77777777" w:rsidR="00980569" w:rsidRDefault="00980569" w:rsidP="0033607C">
            <w:pPr>
              <w:rPr>
                <w:sz w:val="2"/>
                <w:szCs w:val="2"/>
              </w:rPr>
            </w:pPr>
          </w:p>
        </w:tc>
        <w:tc>
          <w:tcPr>
            <w:tcW w:w="957" w:type="dxa"/>
            <w:vMerge/>
            <w:tcBorders>
              <w:top w:val="nil"/>
            </w:tcBorders>
          </w:tcPr>
          <w:p w14:paraId="117027CE" w14:textId="77777777" w:rsidR="00980569" w:rsidRDefault="00980569" w:rsidP="0033607C">
            <w:pPr>
              <w:rPr>
                <w:sz w:val="2"/>
                <w:szCs w:val="2"/>
              </w:rPr>
            </w:pPr>
          </w:p>
        </w:tc>
      </w:tr>
      <w:tr w:rsidR="00980569" w14:paraId="6D6070B1" w14:textId="77777777" w:rsidTr="00845D9E">
        <w:trPr>
          <w:trHeight w:val="462"/>
        </w:trPr>
        <w:tc>
          <w:tcPr>
            <w:tcW w:w="986" w:type="dxa"/>
            <w:vMerge/>
            <w:tcBorders>
              <w:top w:val="nil"/>
            </w:tcBorders>
          </w:tcPr>
          <w:p w14:paraId="09023146" w14:textId="77777777" w:rsidR="00980569" w:rsidRDefault="00980569" w:rsidP="0033607C">
            <w:pPr>
              <w:rPr>
                <w:sz w:val="2"/>
                <w:szCs w:val="2"/>
              </w:rPr>
            </w:pPr>
          </w:p>
        </w:tc>
        <w:tc>
          <w:tcPr>
            <w:tcW w:w="1064" w:type="dxa"/>
            <w:vMerge/>
            <w:tcBorders>
              <w:top w:val="nil"/>
            </w:tcBorders>
          </w:tcPr>
          <w:p w14:paraId="3428EF38" w14:textId="77777777" w:rsidR="00980569" w:rsidRDefault="00980569" w:rsidP="0033607C">
            <w:pPr>
              <w:rPr>
                <w:sz w:val="2"/>
                <w:szCs w:val="2"/>
              </w:rPr>
            </w:pPr>
          </w:p>
        </w:tc>
        <w:tc>
          <w:tcPr>
            <w:tcW w:w="1445" w:type="dxa"/>
            <w:tcBorders>
              <w:top w:val="nil"/>
              <w:bottom w:val="nil"/>
            </w:tcBorders>
          </w:tcPr>
          <w:p w14:paraId="216E184E" w14:textId="77777777" w:rsidR="00980569" w:rsidRDefault="00980569" w:rsidP="0033607C">
            <w:pPr>
              <w:pStyle w:val="TableParagraph"/>
              <w:spacing w:before="90"/>
              <w:ind w:left="99"/>
              <w:rPr>
                <w:sz w:val="24"/>
              </w:rPr>
            </w:pPr>
            <w:r>
              <w:rPr>
                <w:sz w:val="24"/>
              </w:rPr>
              <w:t>and updates</w:t>
            </w:r>
          </w:p>
        </w:tc>
        <w:tc>
          <w:tcPr>
            <w:tcW w:w="1234" w:type="dxa"/>
            <w:tcBorders>
              <w:top w:val="nil"/>
              <w:bottom w:val="nil"/>
            </w:tcBorders>
          </w:tcPr>
          <w:p w14:paraId="17A71D76" w14:textId="77777777" w:rsidR="00980569" w:rsidRDefault="00980569" w:rsidP="0033607C">
            <w:pPr>
              <w:pStyle w:val="TableParagraph"/>
              <w:spacing w:before="90"/>
              <w:ind w:left="90"/>
              <w:rPr>
                <w:sz w:val="24"/>
              </w:rPr>
            </w:pPr>
            <w:r>
              <w:rPr>
                <w:sz w:val="24"/>
              </w:rPr>
              <w:t>store in</w:t>
            </w:r>
          </w:p>
        </w:tc>
        <w:tc>
          <w:tcPr>
            <w:tcW w:w="1168" w:type="dxa"/>
            <w:tcBorders>
              <w:top w:val="nil"/>
              <w:bottom w:val="nil"/>
            </w:tcBorders>
          </w:tcPr>
          <w:p w14:paraId="01220965" w14:textId="77777777" w:rsidR="00980569" w:rsidRDefault="00980569" w:rsidP="0033607C">
            <w:pPr>
              <w:pStyle w:val="TableParagraph"/>
              <w:spacing w:before="90"/>
              <w:ind w:left="104"/>
              <w:rPr>
                <w:sz w:val="24"/>
              </w:rPr>
            </w:pPr>
            <w:r>
              <w:rPr>
                <w:sz w:val="24"/>
              </w:rPr>
              <w:t>Further</w:t>
            </w:r>
          </w:p>
        </w:tc>
        <w:tc>
          <w:tcPr>
            <w:tcW w:w="1458" w:type="dxa"/>
            <w:vMerge w:val="restart"/>
            <w:tcBorders>
              <w:top w:val="nil"/>
              <w:bottom w:val="nil"/>
            </w:tcBorders>
          </w:tcPr>
          <w:p w14:paraId="11CF0CC9" w14:textId="77777777" w:rsidR="00980569" w:rsidRDefault="00980569" w:rsidP="0033607C">
            <w:pPr>
              <w:pStyle w:val="TableParagraph"/>
              <w:spacing w:before="90"/>
              <w:ind w:left="117" w:right="227"/>
              <w:rPr>
                <w:sz w:val="24"/>
              </w:rPr>
            </w:pPr>
            <w:r>
              <w:rPr>
                <w:sz w:val="24"/>
              </w:rPr>
              <w:t>input to application</w:t>
            </w:r>
          </w:p>
        </w:tc>
        <w:tc>
          <w:tcPr>
            <w:tcW w:w="816" w:type="dxa"/>
            <w:vMerge/>
            <w:tcBorders>
              <w:top w:val="nil"/>
            </w:tcBorders>
          </w:tcPr>
          <w:p w14:paraId="4F2A2B20" w14:textId="77777777" w:rsidR="00980569" w:rsidRDefault="00980569" w:rsidP="0033607C">
            <w:pPr>
              <w:rPr>
                <w:sz w:val="2"/>
                <w:szCs w:val="2"/>
              </w:rPr>
            </w:pPr>
          </w:p>
        </w:tc>
        <w:tc>
          <w:tcPr>
            <w:tcW w:w="957" w:type="dxa"/>
            <w:vMerge/>
            <w:tcBorders>
              <w:top w:val="nil"/>
            </w:tcBorders>
          </w:tcPr>
          <w:p w14:paraId="1FC54122" w14:textId="77777777" w:rsidR="00980569" w:rsidRDefault="00980569" w:rsidP="0033607C">
            <w:pPr>
              <w:rPr>
                <w:sz w:val="2"/>
                <w:szCs w:val="2"/>
              </w:rPr>
            </w:pPr>
          </w:p>
        </w:tc>
      </w:tr>
      <w:tr w:rsidR="00980569" w14:paraId="40322C29" w14:textId="77777777" w:rsidTr="00845D9E">
        <w:trPr>
          <w:trHeight w:val="462"/>
        </w:trPr>
        <w:tc>
          <w:tcPr>
            <w:tcW w:w="986" w:type="dxa"/>
            <w:vMerge/>
            <w:tcBorders>
              <w:top w:val="nil"/>
            </w:tcBorders>
          </w:tcPr>
          <w:p w14:paraId="27D0311C" w14:textId="77777777" w:rsidR="00980569" w:rsidRDefault="00980569" w:rsidP="0033607C">
            <w:pPr>
              <w:rPr>
                <w:sz w:val="2"/>
                <w:szCs w:val="2"/>
              </w:rPr>
            </w:pPr>
          </w:p>
        </w:tc>
        <w:tc>
          <w:tcPr>
            <w:tcW w:w="1064" w:type="dxa"/>
            <w:vMerge/>
            <w:tcBorders>
              <w:top w:val="nil"/>
            </w:tcBorders>
          </w:tcPr>
          <w:p w14:paraId="78F8CDEB" w14:textId="77777777" w:rsidR="00980569" w:rsidRDefault="00980569" w:rsidP="0033607C">
            <w:pPr>
              <w:rPr>
                <w:sz w:val="2"/>
                <w:szCs w:val="2"/>
              </w:rPr>
            </w:pPr>
          </w:p>
        </w:tc>
        <w:tc>
          <w:tcPr>
            <w:tcW w:w="1445" w:type="dxa"/>
            <w:tcBorders>
              <w:top w:val="nil"/>
              <w:bottom w:val="nil"/>
            </w:tcBorders>
          </w:tcPr>
          <w:p w14:paraId="7C00ACE6" w14:textId="77777777" w:rsidR="00980569" w:rsidRDefault="00980569" w:rsidP="0033607C">
            <w:pPr>
              <w:pStyle w:val="TableParagraph"/>
              <w:rPr>
                <w:sz w:val="24"/>
              </w:rPr>
            </w:pPr>
          </w:p>
        </w:tc>
        <w:tc>
          <w:tcPr>
            <w:tcW w:w="1234" w:type="dxa"/>
            <w:tcBorders>
              <w:top w:val="nil"/>
              <w:bottom w:val="nil"/>
            </w:tcBorders>
          </w:tcPr>
          <w:p w14:paraId="40F5EF90" w14:textId="77777777" w:rsidR="00980569" w:rsidRDefault="00980569" w:rsidP="0033607C">
            <w:pPr>
              <w:pStyle w:val="TableParagraph"/>
              <w:spacing w:before="126"/>
              <w:ind w:left="92"/>
              <w:rPr>
                <w:sz w:val="24"/>
              </w:rPr>
            </w:pPr>
            <w:r>
              <w:rPr>
                <w:sz w:val="24"/>
              </w:rPr>
              <w:t>The</w:t>
            </w:r>
          </w:p>
        </w:tc>
        <w:tc>
          <w:tcPr>
            <w:tcW w:w="1168" w:type="dxa"/>
            <w:tcBorders>
              <w:top w:val="nil"/>
              <w:bottom w:val="nil"/>
            </w:tcBorders>
          </w:tcPr>
          <w:p w14:paraId="35F43277" w14:textId="77777777" w:rsidR="00980569" w:rsidRDefault="00980569" w:rsidP="0033607C">
            <w:pPr>
              <w:pStyle w:val="TableParagraph"/>
              <w:rPr>
                <w:sz w:val="24"/>
              </w:rPr>
            </w:pPr>
          </w:p>
        </w:tc>
        <w:tc>
          <w:tcPr>
            <w:tcW w:w="1458" w:type="dxa"/>
            <w:vMerge/>
            <w:tcBorders>
              <w:top w:val="nil"/>
              <w:bottom w:val="nil"/>
            </w:tcBorders>
          </w:tcPr>
          <w:p w14:paraId="7440E02F" w14:textId="77777777" w:rsidR="00980569" w:rsidRDefault="00980569" w:rsidP="0033607C">
            <w:pPr>
              <w:rPr>
                <w:sz w:val="2"/>
                <w:szCs w:val="2"/>
              </w:rPr>
            </w:pPr>
          </w:p>
        </w:tc>
        <w:tc>
          <w:tcPr>
            <w:tcW w:w="816" w:type="dxa"/>
            <w:vMerge/>
            <w:tcBorders>
              <w:top w:val="nil"/>
            </w:tcBorders>
          </w:tcPr>
          <w:p w14:paraId="77E56CEC" w14:textId="77777777" w:rsidR="00980569" w:rsidRDefault="00980569" w:rsidP="0033607C">
            <w:pPr>
              <w:rPr>
                <w:sz w:val="2"/>
                <w:szCs w:val="2"/>
              </w:rPr>
            </w:pPr>
          </w:p>
        </w:tc>
        <w:tc>
          <w:tcPr>
            <w:tcW w:w="957" w:type="dxa"/>
            <w:vMerge/>
            <w:tcBorders>
              <w:top w:val="nil"/>
            </w:tcBorders>
          </w:tcPr>
          <w:p w14:paraId="379091B2" w14:textId="77777777" w:rsidR="00980569" w:rsidRDefault="00980569" w:rsidP="0033607C">
            <w:pPr>
              <w:rPr>
                <w:sz w:val="2"/>
                <w:szCs w:val="2"/>
              </w:rPr>
            </w:pPr>
          </w:p>
        </w:tc>
      </w:tr>
      <w:tr w:rsidR="00980569" w14:paraId="2B5CCC13" w14:textId="77777777" w:rsidTr="00845D9E">
        <w:trPr>
          <w:trHeight w:val="341"/>
        </w:trPr>
        <w:tc>
          <w:tcPr>
            <w:tcW w:w="986" w:type="dxa"/>
            <w:vMerge/>
            <w:tcBorders>
              <w:top w:val="nil"/>
            </w:tcBorders>
          </w:tcPr>
          <w:p w14:paraId="5FD4FA35" w14:textId="77777777" w:rsidR="00980569" w:rsidRDefault="00980569" w:rsidP="0033607C">
            <w:pPr>
              <w:rPr>
                <w:sz w:val="2"/>
                <w:szCs w:val="2"/>
              </w:rPr>
            </w:pPr>
          </w:p>
        </w:tc>
        <w:tc>
          <w:tcPr>
            <w:tcW w:w="1064" w:type="dxa"/>
            <w:vMerge/>
            <w:tcBorders>
              <w:top w:val="nil"/>
            </w:tcBorders>
          </w:tcPr>
          <w:p w14:paraId="088FB0E1" w14:textId="77777777" w:rsidR="00980569" w:rsidRDefault="00980569" w:rsidP="0033607C">
            <w:pPr>
              <w:rPr>
                <w:sz w:val="2"/>
                <w:szCs w:val="2"/>
              </w:rPr>
            </w:pPr>
          </w:p>
        </w:tc>
        <w:tc>
          <w:tcPr>
            <w:tcW w:w="1445" w:type="dxa"/>
            <w:tcBorders>
              <w:top w:val="nil"/>
            </w:tcBorders>
          </w:tcPr>
          <w:p w14:paraId="0B815141" w14:textId="77777777" w:rsidR="00980569" w:rsidRDefault="00980569" w:rsidP="0033607C">
            <w:pPr>
              <w:pStyle w:val="TableParagraph"/>
              <w:rPr>
                <w:sz w:val="24"/>
              </w:rPr>
            </w:pPr>
          </w:p>
        </w:tc>
        <w:tc>
          <w:tcPr>
            <w:tcW w:w="1234" w:type="dxa"/>
            <w:tcBorders>
              <w:top w:val="nil"/>
            </w:tcBorders>
          </w:tcPr>
          <w:p w14:paraId="7B16CFD9" w14:textId="77777777" w:rsidR="00980569" w:rsidRDefault="00980569" w:rsidP="0033607C">
            <w:pPr>
              <w:pStyle w:val="TableParagraph"/>
              <w:spacing w:before="90" w:line="261" w:lineRule="exact"/>
              <w:ind w:left="90"/>
              <w:rPr>
                <w:sz w:val="24"/>
              </w:rPr>
            </w:pPr>
            <w:r>
              <w:rPr>
                <w:sz w:val="24"/>
              </w:rPr>
              <w:t>Database</w:t>
            </w:r>
          </w:p>
        </w:tc>
        <w:tc>
          <w:tcPr>
            <w:tcW w:w="1168" w:type="dxa"/>
            <w:tcBorders>
              <w:top w:val="nil"/>
            </w:tcBorders>
          </w:tcPr>
          <w:p w14:paraId="3530C29A" w14:textId="77777777" w:rsidR="00980569" w:rsidRDefault="00980569" w:rsidP="0033607C">
            <w:pPr>
              <w:pStyle w:val="TableParagraph"/>
              <w:rPr>
                <w:sz w:val="24"/>
              </w:rPr>
            </w:pPr>
          </w:p>
        </w:tc>
        <w:tc>
          <w:tcPr>
            <w:tcW w:w="1458" w:type="dxa"/>
            <w:tcBorders>
              <w:top w:val="nil"/>
            </w:tcBorders>
          </w:tcPr>
          <w:p w14:paraId="2AA650B5" w14:textId="77777777" w:rsidR="00980569" w:rsidRDefault="00980569" w:rsidP="0033607C">
            <w:pPr>
              <w:pStyle w:val="TableParagraph"/>
              <w:rPr>
                <w:sz w:val="24"/>
              </w:rPr>
            </w:pPr>
          </w:p>
        </w:tc>
        <w:tc>
          <w:tcPr>
            <w:tcW w:w="816" w:type="dxa"/>
            <w:vMerge/>
            <w:tcBorders>
              <w:top w:val="nil"/>
            </w:tcBorders>
          </w:tcPr>
          <w:p w14:paraId="49730386" w14:textId="77777777" w:rsidR="00980569" w:rsidRDefault="00980569" w:rsidP="0033607C">
            <w:pPr>
              <w:rPr>
                <w:sz w:val="2"/>
                <w:szCs w:val="2"/>
              </w:rPr>
            </w:pPr>
          </w:p>
        </w:tc>
        <w:tc>
          <w:tcPr>
            <w:tcW w:w="957" w:type="dxa"/>
            <w:vMerge/>
            <w:tcBorders>
              <w:top w:val="nil"/>
            </w:tcBorders>
          </w:tcPr>
          <w:p w14:paraId="5C5B085D" w14:textId="77777777" w:rsidR="00980569" w:rsidRDefault="00980569" w:rsidP="0033607C">
            <w:pPr>
              <w:rPr>
                <w:sz w:val="2"/>
                <w:szCs w:val="2"/>
              </w:rPr>
            </w:pPr>
          </w:p>
        </w:tc>
      </w:tr>
    </w:tbl>
    <w:p w14:paraId="1BC50620" w14:textId="7A41AB93" w:rsidR="00E92CC6" w:rsidRDefault="00980569" w:rsidP="00980569">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FF0000"/>
          <w:sz w:val="24"/>
          <w:szCs w:val="24"/>
        </w:rPr>
        <w:t xml:space="preserve">    </w:t>
      </w:r>
      <w:r w:rsidRPr="00980569">
        <w:rPr>
          <w:rFonts w:ascii="Times New Roman" w:eastAsia="Times New Roman" w:hAnsi="Times New Roman" w:cs="Times New Roman"/>
          <w:b/>
          <w:bCs/>
          <w:color w:val="FF0000"/>
          <w:sz w:val="24"/>
          <w:szCs w:val="24"/>
        </w:rPr>
        <w:t>8.</w:t>
      </w:r>
      <w:r>
        <w:rPr>
          <w:rFonts w:ascii="Times New Roman" w:eastAsia="Times New Roman" w:hAnsi="Times New Roman" w:cs="Times New Roman"/>
          <w:b/>
          <w:bCs/>
          <w:color w:val="FF0000"/>
          <w:sz w:val="24"/>
          <w:szCs w:val="24"/>
        </w:rPr>
        <w:t>3.1</w:t>
      </w:r>
      <w:r w:rsidRPr="00980569">
        <w:rPr>
          <w:rFonts w:ascii="Times New Roman" w:eastAsia="Times New Roman" w:hAnsi="Times New Roman" w:cs="Times New Roman"/>
          <w:color w:val="FF0000"/>
          <w:sz w:val="24"/>
          <w:szCs w:val="24"/>
        </w:rPr>
        <w:t xml:space="preserve"> </w:t>
      </w:r>
      <w:r w:rsidRPr="00980569">
        <w:rPr>
          <w:rFonts w:ascii="Times New Roman" w:hAnsi="Times New Roman" w:cs="Times New Roman"/>
          <w:b/>
          <w:color w:val="FF0000"/>
          <w:sz w:val="24"/>
          <w:szCs w:val="24"/>
        </w:rPr>
        <w:t>TEST</w:t>
      </w:r>
      <w:r w:rsidRPr="00980569">
        <w:rPr>
          <w:rFonts w:ascii="Times New Roman" w:hAnsi="Times New Roman" w:cs="Times New Roman"/>
          <w:b/>
          <w:color w:val="FF0000"/>
          <w:spacing w:val="-2"/>
          <w:sz w:val="24"/>
          <w:szCs w:val="24"/>
        </w:rPr>
        <w:t xml:space="preserve"> </w:t>
      </w:r>
      <w:r w:rsidRPr="00980569">
        <w:rPr>
          <w:rFonts w:ascii="Times New Roman" w:hAnsi="Times New Roman" w:cs="Times New Roman"/>
          <w:b/>
          <w:color w:val="FF0000"/>
          <w:sz w:val="24"/>
          <w:szCs w:val="24"/>
        </w:rPr>
        <w:t>CASES</w:t>
      </w:r>
    </w:p>
    <w:p w14:paraId="3551F03D" w14:textId="115B1471" w:rsidR="00980569" w:rsidRDefault="00980569" w:rsidP="00D778EA">
      <w:pPr>
        <w:pStyle w:val="BodyText"/>
      </w:pPr>
    </w:p>
    <w:p w14:paraId="061EBB65" w14:textId="6A9821D8" w:rsidR="00845D9E" w:rsidRDefault="00C77A8C" w:rsidP="00845D9E">
      <w:pPr>
        <w:spacing w:line="36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sz w:val="24"/>
          <w:szCs w:val="24"/>
        </w:rPr>
        <w:t xml:space="preserve">     </w:t>
      </w:r>
      <w:r w:rsidR="00845D9E" w:rsidRPr="00845D9E">
        <w:rPr>
          <w:rFonts w:ascii="Times New Roman" w:eastAsia="Times New Roman" w:hAnsi="Times New Roman" w:cs="Times New Roman"/>
          <w:b/>
          <w:bCs/>
          <w:sz w:val="24"/>
          <w:szCs w:val="24"/>
        </w:rPr>
        <w:t>Table 8.1</w:t>
      </w:r>
    </w:p>
    <w:p w14:paraId="653EE77F" w14:textId="087EDE31" w:rsidR="00D778EA" w:rsidRDefault="00EE0237" w:rsidP="00D778EA">
      <w:pPr>
        <w:spacing w:line="360" w:lineRule="auto"/>
        <w:jc w:val="both"/>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lastRenderedPageBreak/>
        <w:t xml:space="preserve">8.4. </w:t>
      </w:r>
      <w:r w:rsidR="00BD52FC">
        <w:rPr>
          <w:rFonts w:ascii="Times New Roman" w:eastAsia="Times New Roman" w:hAnsi="Times New Roman" w:cs="Times New Roman"/>
          <w:b/>
          <w:bCs/>
          <w:color w:val="FF0000"/>
          <w:sz w:val="24"/>
          <w:szCs w:val="24"/>
        </w:rPr>
        <w:t>Experimental</w:t>
      </w:r>
      <w:r w:rsidRPr="000A2B08">
        <w:rPr>
          <w:rFonts w:ascii="Times New Roman" w:eastAsia="Times New Roman" w:hAnsi="Times New Roman" w:cs="Times New Roman"/>
          <w:b/>
          <w:bCs/>
          <w:color w:val="FF0000"/>
          <w:sz w:val="24"/>
          <w:szCs w:val="24"/>
        </w:rPr>
        <w:t xml:space="preserve"> Results</w:t>
      </w:r>
    </w:p>
    <w:p w14:paraId="4CBE2062" w14:textId="3B3116A7" w:rsidR="00EE0237" w:rsidRPr="000A2B08" w:rsidRDefault="00F937E5" w:rsidP="00D778EA">
      <w:pPr>
        <w:spacing w:line="360" w:lineRule="auto"/>
        <w:jc w:val="both"/>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t xml:space="preserve">  </w:t>
      </w:r>
      <w:r w:rsidR="00EE0237" w:rsidRPr="000A2B08">
        <w:rPr>
          <w:rFonts w:ascii="Times New Roman" w:eastAsia="Times New Roman" w:hAnsi="Times New Roman" w:cs="Times New Roman"/>
          <w:b/>
          <w:bCs/>
          <w:color w:val="FF0000"/>
          <w:sz w:val="24"/>
          <w:szCs w:val="24"/>
        </w:rPr>
        <w:t>8.4.1 Login</w:t>
      </w:r>
    </w:p>
    <w:p w14:paraId="54C21F19" w14:textId="198CE81B" w:rsidR="00EE0237" w:rsidRPr="000A2B08" w:rsidRDefault="00EE0237" w:rsidP="00B4148E">
      <w:pPr>
        <w:spacing w:line="360" w:lineRule="auto"/>
        <w:jc w:val="both"/>
        <w:rPr>
          <w:rFonts w:ascii="Times New Roman" w:eastAsia="Times New Roman" w:hAnsi="Times New Roman" w:cs="Times New Roman"/>
          <w:color w:val="000000" w:themeColor="text1"/>
          <w:sz w:val="24"/>
          <w:szCs w:val="24"/>
        </w:rPr>
      </w:pPr>
      <w:r w:rsidRPr="000A2B08">
        <w:rPr>
          <w:rFonts w:ascii="Times New Roman" w:hAnsi="Times New Roman" w:cs="Times New Roman"/>
          <w:noProof/>
          <w:sz w:val="24"/>
          <w:szCs w:val="24"/>
        </w:rPr>
        <w:drawing>
          <wp:anchor distT="0" distB="0" distL="114300" distR="114300" simplePos="0" relativeHeight="251661312" behindDoc="0" locked="0" layoutInCell="1" allowOverlap="1" wp14:anchorId="1FD9909D" wp14:editId="40EA9390">
            <wp:simplePos x="0" y="0"/>
            <wp:positionH relativeFrom="column">
              <wp:posOffset>1153795</wp:posOffset>
            </wp:positionH>
            <wp:positionV relativeFrom="paragraph">
              <wp:posOffset>552450</wp:posOffset>
            </wp:positionV>
            <wp:extent cx="4058285" cy="2797810"/>
            <wp:effectExtent l="0" t="0" r="0" b="254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8285" cy="2797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48E">
        <w:rPr>
          <w:rFonts w:ascii="Times New Roman" w:eastAsia="Times New Roman" w:hAnsi="Times New Roman" w:cs="Times New Roman"/>
          <w:sz w:val="24"/>
          <w:szCs w:val="24"/>
        </w:rPr>
        <w:t xml:space="preserve">          </w:t>
      </w:r>
      <w:r w:rsidRPr="000A2B08">
        <w:rPr>
          <w:rFonts w:ascii="Times New Roman" w:eastAsia="Times New Roman" w:hAnsi="Times New Roman" w:cs="Times New Roman"/>
          <w:sz w:val="24"/>
          <w:szCs w:val="24"/>
        </w:rPr>
        <w:t>The below figure shows the Login Window where the user authenticates himself with</w:t>
      </w:r>
      <w:r w:rsidR="00B4148E">
        <w:rPr>
          <w:rFonts w:ascii="Times New Roman" w:eastAsia="Times New Roman" w:hAnsi="Times New Roman" w:cs="Times New Roman"/>
          <w:sz w:val="24"/>
          <w:szCs w:val="24"/>
        </w:rPr>
        <w:t xml:space="preserve"> </w:t>
      </w:r>
      <w:r w:rsidRPr="000A2B08">
        <w:rPr>
          <w:rFonts w:ascii="Times New Roman" w:eastAsia="Times New Roman" w:hAnsi="Times New Roman" w:cs="Times New Roman"/>
          <w:sz w:val="24"/>
          <w:szCs w:val="24"/>
        </w:rPr>
        <w:t>their voice.</w:t>
      </w:r>
      <w:r w:rsidRPr="000A2B08">
        <w:rPr>
          <w:rFonts w:ascii="Times New Roman" w:eastAsia="Times New Roman" w:hAnsi="Times New Roman" w:cs="Times New Roman"/>
          <w:b/>
          <w:bCs/>
          <w:color w:val="FF0000"/>
          <w:sz w:val="24"/>
          <w:szCs w:val="24"/>
        </w:rPr>
        <w:t xml:space="preserve">    </w:t>
      </w:r>
      <w:r w:rsidRPr="000A2B08">
        <w:rPr>
          <w:rFonts w:ascii="Times New Roman" w:eastAsia="Calibri" w:hAnsi="Times New Roman" w:cs="Times New Roman"/>
          <w:b/>
          <w:bCs/>
          <w:color w:val="000000" w:themeColor="text1"/>
          <w:sz w:val="24"/>
          <w:szCs w:val="24"/>
        </w:rPr>
        <w:t xml:space="preserve">   </w:t>
      </w:r>
    </w:p>
    <w:p w14:paraId="239695D5" w14:textId="417399B9" w:rsidR="00952159" w:rsidRPr="000A2B08" w:rsidRDefault="00952159" w:rsidP="00BA7CD4">
      <w:pPr>
        <w:pStyle w:val="ListParagraph"/>
        <w:spacing w:line="360" w:lineRule="auto"/>
        <w:ind w:left="1080"/>
        <w:jc w:val="both"/>
        <w:rPr>
          <w:rFonts w:ascii="Times New Roman" w:eastAsia="Times New Roman" w:hAnsi="Times New Roman" w:cs="Times New Roman"/>
          <w:b/>
          <w:bCs/>
          <w:color w:val="FF0000"/>
          <w:sz w:val="24"/>
          <w:szCs w:val="24"/>
        </w:rPr>
      </w:pPr>
    </w:p>
    <w:p w14:paraId="07661000" w14:textId="77777777" w:rsidR="00EE0237" w:rsidRPr="000A2B08" w:rsidRDefault="00EE0237">
      <w:pPr>
        <w:spacing w:after="0" w:line="240" w:lineRule="auto"/>
        <w:rPr>
          <w:rFonts w:ascii="Times New Roman" w:eastAsia="Times New Roman" w:hAnsi="Times New Roman" w:cs="Times New Roman"/>
          <w:b/>
          <w:bCs/>
          <w:color w:val="FF0000"/>
          <w:sz w:val="24"/>
          <w:szCs w:val="24"/>
        </w:rPr>
      </w:pPr>
    </w:p>
    <w:p w14:paraId="21464B2B" w14:textId="61CBDE0A" w:rsidR="00EC758D" w:rsidRPr="000A2B08" w:rsidRDefault="00EC758D" w:rsidP="00BA7CD4">
      <w:pPr>
        <w:pStyle w:val="ListParagraph"/>
        <w:spacing w:line="360" w:lineRule="auto"/>
        <w:ind w:left="1080"/>
        <w:jc w:val="both"/>
        <w:rPr>
          <w:rFonts w:ascii="Times New Roman" w:eastAsia="Times New Roman" w:hAnsi="Times New Roman" w:cs="Times New Roman"/>
          <w:b/>
          <w:bCs/>
          <w:color w:val="FF0000"/>
          <w:sz w:val="24"/>
          <w:szCs w:val="24"/>
        </w:rPr>
      </w:pPr>
    </w:p>
    <w:p w14:paraId="75B08E54" w14:textId="77777777" w:rsidR="00F937E5" w:rsidRPr="000A2B08" w:rsidRDefault="00F937E5" w:rsidP="00EE0237">
      <w:pPr>
        <w:spacing w:line="360" w:lineRule="auto"/>
        <w:ind w:left="720" w:firstLine="720"/>
        <w:jc w:val="both"/>
        <w:rPr>
          <w:rFonts w:ascii="Times New Roman" w:eastAsia="Times New Roman" w:hAnsi="Times New Roman" w:cs="Times New Roman"/>
          <w:b/>
          <w:bCs/>
          <w:color w:val="FF0000"/>
          <w:sz w:val="24"/>
          <w:szCs w:val="24"/>
        </w:rPr>
      </w:pPr>
    </w:p>
    <w:p w14:paraId="70B1F1A9" w14:textId="77777777" w:rsidR="00F937E5" w:rsidRPr="000A2B08" w:rsidRDefault="00F937E5" w:rsidP="00EE0237">
      <w:pPr>
        <w:spacing w:line="360" w:lineRule="auto"/>
        <w:ind w:left="720" w:firstLine="720"/>
        <w:jc w:val="both"/>
        <w:rPr>
          <w:rFonts w:ascii="Times New Roman" w:eastAsia="Times New Roman" w:hAnsi="Times New Roman" w:cs="Times New Roman"/>
          <w:b/>
          <w:bCs/>
          <w:color w:val="FF0000"/>
          <w:sz w:val="24"/>
          <w:szCs w:val="24"/>
        </w:rPr>
      </w:pPr>
    </w:p>
    <w:p w14:paraId="4E47EA78" w14:textId="77777777" w:rsidR="00F937E5" w:rsidRPr="000A2B08" w:rsidRDefault="00F937E5" w:rsidP="00EE0237">
      <w:pPr>
        <w:spacing w:line="360" w:lineRule="auto"/>
        <w:ind w:left="720" w:firstLine="720"/>
        <w:jc w:val="both"/>
        <w:rPr>
          <w:rFonts w:ascii="Times New Roman" w:eastAsia="Times New Roman" w:hAnsi="Times New Roman" w:cs="Times New Roman"/>
          <w:b/>
          <w:bCs/>
          <w:color w:val="FF0000"/>
          <w:sz w:val="24"/>
          <w:szCs w:val="24"/>
        </w:rPr>
      </w:pPr>
    </w:p>
    <w:p w14:paraId="2DDF86B8" w14:textId="73401F07" w:rsidR="00F937E5" w:rsidRPr="000A2B08" w:rsidRDefault="00F937E5" w:rsidP="00EE0237">
      <w:pPr>
        <w:spacing w:line="360" w:lineRule="auto"/>
        <w:ind w:left="720" w:firstLine="720"/>
        <w:jc w:val="both"/>
        <w:rPr>
          <w:rFonts w:ascii="Times New Roman" w:eastAsia="Times New Roman" w:hAnsi="Times New Roman" w:cs="Times New Roman"/>
          <w:b/>
          <w:bCs/>
          <w:color w:val="FF0000"/>
          <w:sz w:val="24"/>
          <w:szCs w:val="24"/>
        </w:rPr>
      </w:pPr>
    </w:p>
    <w:p w14:paraId="0CFB7D64" w14:textId="77777777" w:rsidR="00F937E5" w:rsidRPr="000A2B08" w:rsidRDefault="00F937E5" w:rsidP="00F937E5">
      <w:pPr>
        <w:spacing w:line="360" w:lineRule="auto"/>
        <w:jc w:val="both"/>
        <w:rPr>
          <w:rFonts w:ascii="Times New Roman" w:eastAsia="Times New Roman" w:hAnsi="Times New Roman" w:cs="Times New Roman"/>
          <w:b/>
          <w:bCs/>
          <w:color w:val="FF0000"/>
          <w:sz w:val="24"/>
          <w:szCs w:val="24"/>
        </w:rPr>
      </w:pPr>
    </w:p>
    <w:p w14:paraId="1CCDA4DB" w14:textId="4D29A280" w:rsidR="00F937E5" w:rsidRPr="000A2B08" w:rsidRDefault="00F937E5" w:rsidP="00F937E5">
      <w:pPr>
        <w:spacing w:line="360" w:lineRule="auto"/>
        <w:jc w:val="both"/>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t xml:space="preserve">                                                        </w:t>
      </w:r>
      <w:r w:rsidRPr="000A2B08">
        <w:rPr>
          <w:rFonts w:ascii="Times New Roman" w:eastAsia="Calibri" w:hAnsi="Times New Roman" w:cs="Times New Roman"/>
          <w:b/>
          <w:bCs/>
          <w:color w:val="000000" w:themeColor="text1"/>
          <w:sz w:val="24"/>
          <w:szCs w:val="24"/>
        </w:rPr>
        <w:t xml:space="preserve">Figure </w:t>
      </w:r>
      <w:bookmarkStart w:id="1" w:name="_Hlk74129885"/>
      <w:r w:rsidRPr="000A2B08">
        <w:rPr>
          <w:rFonts w:ascii="Times New Roman" w:eastAsia="Calibri" w:hAnsi="Times New Roman" w:cs="Times New Roman"/>
          <w:b/>
          <w:bCs/>
          <w:color w:val="000000" w:themeColor="text1"/>
          <w:sz w:val="24"/>
          <w:szCs w:val="24"/>
        </w:rPr>
        <w:t>8.</w:t>
      </w:r>
      <w:r w:rsidR="00035790">
        <w:rPr>
          <w:rFonts w:ascii="Times New Roman" w:eastAsia="Calibri" w:hAnsi="Times New Roman" w:cs="Times New Roman"/>
          <w:b/>
          <w:bCs/>
          <w:color w:val="000000" w:themeColor="text1"/>
          <w:sz w:val="24"/>
          <w:szCs w:val="24"/>
        </w:rPr>
        <w:t>2</w:t>
      </w:r>
      <w:r w:rsidRPr="000A2B08">
        <w:rPr>
          <w:rFonts w:ascii="Times New Roman" w:eastAsia="Calibri" w:hAnsi="Times New Roman" w:cs="Times New Roman"/>
          <w:b/>
          <w:bCs/>
          <w:color w:val="000000" w:themeColor="text1"/>
          <w:sz w:val="24"/>
          <w:szCs w:val="24"/>
        </w:rPr>
        <w:t xml:space="preserve"> </w:t>
      </w:r>
      <w:bookmarkEnd w:id="1"/>
      <w:r w:rsidRPr="000A2B08">
        <w:rPr>
          <w:rFonts w:ascii="Times New Roman" w:eastAsia="Times New Roman" w:hAnsi="Times New Roman" w:cs="Times New Roman"/>
          <w:b/>
          <w:bCs/>
          <w:color w:val="000000" w:themeColor="text1"/>
          <w:sz w:val="24"/>
          <w:szCs w:val="24"/>
        </w:rPr>
        <w:t>Login</w:t>
      </w:r>
    </w:p>
    <w:p w14:paraId="68D04CA2" w14:textId="37FADC3B" w:rsidR="00EE0237" w:rsidRPr="000A2B08" w:rsidRDefault="00EE0237" w:rsidP="00B4148E">
      <w:pPr>
        <w:spacing w:line="360" w:lineRule="auto"/>
        <w:jc w:val="both"/>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t>8.4.2 Registration</w:t>
      </w:r>
    </w:p>
    <w:p w14:paraId="69450AAB" w14:textId="4D6FB785" w:rsidR="00F937E5" w:rsidRPr="000A2B08" w:rsidRDefault="00B4148E" w:rsidP="00B4148E">
      <w:pPr>
        <w:spacing w:line="360" w:lineRule="auto"/>
        <w:rPr>
          <w:rFonts w:ascii="Times New Roman" w:hAnsi="Times New Roman" w:cs="Times New Roman"/>
          <w:noProof/>
          <w:sz w:val="24"/>
          <w:szCs w:val="24"/>
        </w:rPr>
      </w:pPr>
      <w:r>
        <w:rPr>
          <w:rFonts w:ascii="Times New Roman" w:eastAsia="Times New Roman" w:hAnsi="Times New Roman" w:cs="Times New Roman"/>
          <w:sz w:val="24"/>
          <w:szCs w:val="24"/>
        </w:rPr>
        <w:t xml:space="preserve">          </w:t>
      </w:r>
      <w:r w:rsidR="00EE0237" w:rsidRPr="000A2B08">
        <w:rPr>
          <w:rFonts w:ascii="Times New Roman" w:eastAsia="Times New Roman" w:hAnsi="Times New Roman" w:cs="Times New Roman"/>
          <w:sz w:val="24"/>
          <w:szCs w:val="24"/>
        </w:rPr>
        <w:t>The below figure shows the Registration Window where the user register himself with</w:t>
      </w:r>
      <w:r>
        <w:rPr>
          <w:rFonts w:ascii="Times New Roman" w:eastAsia="Times New Roman" w:hAnsi="Times New Roman" w:cs="Times New Roman"/>
          <w:sz w:val="24"/>
          <w:szCs w:val="24"/>
        </w:rPr>
        <w:t xml:space="preserve"> </w:t>
      </w:r>
      <w:r w:rsidR="00EE0237" w:rsidRPr="000A2B08">
        <w:rPr>
          <w:rFonts w:ascii="Times New Roman" w:eastAsia="Times New Roman" w:hAnsi="Times New Roman" w:cs="Times New Roman"/>
          <w:sz w:val="24"/>
          <w:szCs w:val="24"/>
        </w:rPr>
        <w:t>the name, email-id, password and with their voice.</w:t>
      </w:r>
      <w:r w:rsidR="00EE0237" w:rsidRPr="000A2B08">
        <w:rPr>
          <w:rFonts w:ascii="Times New Roman" w:eastAsia="Times New Roman" w:hAnsi="Times New Roman" w:cs="Times New Roman"/>
          <w:b/>
          <w:bCs/>
          <w:color w:val="FF0000"/>
          <w:sz w:val="24"/>
          <w:szCs w:val="24"/>
        </w:rPr>
        <w:t xml:space="preserve">                                    </w:t>
      </w:r>
      <w:r w:rsidR="00EE0237" w:rsidRPr="000A2B08">
        <w:rPr>
          <w:rFonts w:ascii="Times New Roman" w:hAnsi="Times New Roman" w:cs="Times New Roman"/>
          <w:noProof/>
          <w:sz w:val="24"/>
          <w:szCs w:val="24"/>
        </w:rPr>
        <w:t xml:space="preserve">                                </w:t>
      </w:r>
    </w:p>
    <w:p w14:paraId="75BEBCEE" w14:textId="18B73F07" w:rsidR="00EE0237" w:rsidRPr="000A2B08" w:rsidRDefault="00EE0237" w:rsidP="00EE0237">
      <w:pPr>
        <w:spacing w:line="360" w:lineRule="auto"/>
        <w:ind w:left="851"/>
        <w:jc w:val="center"/>
        <w:rPr>
          <w:rFonts w:ascii="Times New Roman" w:eastAsia="Times New Roman" w:hAnsi="Times New Roman" w:cs="Times New Roman"/>
          <w:b/>
          <w:bCs/>
          <w:color w:val="FF0000"/>
          <w:sz w:val="24"/>
          <w:szCs w:val="24"/>
        </w:rPr>
      </w:pPr>
      <w:r w:rsidRPr="000A2B08">
        <w:rPr>
          <w:rFonts w:ascii="Times New Roman" w:hAnsi="Times New Roman" w:cs="Times New Roman"/>
          <w:noProof/>
          <w:sz w:val="24"/>
          <w:szCs w:val="24"/>
        </w:rPr>
        <w:drawing>
          <wp:inline distT="0" distB="0" distL="0" distR="0" wp14:anchorId="1F72A382" wp14:editId="18DCCFDE">
            <wp:extent cx="4103914" cy="2764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4669" cy="2792034"/>
                    </a:xfrm>
                    <a:prstGeom prst="rect">
                      <a:avLst/>
                    </a:prstGeom>
                    <a:noFill/>
                    <a:ln>
                      <a:noFill/>
                    </a:ln>
                  </pic:spPr>
                </pic:pic>
              </a:graphicData>
            </a:graphic>
          </wp:inline>
        </w:drawing>
      </w:r>
    </w:p>
    <w:p w14:paraId="3BC65ADC" w14:textId="662301B1" w:rsidR="0061593F" w:rsidRPr="000A2B08" w:rsidRDefault="00F937E5" w:rsidP="00F937E5">
      <w:pPr>
        <w:spacing w:line="360" w:lineRule="auto"/>
        <w:jc w:val="both"/>
        <w:rPr>
          <w:rFonts w:ascii="Times New Roman" w:eastAsia="Times New Roman" w:hAnsi="Times New Roman" w:cs="Times New Roman"/>
          <w:b/>
          <w:bCs/>
          <w:color w:val="000000" w:themeColor="text1"/>
          <w:sz w:val="24"/>
          <w:szCs w:val="24"/>
        </w:rPr>
      </w:pPr>
      <w:r w:rsidRPr="000A2B08">
        <w:rPr>
          <w:rFonts w:ascii="Times New Roman" w:eastAsia="Times New Roman" w:hAnsi="Times New Roman" w:cs="Times New Roman"/>
          <w:b/>
          <w:bCs/>
          <w:color w:val="FF0000"/>
          <w:sz w:val="24"/>
          <w:szCs w:val="24"/>
        </w:rPr>
        <w:t xml:space="preserve">                                                          </w:t>
      </w:r>
      <w:r w:rsidRPr="000A2B08">
        <w:rPr>
          <w:rFonts w:ascii="Times New Roman" w:eastAsia="Calibri" w:hAnsi="Times New Roman" w:cs="Times New Roman"/>
          <w:b/>
          <w:bCs/>
          <w:color w:val="000000" w:themeColor="text1"/>
          <w:sz w:val="24"/>
          <w:szCs w:val="24"/>
        </w:rPr>
        <w:t>Figure 8.</w:t>
      </w:r>
      <w:r w:rsidR="00035790">
        <w:rPr>
          <w:rFonts w:ascii="Times New Roman" w:eastAsia="Calibri" w:hAnsi="Times New Roman" w:cs="Times New Roman"/>
          <w:b/>
          <w:bCs/>
          <w:color w:val="000000" w:themeColor="text1"/>
          <w:sz w:val="24"/>
          <w:szCs w:val="24"/>
        </w:rPr>
        <w:t>3</w:t>
      </w:r>
      <w:r w:rsidRPr="000A2B08">
        <w:rPr>
          <w:rFonts w:ascii="Times New Roman" w:eastAsia="Calibri" w:hAnsi="Times New Roman" w:cs="Times New Roman"/>
          <w:b/>
          <w:bCs/>
          <w:color w:val="000000" w:themeColor="text1"/>
          <w:sz w:val="24"/>
          <w:szCs w:val="24"/>
        </w:rPr>
        <w:t xml:space="preserve"> </w:t>
      </w:r>
      <w:r w:rsidR="00B4148E">
        <w:rPr>
          <w:rFonts w:ascii="Times New Roman" w:eastAsia="Times New Roman" w:hAnsi="Times New Roman" w:cs="Times New Roman"/>
          <w:b/>
          <w:bCs/>
          <w:color w:val="000000" w:themeColor="text1"/>
          <w:sz w:val="24"/>
          <w:szCs w:val="24"/>
        </w:rPr>
        <w:t>Registration</w:t>
      </w:r>
      <w:r w:rsidRPr="000A2B08">
        <w:rPr>
          <w:rFonts w:ascii="Times New Roman" w:eastAsia="Times New Roman" w:hAnsi="Times New Roman" w:cs="Times New Roman"/>
          <w:b/>
          <w:bCs/>
          <w:color w:val="000000" w:themeColor="text1"/>
          <w:sz w:val="24"/>
          <w:szCs w:val="24"/>
        </w:rPr>
        <w:t xml:space="preserve">                    </w:t>
      </w:r>
    </w:p>
    <w:p w14:paraId="2185B36B" w14:textId="625A42ED" w:rsidR="00EE0237" w:rsidRPr="000A2B08" w:rsidRDefault="00EE0237" w:rsidP="00F937E5">
      <w:pPr>
        <w:spacing w:line="360" w:lineRule="auto"/>
        <w:jc w:val="both"/>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lastRenderedPageBreak/>
        <w:t>8.4.3 Upload</w:t>
      </w:r>
    </w:p>
    <w:p w14:paraId="17A6D00F" w14:textId="2EB785B9" w:rsidR="00F937E5" w:rsidRPr="000A2B08" w:rsidRDefault="00AD52D2" w:rsidP="00AD52D2">
      <w:pPr>
        <w:spacing w:after="0" w:line="240" w:lineRule="auto"/>
        <w:jc w:val="both"/>
        <w:rPr>
          <w:rFonts w:ascii="Times New Roman" w:hAnsi="Times New Roman" w:cs="Times New Roman"/>
          <w:noProof/>
          <w:sz w:val="24"/>
          <w:szCs w:val="24"/>
        </w:rPr>
      </w:pPr>
      <w:r>
        <w:rPr>
          <w:rFonts w:ascii="Times New Roman" w:eastAsia="Times New Roman" w:hAnsi="Times New Roman" w:cs="Times New Roman"/>
          <w:sz w:val="24"/>
          <w:szCs w:val="24"/>
        </w:rPr>
        <w:t xml:space="preserve">        </w:t>
      </w:r>
      <w:r w:rsidR="00EE0237" w:rsidRPr="000A2B08">
        <w:rPr>
          <w:rFonts w:ascii="Times New Roman" w:eastAsia="Times New Roman" w:hAnsi="Times New Roman" w:cs="Times New Roman"/>
          <w:sz w:val="24"/>
          <w:szCs w:val="24"/>
        </w:rPr>
        <w:t xml:space="preserve">The below figure shows the Upload </w:t>
      </w:r>
      <w:r w:rsidR="00F937E5" w:rsidRPr="000A2B08">
        <w:rPr>
          <w:rFonts w:ascii="Times New Roman" w:eastAsia="Times New Roman" w:hAnsi="Times New Roman" w:cs="Times New Roman"/>
          <w:sz w:val="24"/>
          <w:szCs w:val="24"/>
        </w:rPr>
        <w:t>section</w:t>
      </w:r>
      <w:r w:rsidR="00EE0237" w:rsidRPr="000A2B08">
        <w:rPr>
          <w:rFonts w:ascii="Times New Roman" w:eastAsia="Times New Roman" w:hAnsi="Times New Roman" w:cs="Times New Roman"/>
          <w:sz w:val="24"/>
          <w:szCs w:val="24"/>
        </w:rPr>
        <w:t xml:space="preserve"> where the user upload his important file </w:t>
      </w:r>
      <w:r w:rsidR="00F937E5" w:rsidRPr="000A2B08">
        <w:rPr>
          <w:rFonts w:ascii="Times New Roman" w:eastAsia="Times New Roman" w:hAnsi="Times New Roman" w:cs="Times New Roman"/>
          <w:sz w:val="24"/>
          <w:szCs w:val="24"/>
        </w:rPr>
        <w:t>which is then stored in cloud database in the encrypted format.</w:t>
      </w:r>
      <w:r w:rsidR="00EE0237" w:rsidRPr="000A2B08">
        <w:rPr>
          <w:rFonts w:ascii="Times New Roman" w:hAnsi="Times New Roman" w:cs="Times New Roman"/>
          <w:noProof/>
          <w:sz w:val="24"/>
          <w:szCs w:val="24"/>
        </w:rPr>
        <w:t xml:space="preserve">    </w:t>
      </w:r>
    </w:p>
    <w:p w14:paraId="1FEE70DE" w14:textId="3B29267C" w:rsidR="00F937E5" w:rsidRPr="000A2B08" w:rsidRDefault="00F937E5" w:rsidP="00EE0237">
      <w:pPr>
        <w:spacing w:after="0" w:line="240" w:lineRule="auto"/>
        <w:ind w:left="1560"/>
        <w:jc w:val="both"/>
        <w:rPr>
          <w:rFonts w:ascii="Times New Roman" w:hAnsi="Times New Roman" w:cs="Times New Roman"/>
          <w:noProof/>
          <w:sz w:val="24"/>
          <w:szCs w:val="24"/>
        </w:rPr>
      </w:pPr>
      <w:r w:rsidRPr="000A2B08">
        <w:rPr>
          <w:rFonts w:ascii="Times New Roman" w:hAnsi="Times New Roman" w:cs="Times New Roman"/>
          <w:noProof/>
          <w:sz w:val="24"/>
          <w:szCs w:val="24"/>
        </w:rPr>
        <w:drawing>
          <wp:anchor distT="0" distB="0" distL="114300" distR="114300" simplePos="0" relativeHeight="251667456" behindDoc="0" locked="0" layoutInCell="1" allowOverlap="1" wp14:anchorId="7C6E77C5" wp14:editId="69744E45">
            <wp:simplePos x="0" y="0"/>
            <wp:positionH relativeFrom="margin">
              <wp:posOffset>1181100</wp:posOffset>
            </wp:positionH>
            <wp:positionV relativeFrom="paragraph">
              <wp:posOffset>67945</wp:posOffset>
            </wp:positionV>
            <wp:extent cx="4058285" cy="266700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5828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A0D012" w14:textId="77777777" w:rsidR="00F937E5" w:rsidRPr="000A2B08" w:rsidRDefault="00F937E5" w:rsidP="00F937E5">
      <w:pPr>
        <w:spacing w:line="360" w:lineRule="auto"/>
        <w:jc w:val="both"/>
        <w:rPr>
          <w:rFonts w:ascii="Times New Roman" w:eastAsia="Times New Roman" w:hAnsi="Times New Roman" w:cs="Times New Roman"/>
          <w:b/>
          <w:bCs/>
          <w:color w:val="FF0000"/>
          <w:sz w:val="24"/>
          <w:szCs w:val="24"/>
        </w:rPr>
      </w:pPr>
    </w:p>
    <w:p w14:paraId="1BD02FC8" w14:textId="77777777" w:rsidR="00F937E5" w:rsidRPr="000A2B08" w:rsidRDefault="00F937E5" w:rsidP="00F937E5">
      <w:pPr>
        <w:spacing w:line="360" w:lineRule="auto"/>
        <w:jc w:val="both"/>
        <w:rPr>
          <w:rFonts w:ascii="Times New Roman" w:eastAsia="Times New Roman" w:hAnsi="Times New Roman" w:cs="Times New Roman"/>
          <w:b/>
          <w:bCs/>
          <w:color w:val="FF0000"/>
          <w:sz w:val="24"/>
          <w:szCs w:val="24"/>
        </w:rPr>
      </w:pPr>
    </w:p>
    <w:p w14:paraId="68E09CEB" w14:textId="77777777" w:rsidR="00F937E5" w:rsidRPr="000A2B08" w:rsidRDefault="00F937E5" w:rsidP="00F937E5">
      <w:pPr>
        <w:spacing w:line="360" w:lineRule="auto"/>
        <w:jc w:val="both"/>
        <w:rPr>
          <w:rFonts w:ascii="Times New Roman" w:eastAsia="Times New Roman" w:hAnsi="Times New Roman" w:cs="Times New Roman"/>
          <w:b/>
          <w:bCs/>
          <w:color w:val="FF0000"/>
          <w:sz w:val="24"/>
          <w:szCs w:val="24"/>
        </w:rPr>
      </w:pPr>
    </w:p>
    <w:p w14:paraId="33785EA0" w14:textId="77777777" w:rsidR="00F937E5" w:rsidRPr="000A2B08" w:rsidRDefault="00F937E5" w:rsidP="00F937E5">
      <w:pPr>
        <w:spacing w:line="360" w:lineRule="auto"/>
        <w:jc w:val="both"/>
        <w:rPr>
          <w:rFonts w:ascii="Times New Roman" w:eastAsia="Times New Roman" w:hAnsi="Times New Roman" w:cs="Times New Roman"/>
          <w:b/>
          <w:bCs/>
          <w:color w:val="FF0000"/>
          <w:sz w:val="24"/>
          <w:szCs w:val="24"/>
        </w:rPr>
      </w:pPr>
    </w:p>
    <w:p w14:paraId="56E654BF" w14:textId="77777777" w:rsidR="00F937E5" w:rsidRPr="000A2B08" w:rsidRDefault="00F937E5" w:rsidP="00F937E5">
      <w:pPr>
        <w:spacing w:line="360" w:lineRule="auto"/>
        <w:jc w:val="both"/>
        <w:rPr>
          <w:rFonts w:ascii="Times New Roman" w:eastAsia="Times New Roman" w:hAnsi="Times New Roman" w:cs="Times New Roman"/>
          <w:b/>
          <w:bCs/>
          <w:color w:val="FF0000"/>
          <w:sz w:val="24"/>
          <w:szCs w:val="24"/>
        </w:rPr>
      </w:pPr>
    </w:p>
    <w:p w14:paraId="17510535" w14:textId="2DEBA8D9" w:rsidR="00F937E5" w:rsidRPr="000A2B08" w:rsidRDefault="00F937E5" w:rsidP="00F937E5">
      <w:pPr>
        <w:spacing w:line="360" w:lineRule="auto"/>
        <w:jc w:val="both"/>
        <w:rPr>
          <w:rFonts w:ascii="Times New Roman" w:eastAsia="Times New Roman" w:hAnsi="Times New Roman" w:cs="Times New Roman"/>
          <w:b/>
          <w:bCs/>
          <w:color w:val="FF0000"/>
          <w:sz w:val="24"/>
          <w:szCs w:val="24"/>
        </w:rPr>
      </w:pPr>
    </w:p>
    <w:p w14:paraId="44B9695E" w14:textId="180C2181" w:rsidR="00F937E5" w:rsidRPr="000A2B08" w:rsidRDefault="00F937E5" w:rsidP="00F937E5">
      <w:pPr>
        <w:spacing w:line="360" w:lineRule="auto"/>
        <w:jc w:val="both"/>
        <w:rPr>
          <w:rFonts w:ascii="Times New Roman" w:eastAsia="Times New Roman" w:hAnsi="Times New Roman" w:cs="Times New Roman"/>
          <w:b/>
          <w:bCs/>
          <w:color w:val="FF0000"/>
          <w:sz w:val="24"/>
          <w:szCs w:val="24"/>
        </w:rPr>
      </w:pPr>
    </w:p>
    <w:p w14:paraId="7CFAE8C4" w14:textId="77777777" w:rsidR="00F937E5" w:rsidRPr="000A2B08" w:rsidRDefault="00F937E5" w:rsidP="00F937E5">
      <w:pPr>
        <w:spacing w:line="360" w:lineRule="auto"/>
        <w:jc w:val="both"/>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t xml:space="preserve">   </w:t>
      </w:r>
    </w:p>
    <w:p w14:paraId="1E88B500" w14:textId="1A938BD6" w:rsidR="00AD52D2" w:rsidRDefault="00F937E5" w:rsidP="00F937E5">
      <w:pPr>
        <w:spacing w:line="360" w:lineRule="auto"/>
        <w:jc w:val="both"/>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t xml:space="preserve">                                                                </w:t>
      </w:r>
      <w:r w:rsidRPr="000A2B08">
        <w:rPr>
          <w:rFonts w:ascii="Times New Roman" w:eastAsia="Calibri" w:hAnsi="Times New Roman" w:cs="Times New Roman"/>
          <w:b/>
          <w:bCs/>
          <w:color w:val="000000" w:themeColor="text1"/>
          <w:sz w:val="24"/>
          <w:szCs w:val="24"/>
        </w:rPr>
        <w:t>Figure 8.</w:t>
      </w:r>
      <w:r w:rsidR="00035790">
        <w:rPr>
          <w:rFonts w:ascii="Times New Roman" w:eastAsia="Calibri" w:hAnsi="Times New Roman" w:cs="Times New Roman"/>
          <w:b/>
          <w:bCs/>
          <w:color w:val="000000" w:themeColor="text1"/>
          <w:sz w:val="24"/>
          <w:szCs w:val="24"/>
        </w:rPr>
        <w:t>4</w:t>
      </w:r>
      <w:r w:rsidRPr="000A2B08">
        <w:rPr>
          <w:rFonts w:ascii="Times New Roman" w:eastAsia="Calibri" w:hAnsi="Times New Roman" w:cs="Times New Roman"/>
          <w:b/>
          <w:bCs/>
          <w:color w:val="000000" w:themeColor="text1"/>
          <w:sz w:val="24"/>
          <w:szCs w:val="24"/>
        </w:rPr>
        <w:t xml:space="preserve"> </w:t>
      </w:r>
      <w:r w:rsidRPr="000A2B08">
        <w:rPr>
          <w:rFonts w:ascii="Times New Roman" w:eastAsia="Times New Roman" w:hAnsi="Times New Roman" w:cs="Times New Roman"/>
          <w:b/>
          <w:bCs/>
          <w:color w:val="000000" w:themeColor="text1"/>
          <w:sz w:val="24"/>
          <w:szCs w:val="24"/>
        </w:rPr>
        <w:t>Upload</w:t>
      </w:r>
    </w:p>
    <w:p w14:paraId="135B84B3" w14:textId="77777777" w:rsidR="00AD52D2" w:rsidRDefault="00F937E5" w:rsidP="00AD52D2">
      <w:pPr>
        <w:spacing w:line="360" w:lineRule="auto"/>
        <w:jc w:val="both"/>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t xml:space="preserve"> 8.4.4 Downloading</w:t>
      </w:r>
    </w:p>
    <w:p w14:paraId="61EE78E8" w14:textId="6ADA8180" w:rsidR="00F937E5" w:rsidRPr="00AD52D2" w:rsidRDefault="00AD52D2" w:rsidP="00AD52D2">
      <w:pPr>
        <w:spacing w:line="360" w:lineRule="auto"/>
        <w:jc w:val="both"/>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 xml:space="preserve">          </w:t>
      </w:r>
      <w:r w:rsidR="00F937E5" w:rsidRPr="000A2B08">
        <w:rPr>
          <w:rFonts w:ascii="Times New Roman" w:eastAsia="Times New Roman" w:hAnsi="Times New Roman" w:cs="Times New Roman"/>
          <w:sz w:val="24"/>
          <w:szCs w:val="24"/>
        </w:rPr>
        <w:t>The below figure shows the Download section where the user download his important file from the cloud database.</w:t>
      </w:r>
    </w:p>
    <w:p w14:paraId="2E59E44C" w14:textId="432F6D41" w:rsidR="00F937E5" w:rsidRPr="000A2B08" w:rsidRDefault="00F937E5" w:rsidP="00F937E5">
      <w:pPr>
        <w:spacing w:after="0" w:line="240" w:lineRule="auto"/>
        <w:ind w:left="1560"/>
        <w:jc w:val="both"/>
        <w:rPr>
          <w:rFonts w:ascii="Times New Roman" w:hAnsi="Times New Roman" w:cs="Times New Roman"/>
          <w:noProof/>
          <w:sz w:val="24"/>
          <w:szCs w:val="24"/>
        </w:rPr>
      </w:pPr>
    </w:p>
    <w:p w14:paraId="45CD6554" w14:textId="62337C5E" w:rsidR="00EC758D" w:rsidRPr="000A2B08" w:rsidRDefault="00F937E5" w:rsidP="00EE0237">
      <w:pPr>
        <w:spacing w:after="0" w:line="240" w:lineRule="auto"/>
        <w:ind w:left="1560"/>
        <w:jc w:val="both"/>
        <w:rPr>
          <w:rFonts w:ascii="Times New Roman" w:eastAsia="Times New Roman" w:hAnsi="Times New Roman" w:cs="Times New Roman"/>
          <w:b/>
          <w:bCs/>
          <w:color w:val="FF0000"/>
          <w:sz w:val="24"/>
          <w:szCs w:val="24"/>
        </w:rPr>
      </w:pPr>
      <w:r w:rsidRPr="000A2B08">
        <w:rPr>
          <w:rFonts w:ascii="Times New Roman" w:hAnsi="Times New Roman" w:cs="Times New Roman"/>
          <w:noProof/>
          <w:sz w:val="24"/>
          <w:szCs w:val="24"/>
        </w:rPr>
        <w:drawing>
          <wp:anchor distT="0" distB="0" distL="114300" distR="114300" simplePos="0" relativeHeight="251669504" behindDoc="0" locked="0" layoutInCell="1" allowOverlap="1" wp14:anchorId="684FCC8D" wp14:editId="0B74123F">
            <wp:simplePos x="0" y="0"/>
            <wp:positionH relativeFrom="column">
              <wp:posOffset>1181100</wp:posOffset>
            </wp:positionH>
            <wp:positionV relativeFrom="paragraph">
              <wp:posOffset>10160</wp:posOffset>
            </wp:positionV>
            <wp:extent cx="3962400" cy="289941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2400" cy="2899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54833" w14:textId="4AD4B80C" w:rsidR="00F937E5" w:rsidRPr="000A2B08" w:rsidRDefault="00F937E5" w:rsidP="00EE0237">
      <w:pPr>
        <w:spacing w:after="0" w:line="240" w:lineRule="auto"/>
        <w:ind w:left="1560"/>
        <w:jc w:val="both"/>
        <w:rPr>
          <w:rFonts w:ascii="Times New Roman" w:eastAsia="Times New Roman" w:hAnsi="Times New Roman" w:cs="Times New Roman"/>
          <w:b/>
          <w:bCs/>
          <w:color w:val="FF0000"/>
          <w:sz w:val="24"/>
          <w:szCs w:val="24"/>
        </w:rPr>
      </w:pPr>
    </w:p>
    <w:p w14:paraId="3CEC678D" w14:textId="2FAC1CB1" w:rsidR="00F937E5" w:rsidRPr="000A2B08" w:rsidRDefault="00F937E5" w:rsidP="00EE0237">
      <w:pPr>
        <w:spacing w:after="0" w:line="240" w:lineRule="auto"/>
        <w:ind w:left="1560"/>
        <w:jc w:val="both"/>
        <w:rPr>
          <w:rFonts w:ascii="Times New Roman" w:eastAsia="Times New Roman" w:hAnsi="Times New Roman" w:cs="Times New Roman"/>
          <w:b/>
          <w:bCs/>
          <w:color w:val="FF0000"/>
          <w:sz w:val="24"/>
          <w:szCs w:val="24"/>
        </w:rPr>
      </w:pPr>
    </w:p>
    <w:p w14:paraId="7611E87A" w14:textId="386DAA85" w:rsidR="00EC758D" w:rsidRPr="000A2B08" w:rsidRDefault="00EC758D" w:rsidP="00BA7CD4">
      <w:pPr>
        <w:pStyle w:val="ListParagraph"/>
        <w:spacing w:line="360" w:lineRule="auto"/>
        <w:ind w:left="1080"/>
        <w:jc w:val="both"/>
        <w:rPr>
          <w:rFonts w:ascii="Times New Roman" w:eastAsia="Times New Roman" w:hAnsi="Times New Roman" w:cs="Times New Roman"/>
          <w:b/>
          <w:bCs/>
          <w:color w:val="FF0000"/>
          <w:sz w:val="24"/>
          <w:szCs w:val="24"/>
        </w:rPr>
      </w:pPr>
    </w:p>
    <w:p w14:paraId="033E74A2" w14:textId="77777777" w:rsidR="00F937E5" w:rsidRPr="000A2B08" w:rsidRDefault="00F937E5" w:rsidP="00F937E5">
      <w:pPr>
        <w:spacing w:line="360" w:lineRule="auto"/>
        <w:jc w:val="both"/>
        <w:rPr>
          <w:rFonts w:ascii="Times New Roman" w:eastAsia="Times New Roman" w:hAnsi="Times New Roman" w:cs="Times New Roman"/>
          <w:b/>
          <w:bCs/>
          <w:color w:val="FF0000"/>
          <w:sz w:val="24"/>
          <w:szCs w:val="24"/>
        </w:rPr>
      </w:pPr>
    </w:p>
    <w:p w14:paraId="270F5CAD" w14:textId="77777777" w:rsidR="00F937E5" w:rsidRPr="000A2B08" w:rsidRDefault="00F937E5" w:rsidP="00F937E5">
      <w:pPr>
        <w:spacing w:line="360" w:lineRule="auto"/>
        <w:jc w:val="both"/>
        <w:rPr>
          <w:rFonts w:ascii="Times New Roman" w:eastAsia="Times New Roman" w:hAnsi="Times New Roman" w:cs="Times New Roman"/>
          <w:b/>
          <w:bCs/>
          <w:color w:val="FF0000"/>
          <w:sz w:val="24"/>
          <w:szCs w:val="24"/>
        </w:rPr>
      </w:pPr>
    </w:p>
    <w:p w14:paraId="5D6BD4D4" w14:textId="77777777" w:rsidR="00F937E5" w:rsidRPr="000A2B08" w:rsidRDefault="00F937E5" w:rsidP="00F937E5">
      <w:pPr>
        <w:spacing w:line="360" w:lineRule="auto"/>
        <w:jc w:val="both"/>
        <w:rPr>
          <w:rFonts w:ascii="Times New Roman" w:eastAsia="Times New Roman" w:hAnsi="Times New Roman" w:cs="Times New Roman"/>
          <w:b/>
          <w:bCs/>
          <w:color w:val="FF0000"/>
          <w:sz w:val="24"/>
          <w:szCs w:val="24"/>
        </w:rPr>
      </w:pPr>
    </w:p>
    <w:p w14:paraId="3AA5A180" w14:textId="77777777" w:rsidR="00F937E5" w:rsidRPr="000A2B08" w:rsidRDefault="00F937E5" w:rsidP="00F937E5">
      <w:pPr>
        <w:spacing w:line="360" w:lineRule="auto"/>
        <w:jc w:val="both"/>
        <w:rPr>
          <w:rFonts w:ascii="Times New Roman" w:eastAsia="Times New Roman" w:hAnsi="Times New Roman" w:cs="Times New Roman"/>
          <w:b/>
          <w:bCs/>
          <w:color w:val="FF0000"/>
          <w:sz w:val="24"/>
          <w:szCs w:val="24"/>
        </w:rPr>
      </w:pPr>
    </w:p>
    <w:p w14:paraId="27262B30" w14:textId="7EECBD92" w:rsidR="00F937E5" w:rsidRPr="000A2B08" w:rsidRDefault="00F937E5" w:rsidP="00F937E5">
      <w:pPr>
        <w:spacing w:line="360" w:lineRule="auto"/>
        <w:jc w:val="both"/>
        <w:rPr>
          <w:rFonts w:ascii="Times New Roman" w:eastAsia="Times New Roman" w:hAnsi="Times New Roman" w:cs="Times New Roman"/>
          <w:b/>
          <w:bCs/>
          <w:color w:val="FF0000"/>
          <w:sz w:val="24"/>
          <w:szCs w:val="24"/>
        </w:rPr>
      </w:pPr>
    </w:p>
    <w:p w14:paraId="3FD8D1AD" w14:textId="77777777" w:rsidR="00A452EE" w:rsidRPr="000A2B08" w:rsidRDefault="00F937E5" w:rsidP="00F937E5">
      <w:pPr>
        <w:spacing w:line="360" w:lineRule="auto"/>
        <w:jc w:val="both"/>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t xml:space="preserve">                                                        </w:t>
      </w:r>
    </w:p>
    <w:p w14:paraId="4D0C917D" w14:textId="229D4C88" w:rsidR="00F937E5" w:rsidRPr="000A2B08" w:rsidRDefault="00A452EE" w:rsidP="00F937E5">
      <w:pPr>
        <w:spacing w:line="360" w:lineRule="auto"/>
        <w:jc w:val="both"/>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t xml:space="preserve">                                                        </w:t>
      </w:r>
      <w:r w:rsidR="00F937E5" w:rsidRPr="000A2B08">
        <w:rPr>
          <w:rFonts w:ascii="Times New Roman" w:eastAsia="Calibri" w:hAnsi="Times New Roman" w:cs="Times New Roman"/>
          <w:b/>
          <w:bCs/>
          <w:color w:val="000000" w:themeColor="text1"/>
          <w:sz w:val="24"/>
          <w:szCs w:val="24"/>
        </w:rPr>
        <w:t>Figure 8.</w:t>
      </w:r>
      <w:r w:rsidR="00035790">
        <w:rPr>
          <w:rFonts w:ascii="Times New Roman" w:eastAsia="Calibri" w:hAnsi="Times New Roman" w:cs="Times New Roman"/>
          <w:b/>
          <w:bCs/>
          <w:color w:val="000000" w:themeColor="text1"/>
          <w:sz w:val="24"/>
          <w:szCs w:val="24"/>
        </w:rPr>
        <w:t>5</w:t>
      </w:r>
      <w:r w:rsidR="00F937E5" w:rsidRPr="000A2B08">
        <w:rPr>
          <w:rFonts w:ascii="Times New Roman" w:eastAsia="Calibri" w:hAnsi="Times New Roman" w:cs="Times New Roman"/>
          <w:b/>
          <w:bCs/>
          <w:color w:val="000000" w:themeColor="text1"/>
          <w:sz w:val="24"/>
          <w:szCs w:val="24"/>
        </w:rPr>
        <w:t xml:space="preserve"> Download</w:t>
      </w:r>
    </w:p>
    <w:p w14:paraId="4FC4F55B" w14:textId="77777777" w:rsidR="00CD4DC6" w:rsidRDefault="00A452EE" w:rsidP="00CD4DC6">
      <w:pPr>
        <w:spacing w:line="360" w:lineRule="auto"/>
        <w:jc w:val="both"/>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lastRenderedPageBreak/>
        <w:t xml:space="preserve"> </w:t>
      </w:r>
      <w:r w:rsidR="00F937E5" w:rsidRPr="000A2B08">
        <w:rPr>
          <w:rFonts w:ascii="Times New Roman" w:eastAsia="Times New Roman" w:hAnsi="Times New Roman" w:cs="Times New Roman"/>
          <w:b/>
          <w:bCs/>
          <w:color w:val="FF0000"/>
          <w:sz w:val="24"/>
          <w:szCs w:val="24"/>
        </w:rPr>
        <w:t xml:space="preserve"> 8.4.5 About</w:t>
      </w:r>
    </w:p>
    <w:p w14:paraId="05C8009B" w14:textId="77777777" w:rsidR="00CD4DC6" w:rsidRDefault="00CD4DC6" w:rsidP="00CD4DC6">
      <w:pPr>
        <w:spacing w:line="360" w:lineRule="auto"/>
        <w:jc w:val="both"/>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 xml:space="preserve">           </w:t>
      </w:r>
      <w:r w:rsidR="00F937E5" w:rsidRPr="000A2B08">
        <w:rPr>
          <w:rFonts w:ascii="Times New Roman" w:eastAsia="Times New Roman" w:hAnsi="Times New Roman" w:cs="Times New Roman"/>
          <w:sz w:val="24"/>
          <w:szCs w:val="24"/>
        </w:rPr>
        <w:t>The below figure shows the About section which is about our project.</w:t>
      </w:r>
    </w:p>
    <w:p w14:paraId="02A4944B" w14:textId="4D27AA95" w:rsidR="00F937E5" w:rsidRPr="00CD4DC6" w:rsidRDefault="00F937E5" w:rsidP="00CD4DC6">
      <w:pPr>
        <w:spacing w:line="360" w:lineRule="auto"/>
        <w:jc w:val="both"/>
        <w:rPr>
          <w:rFonts w:ascii="Times New Roman" w:eastAsia="Times New Roman" w:hAnsi="Times New Roman" w:cs="Times New Roman"/>
          <w:b/>
          <w:bCs/>
          <w:color w:val="FF0000"/>
          <w:sz w:val="24"/>
          <w:szCs w:val="24"/>
        </w:rPr>
      </w:pPr>
      <w:r w:rsidRPr="000A2B08">
        <w:rPr>
          <w:noProof/>
        </w:rPr>
        <w:drawing>
          <wp:anchor distT="0" distB="0" distL="114300" distR="114300" simplePos="0" relativeHeight="251663360" behindDoc="0" locked="0" layoutInCell="1" allowOverlap="1" wp14:anchorId="6722BB4E" wp14:editId="1DB01AB1">
            <wp:simplePos x="0" y="0"/>
            <wp:positionH relativeFrom="margin">
              <wp:posOffset>1041400</wp:posOffset>
            </wp:positionH>
            <wp:positionV relativeFrom="paragraph">
              <wp:posOffset>262255</wp:posOffset>
            </wp:positionV>
            <wp:extent cx="4508500" cy="3340100"/>
            <wp:effectExtent l="0" t="0" r="635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8500" cy="3340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4906D3" w14:textId="77777777" w:rsidR="00F937E5" w:rsidRPr="000A2B08" w:rsidRDefault="00F937E5" w:rsidP="00EC758D">
      <w:pPr>
        <w:pStyle w:val="ListParagraph"/>
        <w:spacing w:line="360" w:lineRule="auto"/>
        <w:ind w:left="1080"/>
        <w:jc w:val="both"/>
        <w:rPr>
          <w:rFonts w:ascii="Times New Roman" w:eastAsia="Times New Roman" w:hAnsi="Times New Roman" w:cs="Times New Roman"/>
          <w:b/>
          <w:bCs/>
          <w:color w:val="FF0000"/>
          <w:sz w:val="24"/>
          <w:szCs w:val="24"/>
        </w:rPr>
      </w:pPr>
    </w:p>
    <w:p w14:paraId="42BD1A1F" w14:textId="46FBB51F" w:rsidR="00EC758D" w:rsidRPr="000A2B08" w:rsidRDefault="00EC758D" w:rsidP="00EC758D">
      <w:pPr>
        <w:pStyle w:val="ListParagraph"/>
        <w:spacing w:line="360" w:lineRule="auto"/>
        <w:ind w:left="1080"/>
        <w:jc w:val="both"/>
        <w:rPr>
          <w:rFonts w:ascii="Times New Roman" w:eastAsia="Times New Roman" w:hAnsi="Times New Roman" w:cs="Times New Roman"/>
          <w:b/>
          <w:bCs/>
          <w:color w:val="FF0000"/>
          <w:sz w:val="24"/>
          <w:szCs w:val="24"/>
        </w:rPr>
      </w:pPr>
    </w:p>
    <w:p w14:paraId="40817D9F" w14:textId="77777777" w:rsidR="00EC758D" w:rsidRPr="000A2B08" w:rsidRDefault="00EC758D" w:rsidP="00EC758D">
      <w:pPr>
        <w:spacing w:after="0" w:line="240" w:lineRule="auto"/>
        <w:ind w:firstLine="720"/>
        <w:rPr>
          <w:rFonts w:ascii="Times New Roman" w:eastAsia="Times New Roman" w:hAnsi="Times New Roman" w:cs="Times New Roman"/>
          <w:b/>
          <w:bCs/>
          <w:color w:val="FF0000"/>
          <w:sz w:val="24"/>
          <w:szCs w:val="24"/>
        </w:rPr>
      </w:pPr>
    </w:p>
    <w:p w14:paraId="4054309D" w14:textId="078ED744" w:rsidR="00F937E5" w:rsidRPr="000A2B08" w:rsidRDefault="00F937E5">
      <w:pPr>
        <w:spacing w:after="0" w:line="240" w:lineRule="auto"/>
        <w:rPr>
          <w:rFonts w:ascii="Times New Roman" w:eastAsia="Times New Roman" w:hAnsi="Times New Roman" w:cs="Times New Roman"/>
          <w:sz w:val="24"/>
          <w:szCs w:val="24"/>
        </w:rPr>
      </w:pPr>
    </w:p>
    <w:p w14:paraId="0DE4F2AB" w14:textId="233E4EFB" w:rsidR="00F937E5" w:rsidRPr="000A2B08" w:rsidRDefault="00F937E5">
      <w:pPr>
        <w:spacing w:after="0" w:line="240" w:lineRule="auto"/>
        <w:rPr>
          <w:rFonts w:ascii="Times New Roman" w:eastAsia="Times New Roman" w:hAnsi="Times New Roman" w:cs="Times New Roman"/>
          <w:sz w:val="24"/>
          <w:szCs w:val="24"/>
        </w:rPr>
      </w:pPr>
    </w:p>
    <w:p w14:paraId="2868CA41" w14:textId="5723D5A3" w:rsidR="00F937E5" w:rsidRPr="000A2B08" w:rsidRDefault="00F937E5">
      <w:pPr>
        <w:spacing w:after="0" w:line="240" w:lineRule="auto"/>
        <w:rPr>
          <w:rFonts w:ascii="Times New Roman" w:eastAsia="Times New Roman" w:hAnsi="Times New Roman" w:cs="Times New Roman"/>
          <w:sz w:val="24"/>
          <w:szCs w:val="24"/>
        </w:rPr>
      </w:pPr>
    </w:p>
    <w:p w14:paraId="14C7A6A2" w14:textId="4A505537" w:rsidR="00F937E5" w:rsidRPr="000A2B08" w:rsidRDefault="00F937E5">
      <w:pPr>
        <w:spacing w:after="0" w:line="240" w:lineRule="auto"/>
        <w:rPr>
          <w:rFonts w:ascii="Times New Roman" w:eastAsia="Times New Roman" w:hAnsi="Times New Roman" w:cs="Times New Roman"/>
          <w:sz w:val="24"/>
          <w:szCs w:val="24"/>
        </w:rPr>
      </w:pPr>
    </w:p>
    <w:p w14:paraId="06E1F9F2" w14:textId="263E8006" w:rsidR="00F937E5" w:rsidRPr="000A2B08" w:rsidRDefault="00F937E5">
      <w:pPr>
        <w:spacing w:after="0" w:line="240" w:lineRule="auto"/>
        <w:rPr>
          <w:rFonts w:ascii="Times New Roman" w:eastAsia="Times New Roman" w:hAnsi="Times New Roman" w:cs="Times New Roman"/>
          <w:sz w:val="24"/>
          <w:szCs w:val="24"/>
        </w:rPr>
      </w:pPr>
    </w:p>
    <w:p w14:paraId="46C2281E" w14:textId="2189DABF" w:rsidR="00F937E5" w:rsidRPr="000A2B08" w:rsidRDefault="00F937E5">
      <w:pPr>
        <w:spacing w:after="0" w:line="240" w:lineRule="auto"/>
        <w:rPr>
          <w:rFonts w:ascii="Times New Roman" w:eastAsia="Times New Roman" w:hAnsi="Times New Roman" w:cs="Times New Roman"/>
          <w:sz w:val="24"/>
          <w:szCs w:val="24"/>
        </w:rPr>
      </w:pPr>
    </w:p>
    <w:p w14:paraId="40998EAE" w14:textId="5E037304" w:rsidR="00F937E5" w:rsidRPr="000A2B08" w:rsidRDefault="00F937E5">
      <w:pPr>
        <w:spacing w:after="0" w:line="240" w:lineRule="auto"/>
        <w:rPr>
          <w:rFonts w:ascii="Times New Roman" w:eastAsia="Times New Roman" w:hAnsi="Times New Roman" w:cs="Times New Roman"/>
          <w:sz w:val="24"/>
          <w:szCs w:val="24"/>
        </w:rPr>
      </w:pPr>
    </w:p>
    <w:p w14:paraId="45603712" w14:textId="172D867B" w:rsidR="00F937E5" w:rsidRPr="000A2B08" w:rsidRDefault="00F937E5">
      <w:pPr>
        <w:spacing w:after="0" w:line="240" w:lineRule="auto"/>
        <w:rPr>
          <w:rFonts w:ascii="Times New Roman" w:eastAsia="Times New Roman" w:hAnsi="Times New Roman" w:cs="Times New Roman"/>
          <w:sz w:val="24"/>
          <w:szCs w:val="24"/>
        </w:rPr>
      </w:pPr>
    </w:p>
    <w:p w14:paraId="488CE776" w14:textId="60987E58" w:rsidR="00F937E5" w:rsidRPr="000A2B08" w:rsidRDefault="00F937E5">
      <w:pPr>
        <w:spacing w:after="0" w:line="240" w:lineRule="auto"/>
        <w:rPr>
          <w:rFonts w:ascii="Times New Roman" w:eastAsia="Times New Roman" w:hAnsi="Times New Roman" w:cs="Times New Roman"/>
          <w:sz w:val="24"/>
          <w:szCs w:val="24"/>
        </w:rPr>
      </w:pPr>
    </w:p>
    <w:p w14:paraId="5533E60F" w14:textId="430DC376" w:rsidR="00F937E5" w:rsidRPr="000A2B08" w:rsidRDefault="00F937E5">
      <w:pPr>
        <w:spacing w:after="0" w:line="240" w:lineRule="auto"/>
        <w:rPr>
          <w:rFonts w:ascii="Times New Roman" w:eastAsia="Times New Roman" w:hAnsi="Times New Roman" w:cs="Times New Roman"/>
          <w:sz w:val="24"/>
          <w:szCs w:val="24"/>
        </w:rPr>
      </w:pPr>
    </w:p>
    <w:p w14:paraId="021062EF" w14:textId="49B00EDD" w:rsidR="00F937E5" w:rsidRPr="000A2B08" w:rsidRDefault="00F937E5">
      <w:pPr>
        <w:spacing w:after="0" w:line="240" w:lineRule="auto"/>
        <w:rPr>
          <w:rFonts w:ascii="Times New Roman" w:eastAsia="Times New Roman" w:hAnsi="Times New Roman" w:cs="Times New Roman"/>
          <w:sz w:val="24"/>
          <w:szCs w:val="24"/>
        </w:rPr>
      </w:pPr>
    </w:p>
    <w:p w14:paraId="02371C4B" w14:textId="174511DC" w:rsidR="00F937E5" w:rsidRPr="000A2B08" w:rsidRDefault="00F937E5">
      <w:pPr>
        <w:spacing w:after="0" w:line="240" w:lineRule="auto"/>
        <w:rPr>
          <w:rFonts w:ascii="Times New Roman" w:eastAsia="Times New Roman" w:hAnsi="Times New Roman" w:cs="Times New Roman"/>
          <w:sz w:val="24"/>
          <w:szCs w:val="24"/>
        </w:rPr>
      </w:pPr>
    </w:p>
    <w:p w14:paraId="4FCAE9A2" w14:textId="3671CBFC" w:rsidR="00F937E5" w:rsidRPr="000A2B08" w:rsidRDefault="00F937E5">
      <w:pPr>
        <w:spacing w:after="0" w:line="240" w:lineRule="auto"/>
        <w:rPr>
          <w:rFonts w:ascii="Times New Roman" w:eastAsia="Times New Roman" w:hAnsi="Times New Roman" w:cs="Times New Roman"/>
          <w:sz w:val="24"/>
          <w:szCs w:val="24"/>
        </w:rPr>
      </w:pPr>
    </w:p>
    <w:p w14:paraId="46AB5E1C" w14:textId="374630AA" w:rsidR="00F937E5" w:rsidRPr="000A2B08" w:rsidRDefault="00F937E5">
      <w:pPr>
        <w:spacing w:after="0" w:line="240" w:lineRule="auto"/>
        <w:rPr>
          <w:rFonts w:ascii="Times New Roman" w:eastAsia="Times New Roman" w:hAnsi="Times New Roman" w:cs="Times New Roman"/>
          <w:sz w:val="24"/>
          <w:szCs w:val="24"/>
        </w:rPr>
      </w:pPr>
    </w:p>
    <w:p w14:paraId="1AC5B118" w14:textId="2D279633" w:rsidR="00F937E5" w:rsidRPr="000A2B08" w:rsidRDefault="00F937E5">
      <w:pPr>
        <w:spacing w:after="0" w:line="240" w:lineRule="auto"/>
        <w:rPr>
          <w:rFonts w:ascii="Times New Roman" w:eastAsia="Times New Roman" w:hAnsi="Times New Roman" w:cs="Times New Roman"/>
          <w:sz w:val="24"/>
          <w:szCs w:val="24"/>
        </w:rPr>
      </w:pPr>
    </w:p>
    <w:p w14:paraId="62B9EA02" w14:textId="11533382" w:rsidR="00F937E5" w:rsidRPr="000A2B08" w:rsidRDefault="00F937E5">
      <w:pPr>
        <w:spacing w:after="0" w:line="240" w:lineRule="auto"/>
        <w:rPr>
          <w:rFonts w:ascii="Times New Roman" w:eastAsia="Times New Roman" w:hAnsi="Times New Roman" w:cs="Times New Roman"/>
          <w:sz w:val="24"/>
          <w:szCs w:val="24"/>
        </w:rPr>
      </w:pPr>
    </w:p>
    <w:p w14:paraId="74E597F2" w14:textId="1E6C0EC5" w:rsidR="00F937E5" w:rsidRPr="000A2B08" w:rsidRDefault="00F937E5" w:rsidP="00F937E5">
      <w:pPr>
        <w:spacing w:line="360" w:lineRule="auto"/>
        <w:jc w:val="both"/>
        <w:rPr>
          <w:rFonts w:ascii="Times New Roman" w:eastAsia="Times New Roman" w:hAnsi="Times New Roman" w:cs="Times New Roman"/>
          <w:b/>
          <w:bCs/>
          <w:color w:val="FF0000"/>
          <w:sz w:val="24"/>
          <w:szCs w:val="24"/>
        </w:rPr>
      </w:pPr>
      <w:r w:rsidRPr="000A2B08">
        <w:rPr>
          <w:rFonts w:ascii="Times New Roman" w:eastAsia="Times New Roman" w:hAnsi="Times New Roman" w:cs="Times New Roman"/>
          <w:b/>
          <w:bCs/>
          <w:color w:val="FF0000"/>
          <w:sz w:val="24"/>
          <w:szCs w:val="24"/>
        </w:rPr>
        <w:t xml:space="preserve">                                                        </w:t>
      </w:r>
      <w:r w:rsidRPr="000A2B08">
        <w:rPr>
          <w:rFonts w:ascii="Times New Roman" w:eastAsia="Calibri" w:hAnsi="Times New Roman" w:cs="Times New Roman"/>
          <w:b/>
          <w:bCs/>
          <w:color w:val="000000" w:themeColor="text1"/>
          <w:sz w:val="24"/>
          <w:szCs w:val="24"/>
        </w:rPr>
        <w:t xml:space="preserve">Figure 8.6 About </w:t>
      </w:r>
    </w:p>
    <w:p w14:paraId="41870C09" w14:textId="77777777" w:rsidR="00F937E5" w:rsidRPr="000A2B08" w:rsidRDefault="00F937E5">
      <w:pPr>
        <w:spacing w:after="0" w:line="240" w:lineRule="auto"/>
        <w:rPr>
          <w:rFonts w:ascii="Times New Roman" w:eastAsia="Times New Roman" w:hAnsi="Times New Roman" w:cs="Times New Roman"/>
          <w:sz w:val="24"/>
          <w:szCs w:val="24"/>
        </w:rPr>
      </w:pPr>
    </w:p>
    <w:p w14:paraId="6B012792" w14:textId="225E96CA" w:rsidR="00330ACD" w:rsidRPr="000A2B08" w:rsidRDefault="00330ACD">
      <w:pPr>
        <w:spacing w:after="0" w:line="240" w:lineRule="auto"/>
        <w:rPr>
          <w:rFonts w:ascii="Times New Roman" w:eastAsia="Times New Roman" w:hAnsi="Times New Roman" w:cs="Times New Roman"/>
          <w:sz w:val="24"/>
          <w:szCs w:val="24"/>
        </w:rPr>
      </w:pPr>
      <w:r w:rsidRPr="000A2B08">
        <w:rPr>
          <w:rFonts w:ascii="Times New Roman" w:eastAsia="Times New Roman" w:hAnsi="Times New Roman" w:cs="Times New Roman"/>
          <w:sz w:val="24"/>
          <w:szCs w:val="24"/>
        </w:rPr>
        <w:br w:type="page"/>
      </w:r>
    </w:p>
    <w:p w14:paraId="1A85E478" w14:textId="22155BCA" w:rsidR="00EC758D" w:rsidRPr="000A2B08" w:rsidRDefault="00EC758D">
      <w:pPr>
        <w:spacing w:after="0" w:line="240" w:lineRule="auto"/>
        <w:rPr>
          <w:rFonts w:ascii="Times New Roman" w:eastAsia="Times New Roman" w:hAnsi="Times New Roman" w:cs="Times New Roman"/>
          <w:b/>
          <w:bCs/>
          <w:color w:val="FF0000"/>
          <w:sz w:val="24"/>
          <w:szCs w:val="24"/>
        </w:rPr>
      </w:pPr>
    </w:p>
    <w:p w14:paraId="286F2A2D" w14:textId="0F57BFC4" w:rsidR="00330ACD" w:rsidRPr="000A2B08" w:rsidRDefault="00330ACD">
      <w:pPr>
        <w:spacing w:after="0" w:line="240" w:lineRule="auto"/>
        <w:rPr>
          <w:rFonts w:ascii="Times New Roman" w:eastAsia="Times New Roman" w:hAnsi="Times New Roman" w:cs="Times New Roman"/>
          <w:b/>
          <w:bCs/>
          <w:color w:val="FF0000"/>
          <w:sz w:val="24"/>
          <w:szCs w:val="24"/>
        </w:rPr>
      </w:pPr>
    </w:p>
    <w:p w14:paraId="34648C4F" w14:textId="10678A55" w:rsidR="00330ACD" w:rsidRPr="000A2B08" w:rsidRDefault="00330ACD">
      <w:pPr>
        <w:spacing w:after="0" w:line="240" w:lineRule="auto"/>
        <w:rPr>
          <w:rFonts w:ascii="Times New Roman" w:eastAsia="Times New Roman" w:hAnsi="Times New Roman" w:cs="Times New Roman"/>
          <w:b/>
          <w:bCs/>
          <w:color w:val="FF0000"/>
          <w:sz w:val="24"/>
          <w:szCs w:val="24"/>
        </w:rPr>
      </w:pPr>
    </w:p>
    <w:p w14:paraId="6F328F9E" w14:textId="01BC9374" w:rsidR="00330ACD" w:rsidRPr="000A2B08" w:rsidRDefault="00330ACD">
      <w:pPr>
        <w:spacing w:after="0" w:line="240" w:lineRule="auto"/>
        <w:rPr>
          <w:rFonts w:ascii="Times New Roman" w:eastAsia="Times New Roman" w:hAnsi="Times New Roman" w:cs="Times New Roman"/>
          <w:b/>
          <w:bCs/>
          <w:color w:val="FF0000"/>
          <w:sz w:val="24"/>
          <w:szCs w:val="24"/>
        </w:rPr>
      </w:pPr>
    </w:p>
    <w:p w14:paraId="3A718C5A" w14:textId="31222FEA" w:rsidR="00330ACD" w:rsidRPr="000A2B08" w:rsidRDefault="00330ACD">
      <w:pPr>
        <w:spacing w:after="0" w:line="240" w:lineRule="auto"/>
        <w:rPr>
          <w:rFonts w:ascii="Times New Roman" w:eastAsia="Times New Roman" w:hAnsi="Times New Roman" w:cs="Times New Roman"/>
          <w:b/>
          <w:bCs/>
          <w:color w:val="FF0000"/>
          <w:sz w:val="24"/>
          <w:szCs w:val="24"/>
        </w:rPr>
      </w:pPr>
    </w:p>
    <w:p w14:paraId="0794FEF9" w14:textId="7A065D90" w:rsidR="00330ACD" w:rsidRPr="000A2B08" w:rsidRDefault="00330ACD">
      <w:pPr>
        <w:spacing w:after="0" w:line="240" w:lineRule="auto"/>
        <w:rPr>
          <w:rFonts w:ascii="Times New Roman" w:eastAsia="Times New Roman" w:hAnsi="Times New Roman" w:cs="Times New Roman"/>
          <w:b/>
          <w:bCs/>
          <w:color w:val="FF0000"/>
          <w:sz w:val="24"/>
          <w:szCs w:val="24"/>
        </w:rPr>
      </w:pPr>
    </w:p>
    <w:p w14:paraId="6140459C" w14:textId="79BB6BE0" w:rsidR="00330ACD" w:rsidRPr="000A2B08" w:rsidRDefault="00330ACD">
      <w:pPr>
        <w:spacing w:after="0" w:line="240" w:lineRule="auto"/>
        <w:rPr>
          <w:rFonts w:ascii="Times New Roman" w:eastAsia="Times New Roman" w:hAnsi="Times New Roman" w:cs="Times New Roman"/>
          <w:b/>
          <w:bCs/>
          <w:color w:val="FF0000"/>
          <w:sz w:val="24"/>
          <w:szCs w:val="24"/>
        </w:rPr>
      </w:pPr>
    </w:p>
    <w:p w14:paraId="26267A65" w14:textId="2D323EA6" w:rsidR="00330ACD" w:rsidRPr="000A2B08" w:rsidRDefault="00330ACD">
      <w:pPr>
        <w:spacing w:after="0" w:line="240" w:lineRule="auto"/>
        <w:rPr>
          <w:rFonts w:ascii="Times New Roman" w:eastAsia="Times New Roman" w:hAnsi="Times New Roman" w:cs="Times New Roman"/>
          <w:b/>
          <w:bCs/>
          <w:color w:val="FF0000"/>
          <w:sz w:val="24"/>
          <w:szCs w:val="24"/>
        </w:rPr>
      </w:pPr>
    </w:p>
    <w:p w14:paraId="7B9A247E" w14:textId="6376ECD5" w:rsidR="00330ACD" w:rsidRPr="000A2B08" w:rsidRDefault="00330ACD">
      <w:pPr>
        <w:spacing w:after="0" w:line="240" w:lineRule="auto"/>
        <w:rPr>
          <w:rFonts w:ascii="Times New Roman" w:eastAsia="Times New Roman" w:hAnsi="Times New Roman" w:cs="Times New Roman"/>
          <w:b/>
          <w:bCs/>
          <w:color w:val="FF0000"/>
          <w:sz w:val="24"/>
          <w:szCs w:val="24"/>
        </w:rPr>
      </w:pPr>
    </w:p>
    <w:p w14:paraId="64689958" w14:textId="1BCFA960" w:rsidR="00330ACD" w:rsidRPr="000A2B08" w:rsidRDefault="00330ACD">
      <w:pPr>
        <w:spacing w:after="0" w:line="240" w:lineRule="auto"/>
        <w:rPr>
          <w:rFonts w:ascii="Times New Roman" w:eastAsia="Times New Roman" w:hAnsi="Times New Roman" w:cs="Times New Roman"/>
          <w:b/>
          <w:bCs/>
          <w:color w:val="FF0000"/>
          <w:sz w:val="24"/>
          <w:szCs w:val="24"/>
        </w:rPr>
      </w:pPr>
    </w:p>
    <w:p w14:paraId="08A18AA4" w14:textId="385062FC" w:rsidR="00330ACD" w:rsidRPr="000A2B08" w:rsidRDefault="00330ACD">
      <w:pPr>
        <w:spacing w:after="0" w:line="240" w:lineRule="auto"/>
        <w:rPr>
          <w:rFonts w:ascii="Times New Roman" w:eastAsia="Times New Roman" w:hAnsi="Times New Roman" w:cs="Times New Roman"/>
          <w:b/>
          <w:bCs/>
          <w:color w:val="FF0000"/>
          <w:sz w:val="24"/>
          <w:szCs w:val="24"/>
        </w:rPr>
      </w:pPr>
    </w:p>
    <w:p w14:paraId="7EF23A3B" w14:textId="327F6260" w:rsidR="00330ACD" w:rsidRPr="000A2B08" w:rsidRDefault="00330ACD">
      <w:pPr>
        <w:spacing w:after="0" w:line="240" w:lineRule="auto"/>
        <w:rPr>
          <w:rFonts w:ascii="Times New Roman" w:eastAsia="Times New Roman" w:hAnsi="Times New Roman" w:cs="Times New Roman"/>
          <w:b/>
          <w:bCs/>
          <w:color w:val="FF0000"/>
          <w:sz w:val="24"/>
          <w:szCs w:val="24"/>
        </w:rPr>
      </w:pPr>
    </w:p>
    <w:p w14:paraId="5BEDC94D" w14:textId="4C50734D" w:rsidR="00F937E5" w:rsidRPr="000A2B08" w:rsidRDefault="00F937E5">
      <w:pPr>
        <w:spacing w:after="0" w:line="240" w:lineRule="auto"/>
        <w:rPr>
          <w:rFonts w:ascii="Times New Roman" w:eastAsia="Times New Roman" w:hAnsi="Times New Roman" w:cs="Times New Roman"/>
          <w:b/>
          <w:bCs/>
          <w:color w:val="FF0000"/>
          <w:sz w:val="24"/>
          <w:szCs w:val="24"/>
        </w:rPr>
      </w:pPr>
    </w:p>
    <w:p w14:paraId="45643321" w14:textId="77777777" w:rsidR="00F937E5" w:rsidRPr="000A2B08" w:rsidRDefault="00F937E5">
      <w:pPr>
        <w:spacing w:after="0" w:line="240" w:lineRule="auto"/>
        <w:rPr>
          <w:rFonts w:ascii="Times New Roman" w:eastAsia="Times New Roman" w:hAnsi="Times New Roman" w:cs="Times New Roman"/>
          <w:b/>
          <w:bCs/>
          <w:color w:val="FF0000"/>
          <w:sz w:val="24"/>
          <w:szCs w:val="24"/>
        </w:rPr>
      </w:pPr>
    </w:p>
    <w:p w14:paraId="40709D1A" w14:textId="77777777" w:rsidR="00330ACD" w:rsidRPr="000A2B08" w:rsidRDefault="00330ACD" w:rsidP="00330ACD">
      <w:pPr>
        <w:pStyle w:val="BodyText"/>
      </w:pPr>
      <w:r w:rsidRPr="000A2B08">
        <w:rPr>
          <w:b/>
          <w:bCs/>
          <w:color w:val="FF0000"/>
        </w:rPr>
        <w:t xml:space="preserve">                                        </w:t>
      </w:r>
    </w:p>
    <w:p w14:paraId="3B47C00B" w14:textId="77777777" w:rsidR="00330ACD" w:rsidRPr="000A2B08" w:rsidRDefault="00330ACD" w:rsidP="00330ACD">
      <w:pPr>
        <w:pStyle w:val="BodyText"/>
      </w:pPr>
    </w:p>
    <w:p w14:paraId="4A9F386B" w14:textId="77777777" w:rsidR="00330ACD" w:rsidRPr="000A2B08" w:rsidRDefault="00330ACD" w:rsidP="00330ACD">
      <w:pPr>
        <w:pStyle w:val="BodyText"/>
      </w:pPr>
    </w:p>
    <w:p w14:paraId="59443337" w14:textId="77777777" w:rsidR="00330ACD" w:rsidRPr="000A2B08" w:rsidRDefault="00330ACD" w:rsidP="00330ACD">
      <w:pPr>
        <w:pStyle w:val="BodyText"/>
      </w:pPr>
    </w:p>
    <w:p w14:paraId="286DB6B9" w14:textId="6D4A3C39" w:rsidR="00330ACD" w:rsidRPr="000A2B08" w:rsidRDefault="00330ACD" w:rsidP="00330ACD">
      <w:pPr>
        <w:spacing w:before="260"/>
        <w:ind w:left="491" w:right="470"/>
        <w:jc w:val="center"/>
        <w:rPr>
          <w:rFonts w:ascii="Times New Roman" w:hAnsi="Times New Roman" w:cs="Times New Roman"/>
          <w:b/>
          <w:color w:val="FF0000"/>
          <w:sz w:val="32"/>
          <w:szCs w:val="32"/>
        </w:rPr>
      </w:pPr>
      <w:r w:rsidRPr="000A2B08">
        <w:rPr>
          <w:rFonts w:ascii="Times New Roman" w:hAnsi="Times New Roman" w:cs="Times New Roman"/>
          <w:b/>
          <w:color w:val="FF0000"/>
          <w:sz w:val="32"/>
          <w:szCs w:val="32"/>
        </w:rPr>
        <w:t xml:space="preserve">CHAPTER </w:t>
      </w:r>
      <w:r w:rsidR="005C5B14">
        <w:rPr>
          <w:rFonts w:ascii="Times New Roman" w:hAnsi="Times New Roman" w:cs="Times New Roman"/>
          <w:b/>
          <w:color w:val="FF0000"/>
          <w:sz w:val="32"/>
          <w:szCs w:val="32"/>
        </w:rPr>
        <w:t>9</w:t>
      </w:r>
    </w:p>
    <w:p w14:paraId="317387B4" w14:textId="77777777" w:rsidR="001A3611" w:rsidRPr="000A2B08" w:rsidRDefault="001A3611" w:rsidP="00330ACD">
      <w:pPr>
        <w:spacing w:before="260"/>
        <w:ind w:left="491" w:right="470"/>
        <w:jc w:val="center"/>
        <w:rPr>
          <w:rFonts w:ascii="Times New Roman" w:hAnsi="Times New Roman" w:cs="Times New Roman"/>
          <w:b/>
          <w:color w:val="FF0000"/>
          <w:sz w:val="32"/>
          <w:szCs w:val="32"/>
        </w:rPr>
      </w:pPr>
    </w:p>
    <w:p w14:paraId="1407A6B5" w14:textId="164E28B6" w:rsidR="00330ACD" w:rsidRPr="000A2B08" w:rsidRDefault="00330ACD" w:rsidP="00330ACD">
      <w:pPr>
        <w:spacing w:before="263"/>
        <w:ind w:left="491" w:right="475"/>
        <w:jc w:val="center"/>
        <w:rPr>
          <w:rFonts w:ascii="Times New Roman" w:hAnsi="Times New Roman" w:cs="Times New Roman"/>
          <w:b/>
          <w:color w:val="FF0000"/>
          <w:sz w:val="32"/>
          <w:szCs w:val="32"/>
        </w:rPr>
      </w:pPr>
      <w:r w:rsidRPr="000A2B08">
        <w:rPr>
          <w:rFonts w:ascii="Times New Roman" w:hAnsi="Times New Roman" w:cs="Times New Roman"/>
          <w:b/>
          <w:color w:val="FF0000"/>
          <w:sz w:val="32"/>
          <w:szCs w:val="32"/>
        </w:rPr>
        <w:t>CONC</w:t>
      </w:r>
      <w:r w:rsidR="001A3611" w:rsidRPr="000A2B08">
        <w:rPr>
          <w:rFonts w:ascii="Times New Roman" w:hAnsi="Times New Roman" w:cs="Times New Roman"/>
          <w:b/>
          <w:color w:val="FF0000"/>
          <w:sz w:val="32"/>
          <w:szCs w:val="32"/>
        </w:rPr>
        <w:t>LUSION</w:t>
      </w:r>
      <w:r w:rsidRPr="000A2B08">
        <w:rPr>
          <w:rFonts w:ascii="Times New Roman" w:hAnsi="Times New Roman" w:cs="Times New Roman"/>
          <w:b/>
          <w:color w:val="FF0000"/>
          <w:sz w:val="32"/>
          <w:szCs w:val="32"/>
        </w:rPr>
        <w:t xml:space="preserve"> AND FUTURE SCOPE</w:t>
      </w:r>
    </w:p>
    <w:p w14:paraId="7653BFBF" w14:textId="77777777" w:rsidR="00330ACD" w:rsidRPr="000A2B08" w:rsidRDefault="00330ACD">
      <w:pPr>
        <w:spacing w:after="0" w:line="240" w:lineRule="auto"/>
        <w:rPr>
          <w:rFonts w:ascii="Times New Roman" w:hAnsi="Times New Roman" w:cs="Times New Roman"/>
          <w:b/>
          <w:sz w:val="24"/>
          <w:szCs w:val="24"/>
        </w:rPr>
      </w:pPr>
      <w:r w:rsidRPr="000A2B08">
        <w:rPr>
          <w:rFonts w:ascii="Times New Roman" w:hAnsi="Times New Roman" w:cs="Times New Roman"/>
          <w:b/>
          <w:sz w:val="24"/>
          <w:szCs w:val="24"/>
        </w:rPr>
        <w:br w:type="page"/>
      </w:r>
    </w:p>
    <w:p w14:paraId="21EC0EF6" w14:textId="1D8086F1" w:rsidR="008E5299" w:rsidRPr="000A2B08" w:rsidRDefault="004F2EFF" w:rsidP="001A3611">
      <w:pPr>
        <w:widowControl w:val="0"/>
        <w:tabs>
          <w:tab w:val="left" w:pos="912"/>
        </w:tabs>
        <w:autoSpaceDE w:val="0"/>
        <w:autoSpaceDN w:val="0"/>
        <w:spacing w:before="65" w:after="0" w:line="240" w:lineRule="auto"/>
        <w:rPr>
          <w:rFonts w:ascii="Times New Roman" w:hAnsi="Times New Roman" w:cs="Times New Roman"/>
          <w:b/>
          <w:color w:val="FF0000"/>
          <w:sz w:val="24"/>
          <w:szCs w:val="24"/>
        </w:rPr>
      </w:pPr>
      <w:r>
        <w:rPr>
          <w:rFonts w:ascii="Times New Roman" w:hAnsi="Times New Roman" w:cs="Times New Roman"/>
          <w:b/>
          <w:color w:val="FF0000"/>
          <w:sz w:val="24"/>
          <w:szCs w:val="24"/>
        </w:rPr>
        <w:lastRenderedPageBreak/>
        <w:t>9</w:t>
      </w:r>
      <w:r w:rsidR="008E5299" w:rsidRPr="000A2B08">
        <w:rPr>
          <w:rFonts w:ascii="Times New Roman" w:hAnsi="Times New Roman" w:cs="Times New Roman"/>
          <w:b/>
          <w:color w:val="FF0000"/>
          <w:sz w:val="24"/>
          <w:szCs w:val="24"/>
        </w:rPr>
        <w:t>.1</w:t>
      </w:r>
      <w:r>
        <w:rPr>
          <w:rFonts w:ascii="Times New Roman" w:hAnsi="Times New Roman" w:cs="Times New Roman"/>
          <w:b/>
          <w:color w:val="FF0000"/>
          <w:sz w:val="24"/>
          <w:szCs w:val="24"/>
        </w:rPr>
        <w:t xml:space="preserve"> </w:t>
      </w:r>
      <w:r w:rsidR="008E5299" w:rsidRPr="000A2B08">
        <w:rPr>
          <w:rFonts w:ascii="Times New Roman" w:hAnsi="Times New Roman" w:cs="Times New Roman"/>
          <w:b/>
          <w:color w:val="FF0000"/>
          <w:sz w:val="24"/>
          <w:szCs w:val="24"/>
        </w:rPr>
        <w:t>CON</w:t>
      </w:r>
      <w:r w:rsidR="001A3611" w:rsidRPr="000A2B08">
        <w:rPr>
          <w:rFonts w:ascii="Times New Roman" w:hAnsi="Times New Roman" w:cs="Times New Roman"/>
          <w:b/>
          <w:color w:val="FF0000"/>
          <w:sz w:val="24"/>
          <w:szCs w:val="24"/>
        </w:rPr>
        <w:t>CLUSI</w:t>
      </w:r>
      <w:r w:rsidR="008E5299" w:rsidRPr="000A2B08">
        <w:rPr>
          <w:rFonts w:ascii="Times New Roman" w:hAnsi="Times New Roman" w:cs="Times New Roman"/>
          <w:b/>
          <w:color w:val="FF0000"/>
          <w:sz w:val="24"/>
          <w:szCs w:val="24"/>
        </w:rPr>
        <w:t>ON AND FUTURE</w:t>
      </w:r>
      <w:r w:rsidR="008E5299" w:rsidRPr="000A2B08">
        <w:rPr>
          <w:rFonts w:ascii="Times New Roman" w:hAnsi="Times New Roman" w:cs="Times New Roman"/>
          <w:b/>
          <w:color w:val="FF0000"/>
          <w:spacing w:val="-2"/>
          <w:sz w:val="24"/>
          <w:szCs w:val="24"/>
        </w:rPr>
        <w:t xml:space="preserve"> </w:t>
      </w:r>
      <w:r w:rsidR="008E5299" w:rsidRPr="000A2B08">
        <w:rPr>
          <w:rFonts w:ascii="Times New Roman" w:hAnsi="Times New Roman" w:cs="Times New Roman"/>
          <w:b/>
          <w:color w:val="FF0000"/>
          <w:sz w:val="24"/>
          <w:szCs w:val="24"/>
        </w:rPr>
        <w:t>SCOPE</w:t>
      </w:r>
    </w:p>
    <w:p w14:paraId="362A8F0C" w14:textId="77777777" w:rsidR="001A3611" w:rsidRPr="000A2B08" w:rsidRDefault="001A3611" w:rsidP="001A3611">
      <w:pPr>
        <w:widowControl w:val="0"/>
        <w:tabs>
          <w:tab w:val="left" w:pos="912"/>
        </w:tabs>
        <w:autoSpaceDE w:val="0"/>
        <w:autoSpaceDN w:val="0"/>
        <w:spacing w:before="65" w:after="0" w:line="240" w:lineRule="auto"/>
        <w:rPr>
          <w:rFonts w:ascii="Times New Roman" w:hAnsi="Times New Roman" w:cs="Times New Roman"/>
          <w:b/>
          <w:color w:val="FF0000"/>
          <w:sz w:val="24"/>
          <w:szCs w:val="24"/>
        </w:rPr>
      </w:pPr>
    </w:p>
    <w:p w14:paraId="4D904096" w14:textId="0DD6BC51" w:rsidR="008E5299" w:rsidRPr="000A2B08" w:rsidRDefault="008E5299" w:rsidP="000A2B08">
      <w:pPr>
        <w:spacing w:after="96" w:line="360" w:lineRule="auto"/>
        <w:ind w:right="20"/>
        <w:jc w:val="both"/>
        <w:rPr>
          <w:rFonts w:ascii="Times New Roman" w:hAnsi="Times New Roman" w:cs="Times New Roman"/>
          <w:sz w:val="24"/>
          <w:szCs w:val="24"/>
        </w:rPr>
      </w:pPr>
      <w:r w:rsidRPr="000A2B08">
        <w:rPr>
          <w:rFonts w:ascii="Times New Roman" w:hAnsi="Times New Roman" w:cs="Times New Roman"/>
          <w:sz w:val="24"/>
          <w:szCs w:val="24"/>
        </w:rPr>
        <w:t>This part closes the proposed framework. Fostering a constant voice acknowledgment system is planned. For highlight extraction, it utilizes MFCC, and for preparing, it utilizes GMM. The voice is first caught utilizing a receiver, and afterward voice highlights are recovered. The Hamming window is utilized to diminish discontinuities at the casing's edge, bringing about smooth recurrence transmission in discourse signals. Mel Recurrence Cepstral Coefficients produces 15 MFCC coefficients utilizing 40 Mel channels. These coefficients are hence shipped off GMM to be utilized in the preparation stage. The speaker is recognized by contrasting the log likelihood with the framework's predefined edge. It diminishes how much work expected to recall the passwords in general. The application helps with the security of all text records, photographs, recordings, and different media. It keeps unapproved clients from getting entrance. The application is made considerably safer by involving a voice security strategy for verification and afterward encoding the records. Cryptography innovation (AES Encryption) expands the security framework by basically dispensing with the chance of a split the difference. Accordingly, another security arrangement has been fostered that permits you to lock and open your records while likewise putting away them in the cloud. This program is likewise incredibly easy to understand and practical.</w:t>
      </w:r>
    </w:p>
    <w:p w14:paraId="79A4F709" w14:textId="5AD2BF69" w:rsidR="008E5299" w:rsidRPr="000A2B08" w:rsidRDefault="004F2EFF" w:rsidP="000A2B08">
      <w:pPr>
        <w:spacing w:after="0" w:line="360" w:lineRule="auto"/>
        <w:rPr>
          <w:rFonts w:ascii="Times New Roman" w:hAnsi="Times New Roman" w:cs="Times New Roman"/>
          <w:b/>
          <w:color w:val="FF0000"/>
          <w:sz w:val="24"/>
          <w:szCs w:val="24"/>
        </w:rPr>
      </w:pPr>
      <w:r>
        <w:rPr>
          <w:rFonts w:ascii="Times New Roman" w:hAnsi="Times New Roman" w:cs="Times New Roman"/>
          <w:b/>
          <w:color w:val="FF0000"/>
          <w:sz w:val="24"/>
          <w:szCs w:val="24"/>
        </w:rPr>
        <w:t>9</w:t>
      </w:r>
      <w:r w:rsidR="008E5299" w:rsidRPr="000A2B08">
        <w:rPr>
          <w:rFonts w:ascii="Times New Roman" w:hAnsi="Times New Roman" w:cs="Times New Roman"/>
          <w:b/>
          <w:color w:val="FF0000"/>
          <w:sz w:val="24"/>
          <w:szCs w:val="24"/>
        </w:rPr>
        <w:t>.2</w:t>
      </w:r>
      <w:r>
        <w:rPr>
          <w:rFonts w:ascii="Times New Roman" w:hAnsi="Times New Roman" w:cs="Times New Roman"/>
          <w:b/>
          <w:color w:val="FF0000"/>
          <w:sz w:val="24"/>
          <w:szCs w:val="24"/>
        </w:rPr>
        <w:t xml:space="preserve"> </w:t>
      </w:r>
      <w:r w:rsidR="008E5299" w:rsidRPr="000A2B08">
        <w:rPr>
          <w:rFonts w:ascii="Times New Roman" w:hAnsi="Times New Roman" w:cs="Times New Roman"/>
          <w:b/>
          <w:color w:val="FF0000"/>
          <w:sz w:val="24"/>
          <w:szCs w:val="24"/>
        </w:rPr>
        <w:t>REFERENCES</w:t>
      </w:r>
    </w:p>
    <w:p w14:paraId="405B7516" w14:textId="77777777" w:rsidR="001A3611" w:rsidRPr="000A2B08" w:rsidRDefault="001A3611" w:rsidP="000A2B08">
      <w:pPr>
        <w:spacing w:after="0" w:line="360" w:lineRule="auto"/>
        <w:rPr>
          <w:rFonts w:ascii="Times New Roman" w:hAnsi="Times New Roman" w:cs="Times New Roman"/>
          <w:sz w:val="24"/>
          <w:szCs w:val="24"/>
        </w:rPr>
      </w:pPr>
    </w:p>
    <w:p w14:paraId="48A5FBD2" w14:textId="330F5B00" w:rsidR="008E5299" w:rsidRPr="000A2B08" w:rsidRDefault="008E5299" w:rsidP="000A2B08">
      <w:pPr>
        <w:pStyle w:val="ListParagraph"/>
        <w:widowControl w:val="0"/>
        <w:numPr>
          <w:ilvl w:val="0"/>
          <w:numId w:val="30"/>
        </w:numPr>
        <w:autoSpaceDE w:val="0"/>
        <w:autoSpaceDN w:val="0"/>
        <w:spacing w:after="96" w:line="360" w:lineRule="auto"/>
        <w:ind w:right="20"/>
        <w:contextualSpacing w:val="0"/>
        <w:jc w:val="both"/>
        <w:rPr>
          <w:rFonts w:ascii="Times New Roman" w:hAnsi="Times New Roman" w:cs="Times New Roman"/>
          <w:sz w:val="24"/>
          <w:szCs w:val="24"/>
        </w:rPr>
      </w:pPr>
      <w:r w:rsidRPr="000A2B08">
        <w:rPr>
          <w:rFonts w:ascii="Times New Roman" w:hAnsi="Times New Roman" w:cs="Times New Roman"/>
          <w:sz w:val="24"/>
          <w:szCs w:val="24"/>
        </w:rPr>
        <w:t xml:space="preserve"> A Programmed Speaker Acknowledgment Framework Jun 2005</w:t>
      </w:r>
    </w:p>
    <w:p w14:paraId="4E633032" w14:textId="77777777" w:rsidR="00EC5814" w:rsidRDefault="00EC5814" w:rsidP="00EC5814">
      <w:pPr>
        <w:pStyle w:val="ListParagraph"/>
        <w:widowControl w:val="0"/>
        <w:numPr>
          <w:ilvl w:val="0"/>
          <w:numId w:val="30"/>
        </w:numPr>
        <w:autoSpaceDE w:val="0"/>
        <w:autoSpaceDN w:val="0"/>
        <w:spacing w:after="96" w:line="360" w:lineRule="auto"/>
        <w:ind w:right="20"/>
        <w:contextualSpacing w:val="0"/>
        <w:jc w:val="both"/>
        <w:rPr>
          <w:rFonts w:ascii="Times New Roman" w:hAnsi="Times New Roman" w:cs="Times New Roman"/>
          <w:sz w:val="24"/>
          <w:szCs w:val="24"/>
        </w:rPr>
      </w:pPr>
      <w:r>
        <w:rPr>
          <w:rFonts w:ascii="Times New Roman" w:hAnsi="Times New Roman" w:cs="Times New Roman"/>
          <w:sz w:val="24"/>
          <w:szCs w:val="24"/>
        </w:rPr>
        <w:t xml:space="preserve"> </w:t>
      </w:r>
      <w:r w:rsidR="008E5299" w:rsidRPr="000A2B08">
        <w:rPr>
          <w:rFonts w:ascii="Times New Roman" w:hAnsi="Times New Roman" w:cs="Times New Roman"/>
          <w:sz w:val="24"/>
          <w:szCs w:val="24"/>
        </w:rPr>
        <w:t>Do, Minh N. "A Programmed Speaker Acknowledgment Framework", Computerized Signal Handling Smaller than normal Task. 14 June 2005.</w:t>
      </w:r>
    </w:p>
    <w:p w14:paraId="3B39778B" w14:textId="181DE83D" w:rsidR="008E5299" w:rsidRPr="00EC5814" w:rsidRDefault="008E5299" w:rsidP="00EC5814">
      <w:pPr>
        <w:pStyle w:val="ListParagraph"/>
        <w:widowControl w:val="0"/>
        <w:numPr>
          <w:ilvl w:val="0"/>
          <w:numId w:val="30"/>
        </w:numPr>
        <w:autoSpaceDE w:val="0"/>
        <w:autoSpaceDN w:val="0"/>
        <w:spacing w:after="96" w:line="360" w:lineRule="auto"/>
        <w:ind w:right="20"/>
        <w:contextualSpacing w:val="0"/>
        <w:jc w:val="both"/>
        <w:rPr>
          <w:rFonts w:ascii="Times New Roman" w:hAnsi="Times New Roman" w:cs="Times New Roman"/>
          <w:sz w:val="24"/>
          <w:szCs w:val="24"/>
        </w:rPr>
      </w:pPr>
      <w:r w:rsidRPr="00EC5814">
        <w:rPr>
          <w:rFonts w:ascii="Times New Roman" w:hAnsi="Times New Roman" w:cs="Times New Roman"/>
          <w:sz w:val="24"/>
          <w:szCs w:val="24"/>
        </w:rPr>
        <w:t>Md. Rashidul Hasan, Mustafa Jamil, Md. Golam Rabbani and Md. Saifur Rahman, "Speaker ID utilizing Mel recurrence Cepstral coefficients", third Worldwide Gathering on Electrical and PC Designing ICECE 2004, 28-30 December 2004.</w:t>
      </w:r>
    </w:p>
    <w:p w14:paraId="26ABEB0F" w14:textId="4E3CC54E" w:rsidR="008E5299" w:rsidRPr="000A2B08" w:rsidRDefault="008E5299" w:rsidP="000A2B08">
      <w:pPr>
        <w:pStyle w:val="ListParagraph"/>
        <w:widowControl w:val="0"/>
        <w:numPr>
          <w:ilvl w:val="0"/>
          <w:numId w:val="30"/>
        </w:numPr>
        <w:autoSpaceDE w:val="0"/>
        <w:autoSpaceDN w:val="0"/>
        <w:spacing w:after="96" w:line="360" w:lineRule="auto"/>
        <w:ind w:right="20"/>
        <w:contextualSpacing w:val="0"/>
        <w:jc w:val="both"/>
        <w:rPr>
          <w:rFonts w:ascii="Times New Roman" w:hAnsi="Times New Roman" w:cs="Times New Roman"/>
          <w:sz w:val="24"/>
          <w:szCs w:val="24"/>
        </w:rPr>
      </w:pPr>
      <w:r w:rsidRPr="000A2B08">
        <w:rPr>
          <w:rFonts w:ascii="Times New Roman" w:hAnsi="Times New Roman" w:cs="Times New Roman"/>
          <w:sz w:val="24"/>
          <w:szCs w:val="24"/>
        </w:rPr>
        <w:t>Productive Speaker Recognizable proof and Recovery Examination of various boundaries utilized in GMM based programmed voice acknowledgment Aug 2011</w:t>
      </w:r>
    </w:p>
    <w:p w14:paraId="1A1C53B2" w14:textId="59DDF85E" w:rsidR="00330ACD" w:rsidRPr="008552A6" w:rsidRDefault="008E5299" w:rsidP="008552A6">
      <w:pPr>
        <w:pStyle w:val="ListParagraph"/>
        <w:widowControl w:val="0"/>
        <w:numPr>
          <w:ilvl w:val="0"/>
          <w:numId w:val="30"/>
        </w:numPr>
        <w:autoSpaceDE w:val="0"/>
        <w:autoSpaceDN w:val="0"/>
        <w:spacing w:after="96" w:line="360" w:lineRule="auto"/>
        <w:ind w:right="20"/>
        <w:contextualSpacing w:val="0"/>
        <w:jc w:val="both"/>
        <w:rPr>
          <w:rFonts w:ascii="Times New Roman" w:hAnsi="Times New Roman" w:cs="Times New Roman"/>
          <w:sz w:val="24"/>
          <w:szCs w:val="24"/>
        </w:rPr>
      </w:pPr>
      <w:r w:rsidRPr="000A2B08">
        <w:rPr>
          <w:rFonts w:ascii="Times New Roman" w:hAnsi="Times New Roman" w:cs="Times New Roman"/>
          <w:sz w:val="24"/>
          <w:szCs w:val="24"/>
        </w:rPr>
        <w:t>Hagai Aronowitz, David Burshtein, " Productive Speaker Recognizable proof and Recovery</w:t>
      </w:r>
      <w:r w:rsidR="00817DBA">
        <w:rPr>
          <w:rFonts w:ascii="Times New Roman" w:hAnsi="Times New Roman" w:cs="Times New Roman"/>
          <w:sz w:val="24"/>
          <w:szCs w:val="24"/>
        </w:rPr>
        <w:t xml:space="preserve"> </w:t>
      </w:r>
      <w:r w:rsidRPr="000A2B08">
        <w:rPr>
          <w:rFonts w:ascii="Times New Roman" w:hAnsi="Times New Roman" w:cs="Times New Roman"/>
          <w:sz w:val="24"/>
          <w:szCs w:val="24"/>
        </w:rPr>
        <w:t>http://en.wikipedia.org/wiki/MATLAB. http://www.mathworks.com/help/pdf_doc/matlab/getstart.pdf</w:t>
      </w:r>
      <w:r w:rsidR="008552A6">
        <w:rPr>
          <w:rFonts w:ascii="Times New Roman" w:hAnsi="Times New Roman" w:cs="Times New Roman"/>
          <w:sz w:val="24"/>
          <w:szCs w:val="24"/>
        </w:rPr>
        <w:t>.</w:t>
      </w:r>
    </w:p>
    <w:sectPr w:rsidR="00330ACD" w:rsidRPr="008552A6" w:rsidSect="004F0A3A">
      <w:footerReference w:type="defaul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2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A53F9" w14:textId="77777777" w:rsidR="002B5B90" w:rsidRDefault="002B5B90">
      <w:pPr>
        <w:spacing w:line="240" w:lineRule="auto"/>
      </w:pPr>
      <w:r>
        <w:separator/>
      </w:r>
    </w:p>
  </w:endnote>
  <w:endnote w:type="continuationSeparator" w:id="0">
    <w:p w14:paraId="612A6952" w14:textId="77777777" w:rsidR="002B5B90" w:rsidRDefault="002B5B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849408"/>
      <w:docPartObj>
        <w:docPartGallery w:val="Page Numbers (Bottom of Page)"/>
        <w:docPartUnique/>
      </w:docPartObj>
    </w:sdtPr>
    <w:sdtEndPr>
      <w:rPr>
        <w:noProof/>
      </w:rPr>
    </w:sdtEndPr>
    <w:sdtContent>
      <w:p w14:paraId="7AF25614" w14:textId="70754EE2" w:rsidR="00500C8E" w:rsidRDefault="00500C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0C6897" w14:textId="330942B8" w:rsidR="002D01CE" w:rsidRDefault="002D01CE" w:rsidP="008F5655">
    <w:pPr>
      <w:pStyle w:val="Footer"/>
      <w:tabs>
        <w:tab w:val="clear" w:pos="4680"/>
        <w:tab w:val="clear" w:pos="9360"/>
        <w:tab w:val="right" w:pos="9026"/>
      </w:tabs>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9720144"/>
      <w:docPartObj>
        <w:docPartGallery w:val="Page Numbers (Bottom of Page)"/>
        <w:docPartUnique/>
      </w:docPartObj>
    </w:sdtPr>
    <w:sdtEndPr>
      <w:rPr>
        <w:noProof/>
      </w:rPr>
    </w:sdtEndPr>
    <w:sdtContent>
      <w:p w14:paraId="34D830ED" w14:textId="12EC3FCB" w:rsidR="004F0A3A" w:rsidRDefault="004F0A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38FA54" w14:textId="742C9134" w:rsidR="004F0A3A" w:rsidRDefault="004F0A3A" w:rsidP="004F0A3A">
    <w:pPr>
      <w:pStyle w:val="Footer"/>
      <w:jc w:val="right"/>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39B56" w14:textId="77777777" w:rsidR="002B5B90" w:rsidRDefault="002B5B90">
      <w:pPr>
        <w:spacing w:after="0" w:line="240" w:lineRule="auto"/>
      </w:pPr>
      <w:r>
        <w:separator/>
      </w:r>
    </w:p>
  </w:footnote>
  <w:footnote w:type="continuationSeparator" w:id="0">
    <w:p w14:paraId="04E4738C" w14:textId="77777777" w:rsidR="002B5B90" w:rsidRDefault="002B5B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205925"/>
    <w:multiLevelType w:val="multilevel"/>
    <w:tmpl w:val="BF20592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Times New Roman"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Times New Roman"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53208E"/>
    <w:multiLevelType w:val="multilevel"/>
    <w:tmpl w:val="005320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1780264"/>
    <w:multiLevelType w:val="multilevel"/>
    <w:tmpl w:val="D8C0C0E0"/>
    <w:lvl w:ilvl="0">
      <w:start w:val="1"/>
      <w:numFmt w:val="decimal"/>
      <w:lvlText w:val="%1."/>
      <w:lvlJc w:val="left"/>
      <w:pPr>
        <w:ind w:left="1400" w:hanging="360"/>
      </w:pPr>
    </w:lvl>
    <w:lvl w:ilvl="1">
      <w:start w:val="3"/>
      <w:numFmt w:val="decimal"/>
      <w:isLgl/>
      <w:lvlText w:val="%1.%2"/>
      <w:lvlJc w:val="left"/>
      <w:pPr>
        <w:ind w:left="1664" w:hanging="624"/>
      </w:pPr>
      <w:rPr>
        <w:rFonts w:hint="default"/>
      </w:rPr>
    </w:lvl>
    <w:lvl w:ilvl="2">
      <w:start w:val="4"/>
      <w:numFmt w:val="decimal"/>
      <w:isLgl/>
      <w:lvlText w:val="%1.%2.%3"/>
      <w:lvlJc w:val="left"/>
      <w:pPr>
        <w:ind w:left="1760"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120" w:hanging="1080"/>
      </w:pPr>
      <w:rPr>
        <w:rFonts w:hint="default"/>
      </w:rPr>
    </w:lvl>
    <w:lvl w:ilvl="6">
      <w:start w:val="1"/>
      <w:numFmt w:val="decimal"/>
      <w:isLgl/>
      <w:lvlText w:val="%1.%2.%3.%4.%5.%6.%7"/>
      <w:lvlJc w:val="left"/>
      <w:pPr>
        <w:ind w:left="2480" w:hanging="1440"/>
      </w:pPr>
      <w:rPr>
        <w:rFonts w:hint="default"/>
      </w:rPr>
    </w:lvl>
    <w:lvl w:ilvl="7">
      <w:start w:val="1"/>
      <w:numFmt w:val="decimal"/>
      <w:isLgl/>
      <w:lvlText w:val="%1.%2.%3.%4.%5.%6.%7.%8"/>
      <w:lvlJc w:val="left"/>
      <w:pPr>
        <w:ind w:left="2480" w:hanging="1440"/>
      </w:pPr>
      <w:rPr>
        <w:rFonts w:hint="default"/>
      </w:rPr>
    </w:lvl>
    <w:lvl w:ilvl="8">
      <w:start w:val="1"/>
      <w:numFmt w:val="decimal"/>
      <w:isLgl/>
      <w:lvlText w:val="%1.%2.%3.%4.%5.%6.%7.%8.%9"/>
      <w:lvlJc w:val="left"/>
      <w:pPr>
        <w:ind w:left="2840" w:hanging="1800"/>
      </w:pPr>
      <w:rPr>
        <w:rFonts w:hint="default"/>
      </w:rPr>
    </w:lvl>
  </w:abstractNum>
  <w:abstractNum w:abstractNumId="3" w15:restartNumberingAfterBreak="0">
    <w:nsid w:val="01AF4718"/>
    <w:multiLevelType w:val="hybridMultilevel"/>
    <w:tmpl w:val="63BCB8CC"/>
    <w:lvl w:ilvl="0" w:tplc="2000000B">
      <w:start w:val="1"/>
      <w:numFmt w:val="bullet"/>
      <w:lvlText w:val=""/>
      <w:lvlJc w:val="left"/>
      <w:pPr>
        <w:ind w:left="2292" w:hanging="360"/>
      </w:pPr>
      <w:rPr>
        <w:rFonts w:ascii="Wingdings" w:hAnsi="Wingdings" w:hint="default"/>
      </w:rPr>
    </w:lvl>
    <w:lvl w:ilvl="1" w:tplc="20000003" w:tentative="1">
      <w:start w:val="1"/>
      <w:numFmt w:val="bullet"/>
      <w:lvlText w:val="o"/>
      <w:lvlJc w:val="left"/>
      <w:pPr>
        <w:ind w:left="3012" w:hanging="360"/>
      </w:pPr>
      <w:rPr>
        <w:rFonts w:ascii="Courier New" w:hAnsi="Courier New" w:cs="Courier New" w:hint="default"/>
      </w:rPr>
    </w:lvl>
    <w:lvl w:ilvl="2" w:tplc="20000005" w:tentative="1">
      <w:start w:val="1"/>
      <w:numFmt w:val="bullet"/>
      <w:lvlText w:val=""/>
      <w:lvlJc w:val="left"/>
      <w:pPr>
        <w:ind w:left="3732" w:hanging="360"/>
      </w:pPr>
      <w:rPr>
        <w:rFonts w:ascii="Wingdings" w:hAnsi="Wingdings" w:hint="default"/>
      </w:rPr>
    </w:lvl>
    <w:lvl w:ilvl="3" w:tplc="20000001" w:tentative="1">
      <w:start w:val="1"/>
      <w:numFmt w:val="bullet"/>
      <w:lvlText w:val=""/>
      <w:lvlJc w:val="left"/>
      <w:pPr>
        <w:ind w:left="4452" w:hanging="360"/>
      </w:pPr>
      <w:rPr>
        <w:rFonts w:ascii="Symbol" w:hAnsi="Symbol" w:hint="default"/>
      </w:rPr>
    </w:lvl>
    <w:lvl w:ilvl="4" w:tplc="20000003" w:tentative="1">
      <w:start w:val="1"/>
      <w:numFmt w:val="bullet"/>
      <w:lvlText w:val="o"/>
      <w:lvlJc w:val="left"/>
      <w:pPr>
        <w:ind w:left="5172" w:hanging="360"/>
      </w:pPr>
      <w:rPr>
        <w:rFonts w:ascii="Courier New" w:hAnsi="Courier New" w:cs="Courier New" w:hint="default"/>
      </w:rPr>
    </w:lvl>
    <w:lvl w:ilvl="5" w:tplc="20000005" w:tentative="1">
      <w:start w:val="1"/>
      <w:numFmt w:val="bullet"/>
      <w:lvlText w:val=""/>
      <w:lvlJc w:val="left"/>
      <w:pPr>
        <w:ind w:left="5892" w:hanging="360"/>
      </w:pPr>
      <w:rPr>
        <w:rFonts w:ascii="Wingdings" w:hAnsi="Wingdings" w:hint="default"/>
      </w:rPr>
    </w:lvl>
    <w:lvl w:ilvl="6" w:tplc="20000001" w:tentative="1">
      <w:start w:val="1"/>
      <w:numFmt w:val="bullet"/>
      <w:lvlText w:val=""/>
      <w:lvlJc w:val="left"/>
      <w:pPr>
        <w:ind w:left="6612" w:hanging="360"/>
      </w:pPr>
      <w:rPr>
        <w:rFonts w:ascii="Symbol" w:hAnsi="Symbol" w:hint="default"/>
      </w:rPr>
    </w:lvl>
    <w:lvl w:ilvl="7" w:tplc="20000003" w:tentative="1">
      <w:start w:val="1"/>
      <w:numFmt w:val="bullet"/>
      <w:lvlText w:val="o"/>
      <w:lvlJc w:val="left"/>
      <w:pPr>
        <w:ind w:left="7332" w:hanging="360"/>
      </w:pPr>
      <w:rPr>
        <w:rFonts w:ascii="Courier New" w:hAnsi="Courier New" w:cs="Courier New" w:hint="default"/>
      </w:rPr>
    </w:lvl>
    <w:lvl w:ilvl="8" w:tplc="20000005" w:tentative="1">
      <w:start w:val="1"/>
      <w:numFmt w:val="bullet"/>
      <w:lvlText w:val=""/>
      <w:lvlJc w:val="left"/>
      <w:pPr>
        <w:ind w:left="8052" w:hanging="360"/>
      </w:pPr>
      <w:rPr>
        <w:rFonts w:ascii="Wingdings" w:hAnsi="Wingdings" w:hint="default"/>
      </w:rPr>
    </w:lvl>
  </w:abstractNum>
  <w:abstractNum w:abstractNumId="4" w15:restartNumberingAfterBreak="0">
    <w:nsid w:val="021168AC"/>
    <w:multiLevelType w:val="multilevel"/>
    <w:tmpl w:val="EAC076A4"/>
    <w:lvl w:ilvl="0">
      <w:start w:val="3"/>
      <w:numFmt w:val="decimal"/>
      <w:lvlText w:val="%1"/>
      <w:lvlJc w:val="left"/>
      <w:pPr>
        <w:ind w:left="982" w:hanging="423"/>
      </w:pPr>
      <w:rPr>
        <w:rFonts w:hint="default"/>
        <w:lang w:val="en-US" w:eastAsia="en-US" w:bidi="ar-SA"/>
      </w:rPr>
    </w:lvl>
    <w:lvl w:ilvl="1">
      <w:start w:val="3"/>
      <w:numFmt w:val="decimal"/>
      <w:lvlText w:val="%1.%2"/>
      <w:lvlJc w:val="left"/>
      <w:pPr>
        <w:ind w:left="98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91" w:hanging="632"/>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3184" w:hanging="632"/>
      </w:pPr>
      <w:rPr>
        <w:rFonts w:hint="default"/>
        <w:lang w:val="en-US" w:eastAsia="en-US" w:bidi="ar-SA"/>
      </w:rPr>
    </w:lvl>
    <w:lvl w:ilvl="4">
      <w:numFmt w:val="bullet"/>
      <w:lvlText w:val="•"/>
      <w:lvlJc w:val="left"/>
      <w:pPr>
        <w:ind w:left="4176" w:hanging="632"/>
      </w:pPr>
      <w:rPr>
        <w:rFonts w:hint="default"/>
        <w:lang w:val="en-US" w:eastAsia="en-US" w:bidi="ar-SA"/>
      </w:rPr>
    </w:lvl>
    <w:lvl w:ilvl="5">
      <w:numFmt w:val="bullet"/>
      <w:lvlText w:val="•"/>
      <w:lvlJc w:val="left"/>
      <w:pPr>
        <w:ind w:left="5168" w:hanging="632"/>
      </w:pPr>
      <w:rPr>
        <w:rFonts w:hint="default"/>
        <w:lang w:val="en-US" w:eastAsia="en-US" w:bidi="ar-SA"/>
      </w:rPr>
    </w:lvl>
    <w:lvl w:ilvl="6">
      <w:numFmt w:val="bullet"/>
      <w:lvlText w:val="•"/>
      <w:lvlJc w:val="left"/>
      <w:pPr>
        <w:ind w:left="6160" w:hanging="632"/>
      </w:pPr>
      <w:rPr>
        <w:rFonts w:hint="default"/>
        <w:lang w:val="en-US" w:eastAsia="en-US" w:bidi="ar-SA"/>
      </w:rPr>
    </w:lvl>
    <w:lvl w:ilvl="7">
      <w:numFmt w:val="bullet"/>
      <w:lvlText w:val="•"/>
      <w:lvlJc w:val="left"/>
      <w:pPr>
        <w:ind w:left="7152" w:hanging="632"/>
      </w:pPr>
      <w:rPr>
        <w:rFonts w:hint="default"/>
        <w:lang w:val="en-US" w:eastAsia="en-US" w:bidi="ar-SA"/>
      </w:rPr>
    </w:lvl>
    <w:lvl w:ilvl="8">
      <w:numFmt w:val="bullet"/>
      <w:lvlText w:val="•"/>
      <w:lvlJc w:val="left"/>
      <w:pPr>
        <w:ind w:left="8144" w:hanging="632"/>
      </w:pPr>
      <w:rPr>
        <w:rFonts w:hint="default"/>
        <w:lang w:val="en-US" w:eastAsia="en-US" w:bidi="ar-SA"/>
      </w:rPr>
    </w:lvl>
  </w:abstractNum>
  <w:abstractNum w:abstractNumId="5" w15:restartNumberingAfterBreak="0">
    <w:nsid w:val="07615364"/>
    <w:multiLevelType w:val="multilevel"/>
    <w:tmpl w:val="E864D404"/>
    <w:lvl w:ilvl="0">
      <w:start w:val="1"/>
      <w:numFmt w:val="decimal"/>
      <w:lvlText w:val="%1"/>
      <w:lvlJc w:val="left"/>
      <w:pPr>
        <w:ind w:left="540" w:hanging="540"/>
      </w:pPr>
    </w:lvl>
    <w:lvl w:ilvl="1">
      <w:start w:val="1"/>
      <w:numFmt w:val="decimal"/>
      <w:lvlText w:val="%1.%2"/>
      <w:lvlJc w:val="left"/>
      <w:pPr>
        <w:ind w:left="3000" w:hanging="540"/>
      </w:pPr>
    </w:lvl>
    <w:lvl w:ilvl="2">
      <w:start w:val="1"/>
      <w:numFmt w:val="decimal"/>
      <w:lvlText w:val="%1.%2.%3"/>
      <w:lvlJc w:val="left"/>
      <w:pPr>
        <w:ind w:left="5640" w:hanging="720"/>
      </w:pPr>
    </w:lvl>
    <w:lvl w:ilvl="3">
      <w:start w:val="1"/>
      <w:numFmt w:val="decimal"/>
      <w:lvlText w:val="%1.%2.%3.%4"/>
      <w:lvlJc w:val="left"/>
      <w:pPr>
        <w:ind w:left="8100" w:hanging="720"/>
      </w:pPr>
    </w:lvl>
    <w:lvl w:ilvl="4">
      <w:start w:val="1"/>
      <w:numFmt w:val="decimal"/>
      <w:lvlText w:val="%1.%2.%3.%4.%5"/>
      <w:lvlJc w:val="left"/>
      <w:pPr>
        <w:ind w:left="10920" w:hanging="1080"/>
      </w:pPr>
    </w:lvl>
    <w:lvl w:ilvl="5">
      <w:start w:val="1"/>
      <w:numFmt w:val="decimal"/>
      <w:lvlText w:val="%1.%2.%3.%4.%5.%6"/>
      <w:lvlJc w:val="left"/>
      <w:pPr>
        <w:ind w:left="13380" w:hanging="1080"/>
      </w:pPr>
    </w:lvl>
    <w:lvl w:ilvl="6">
      <w:start w:val="1"/>
      <w:numFmt w:val="decimal"/>
      <w:lvlText w:val="%1.%2.%3.%4.%5.%6.%7"/>
      <w:lvlJc w:val="left"/>
      <w:pPr>
        <w:ind w:left="16200" w:hanging="1440"/>
      </w:pPr>
    </w:lvl>
    <w:lvl w:ilvl="7">
      <w:start w:val="1"/>
      <w:numFmt w:val="decimal"/>
      <w:lvlText w:val="%1.%2.%3.%4.%5.%6.%7.%8"/>
      <w:lvlJc w:val="left"/>
      <w:pPr>
        <w:ind w:left="18660" w:hanging="1440"/>
      </w:pPr>
    </w:lvl>
    <w:lvl w:ilvl="8">
      <w:start w:val="1"/>
      <w:numFmt w:val="decimal"/>
      <w:lvlText w:val="%1.%2.%3.%4.%5.%6.%7.%8.%9"/>
      <w:lvlJc w:val="left"/>
      <w:pPr>
        <w:ind w:left="21480" w:hanging="1800"/>
      </w:pPr>
    </w:lvl>
  </w:abstractNum>
  <w:abstractNum w:abstractNumId="6" w15:restartNumberingAfterBreak="0">
    <w:nsid w:val="097D354C"/>
    <w:multiLevelType w:val="multilevel"/>
    <w:tmpl w:val="A21EF6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012B07"/>
    <w:multiLevelType w:val="multilevel"/>
    <w:tmpl w:val="E3C22E9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7B6B65"/>
    <w:multiLevelType w:val="hybridMultilevel"/>
    <w:tmpl w:val="933AB47C"/>
    <w:lvl w:ilvl="0" w:tplc="A64EAB2A">
      <w:numFmt w:val="bullet"/>
      <w:lvlText w:val=""/>
      <w:lvlJc w:val="left"/>
      <w:pPr>
        <w:ind w:left="389" w:hanging="361"/>
      </w:pPr>
      <w:rPr>
        <w:rFonts w:ascii="Symbol" w:eastAsia="Symbol" w:hAnsi="Symbol" w:cs="Symbol" w:hint="default"/>
        <w:color w:val="717171"/>
        <w:w w:val="99"/>
        <w:sz w:val="20"/>
        <w:szCs w:val="20"/>
        <w:lang w:val="en-US" w:eastAsia="en-US" w:bidi="ar-SA"/>
      </w:rPr>
    </w:lvl>
    <w:lvl w:ilvl="1" w:tplc="E8324C82">
      <w:numFmt w:val="bullet"/>
      <w:lvlText w:val="•"/>
      <w:lvlJc w:val="left"/>
      <w:pPr>
        <w:ind w:left="1293" w:hanging="361"/>
      </w:pPr>
      <w:rPr>
        <w:rFonts w:hint="default"/>
        <w:lang w:val="en-US" w:eastAsia="en-US" w:bidi="ar-SA"/>
      </w:rPr>
    </w:lvl>
    <w:lvl w:ilvl="2" w:tplc="92D0C036">
      <w:numFmt w:val="bullet"/>
      <w:lvlText w:val="•"/>
      <w:lvlJc w:val="left"/>
      <w:pPr>
        <w:ind w:left="2206" w:hanging="361"/>
      </w:pPr>
      <w:rPr>
        <w:rFonts w:hint="default"/>
        <w:lang w:val="en-US" w:eastAsia="en-US" w:bidi="ar-SA"/>
      </w:rPr>
    </w:lvl>
    <w:lvl w:ilvl="3" w:tplc="5740BDAE">
      <w:numFmt w:val="bullet"/>
      <w:lvlText w:val="•"/>
      <w:lvlJc w:val="left"/>
      <w:pPr>
        <w:ind w:left="3119" w:hanging="361"/>
      </w:pPr>
      <w:rPr>
        <w:rFonts w:hint="default"/>
        <w:lang w:val="en-US" w:eastAsia="en-US" w:bidi="ar-SA"/>
      </w:rPr>
    </w:lvl>
    <w:lvl w:ilvl="4" w:tplc="6F00DE68">
      <w:numFmt w:val="bullet"/>
      <w:lvlText w:val="•"/>
      <w:lvlJc w:val="left"/>
      <w:pPr>
        <w:ind w:left="4032" w:hanging="361"/>
      </w:pPr>
      <w:rPr>
        <w:rFonts w:hint="default"/>
        <w:lang w:val="en-US" w:eastAsia="en-US" w:bidi="ar-SA"/>
      </w:rPr>
    </w:lvl>
    <w:lvl w:ilvl="5" w:tplc="E9724926">
      <w:numFmt w:val="bullet"/>
      <w:lvlText w:val="•"/>
      <w:lvlJc w:val="left"/>
      <w:pPr>
        <w:ind w:left="4945" w:hanging="361"/>
      </w:pPr>
      <w:rPr>
        <w:rFonts w:hint="default"/>
        <w:lang w:val="en-US" w:eastAsia="en-US" w:bidi="ar-SA"/>
      </w:rPr>
    </w:lvl>
    <w:lvl w:ilvl="6" w:tplc="92428C1A">
      <w:numFmt w:val="bullet"/>
      <w:lvlText w:val="•"/>
      <w:lvlJc w:val="left"/>
      <w:pPr>
        <w:ind w:left="5858" w:hanging="361"/>
      </w:pPr>
      <w:rPr>
        <w:rFonts w:hint="default"/>
        <w:lang w:val="en-US" w:eastAsia="en-US" w:bidi="ar-SA"/>
      </w:rPr>
    </w:lvl>
    <w:lvl w:ilvl="7" w:tplc="34169F80">
      <w:numFmt w:val="bullet"/>
      <w:lvlText w:val="•"/>
      <w:lvlJc w:val="left"/>
      <w:pPr>
        <w:ind w:left="6771" w:hanging="361"/>
      </w:pPr>
      <w:rPr>
        <w:rFonts w:hint="default"/>
        <w:lang w:val="en-US" w:eastAsia="en-US" w:bidi="ar-SA"/>
      </w:rPr>
    </w:lvl>
    <w:lvl w:ilvl="8" w:tplc="679056D0">
      <w:numFmt w:val="bullet"/>
      <w:lvlText w:val="•"/>
      <w:lvlJc w:val="left"/>
      <w:pPr>
        <w:ind w:left="7684" w:hanging="361"/>
      </w:pPr>
      <w:rPr>
        <w:rFonts w:hint="default"/>
        <w:lang w:val="en-US" w:eastAsia="en-US" w:bidi="ar-SA"/>
      </w:rPr>
    </w:lvl>
  </w:abstractNum>
  <w:abstractNum w:abstractNumId="9" w15:restartNumberingAfterBreak="0">
    <w:nsid w:val="0E5F01DA"/>
    <w:multiLevelType w:val="hybridMultilevel"/>
    <w:tmpl w:val="2CBCB0AE"/>
    <w:lvl w:ilvl="0" w:tplc="40090001">
      <w:start w:val="1"/>
      <w:numFmt w:val="bullet"/>
      <w:lvlText w:val=""/>
      <w:lvlJc w:val="left"/>
      <w:pPr>
        <w:ind w:left="368" w:hanging="226"/>
      </w:pPr>
      <w:rPr>
        <w:rFonts w:ascii="Symbol" w:hAnsi="Symbol" w:hint="default"/>
        <w:b/>
        <w:bCs/>
        <w:spacing w:val="-5"/>
        <w:w w:val="100"/>
        <w:sz w:val="24"/>
        <w:szCs w:val="24"/>
        <w:lang w:val="en-US" w:eastAsia="en-US" w:bidi="ar-SA"/>
      </w:rPr>
    </w:lvl>
    <w:lvl w:ilvl="1" w:tplc="EC44AB78">
      <w:start w:val="4"/>
      <w:numFmt w:val="decimal"/>
      <w:lvlText w:val="%2."/>
      <w:lvlJc w:val="left"/>
      <w:pPr>
        <w:ind w:left="884" w:hanging="233"/>
      </w:pPr>
      <w:rPr>
        <w:rFonts w:hint="default"/>
        <w:b/>
        <w:bCs/>
        <w:spacing w:val="-3"/>
        <w:w w:val="100"/>
        <w:lang w:val="en-US" w:eastAsia="en-US" w:bidi="ar-SA"/>
      </w:rPr>
    </w:lvl>
    <w:lvl w:ilvl="2" w:tplc="9BD26D86">
      <w:start w:val="3"/>
      <w:numFmt w:val="decimal"/>
      <w:lvlText w:val="%3."/>
      <w:lvlJc w:val="left"/>
      <w:pPr>
        <w:ind w:left="4691" w:hanging="281"/>
        <w:jc w:val="right"/>
      </w:pPr>
      <w:rPr>
        <w:rFonts w:hint="default"/>
        <w:b/>
        <w:bCs/>
        <w:w w:val="100"/>
        <w:lang w:val="en-US" w:eastAsia="en-US" w:bidi="ar-SA"/>
      </w:rPr>
    </w:lvl>
    <w:lvl w:ilvl="3" w:tplc="50AA1288">
      <w:numFmt w:val="bullet"/>
      <w:lvlText w:val="•"/>
      <w:lvlJc w:val="left"/>
      <w:pPr>
        <w:ind w:left="5378" w:hanging="281"/>
      </w:pPr>
      <w:rPr>
        <w:rFonts w:hint="default"/>
        <w:lang w:val="en-US" w:eastAsia="en-US" w:bidi="ar-SA"/>
      </w:rPr>
    </w:lvl>
    <w:lvl w:ilvl="4" w:tplc="5F5EFE56">
      <w:numFmt w:val="bullet"/>
      <w:lvlText w:val="•"/>
      <w:lvlJc w:val="left"/>
      <w:pPr>
        <w:ind w:left="6057" w:hanging="281"/>
      </w:pPr>
      <w:rPr>
        <w:rFonts w:hint="default"/>
        <w:lang w:val="en-US" w:eastAsia="en-US" w:bidi="ar-SA"/>
      </w:rPr>
    </w:lvl>
    <w:lvl w:ilvl="5" w:tplc="B5782A70">
      <w:numFmt w:val="bullet"/>
      <w:lvlText w:val="•"/>
      <w:lvlJc w:val="left"/>
      <w:pPr>
        <w:ind w:left="6735" w:hanging="281"/>
      </w:pPr>
      <w:rPr>
        <w:rFonts w:hint="default"/>
        <w:lang w:val="en-US" w:eastAsia="en-US" w:bidi="ar-SA"/>
      </w:rPr>
    </w:lvl>
    <w:lvl w:ilvl="6" w:tplc="79505752">
      <w:numFmt w:val="bullet"/>
      <w:lvlText w:val="•"/>
      <w:lvlJc w:val="left"/>
      <w:pPr>
        <w:ind w:left="7414" w:hanging="281"/>
      </w:pPr>
      <w:rPr>
        <w:rFonts w:hint="default"/>
        <w:lang w:val="en-US" w:eastAsia="en-US" w:bidi="ar-SA"/>
      </w:rPr>
    </w:lvl>
    <w:lvl w:ilvl="7" w:tplc="5C2A3CE4">
      <w:numFmt w:val="bullet"/>
      <w:lvlText w:val="•"/>
      <w:lvlJc w:val="left"/>
      <w:pPr>
        <w:ind w:left="8093" w:hanging="281"/>
      </w:pPr>
      <w:rPr>
        <w:rFonts w:hint="default"/>
        <w:lang w:val="en-US" w:eastAsia="en-US" w:bidi="ar-SA"/>
      </w:rPr>
    </w:lvl>
    <w:lvl w:ilvl="8" w:tplc="6712740E">
      <w:numFmt w:val="bullet"/>
      <w:lvlText w:val="•"/>
      <w:lvlJc w:val="left"/>
      <w:pPr>
        <w:ind w:left="8771" w:hanging="281"/>
      </w:pPr>
      <w:rPr>
        <w:rFonts w:hint="default"/>
        <w:lang w:val="en-US" w:eastAsia="en-US" w:bidi="ar-SA"/>
      </w:rPr>
    </w:lvl>
  </w:abstractNum>
  <w:abstractNum w:abstractNumId="10" w15:restartNumberingAfterBreak="0">
    <w:nsid w:val="1008428E"/>
    <w:multiLevelType w:val="hybridMultilevel"/>
    <w:tmpl w:val="A6720B00"/>
    <w:lvl w:ilvl="0" w:tplc="2000000F">
      <w:start w:val="6"/>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12D0D6B"/>
    <w:multiLevelType w:val="hybridMultilevel"/>
    <w:tmpl w:val="9800BC34"/>
    <w:lvl w:ilvl="0" w:tplc="20000001">
      <w:start w:val="1"/>
      <w:numFmt w:val="bullet"/>
      <w:lvlText w:val=""/>
      <w:lvlJc w:val="left"/>
      <w:pPr>
        <w:ind w:left="2880" w:hanging="360"/>
      </w:pPr>
      <w:rPr>
        <w:rFonts w:ascii="Symbol" w:hAnsi="Symbol"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12" w15:restartNumberingAfterBreak="0">
    <w:nsid w:val="174D2986"/>
    <w:multiLevelType w:val="hybridMultilevel"/>
    <w:tmpl w:val="77EE56F6"/>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194A55B1"/>
    <w:multiLevelType w:val="multilevel"/>
    <w:tmpl w:val="194A55B1"/>
    <w:lvl w:ilvl="0">
      <w:start w:val="1"/>
      <w:numFmt w:val="decimal"/>
      <w:lvlText w:val="%1"/>
      <w:lvlJc w:val="left"/>
      <w:pPr>
        <w:ind w:left="600" w:hanging="600"/>
      </w:pPr>
      <w:rPr>
        <w:rFonts w:hint="default"/>
        <w:b/>
      </w:rPr>
    </w:lvl>
    <w:lvl w:ilvl="1">
      <w:start w:val="2"/>
      <w:numFmt w:val="decimal"/>
      <w:lvlText w:val="%1.%2"/>
      <w:lvlJc w:val="left"/>
      <w:pPr>
        <w:ind w:left="600" w:hanging="60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22AF3AB5"/>
    <w:multiLevelType w:val="hybridMultilevel"/>
    <w:tmpl w:val="EC9E085E"/>
    <w:lvl w:ilvl="0" w:tplc="44629EBB">
      <w:start w:val="1"/>
      <w:numFmt w:val="bullet"/>
      <w:lvlText w:val=""/>
      <w:lvlJc w:val="left"/>
      <w:pPr>
        <w:ind w:left="1440" w:hanging="360"/>
      </w:pPr>
      <w:rPr>
        <w:rFonts w:ascii="Wingdings" w:hAnsi="Wingdings" w:hint="default"/>
        <w:sz w:val="16"/>
        <w:szCs w:val="16"/>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28126232"/>
    <w:multiLevelType w:val="hybridMultilevel"/>
    <w:tmpl w:val="D5A829B0"/>
    <w:lvl w:ilvl="0" w:tplc="C486F19C">
      <w:numFmt w:val="bullet"/>
      <w:lvlText w:val=""/>
      <w:lvlJc w:val="left"/>
      <w:pPr>
        <w:ind w:left="391" w:hanging="363"/>
      </w:pPr>
      <w:rPr>
        <w:rFonts w:ascii="Symbol" w:eastAsia="Symbol" w:hAnsi="Symbol" w:cs="Symbol" w:hint="default"/>
        <w:w w:val="99"/>
        <w:sz w:val="20"/>
        <w:szCs w:val="20"/>
        <w:lang w:val="en-US" w:eastAsia="en-US" w:bidi="ar-SA"/>
      </w:rPr>
    </w:lvl>
    <w:lvl w:ilvl="1" w:tplc="9C0AB65E">
      <w:numFmt w:val="bullet"/>
      <w:lvlText w:val="•"/>
      <w:lvlJc w:val="left"/>
      <w:pPr>
        <w:ind w:left="1302" w:hanging="363"/>
      </w:pPr>
      <w:rPr>
        <w:rFonts w:hint="default"/>
        <w:lang w:val="en-US" w:eastAsia="en-US" w:bidi="ar-SA"/>
      </w:rPr>
    </w:lvl>
    <w:lvl w:ilvl="2" w:tplc="A2D09298">
      <w:numFmt w:val="bullet"/>
      <w:lvlText w:val="•"/>
      <w:lvlJc w:val="left"/>
      <w:pPr>
        <w:ind w:left="2204" w:hanging="363"/>
      </w:pPr>
      <w:rPr>
        <w:rFonts w:hint="default"/>
        <w:lang w:val="en-US" w:eastAsia="en-US" w:bidi="ar-SA"/>
      </w:rPr>
    </w:lvl>
    <w:lvl w:ilvl="3" w:tplc="338608E8">
      <w:numFmt w:val="bullet"/>
      <w:lvlText w:val="•"/>
      <w:lvlJc w:val="left"/>
      <w:pPr>
        <w:ind w:left="3106" w:hanging="363"/>
      </w:pPr>
      <w:rPr>
        <w:rFonts w:hint="default"/>
        <w:lang w:val="en-US" w:eastAsia="en-US" w:bidi="ar-SA"/>
      </w:rPr>
    </w:lvl>
    <w:lvl w:ilvl="4" w:tplc="0DD2B514">
      <w:numFmt w:val="bullet"/>
      <w:lvlText w:val="•"/>
      <w:lvlJc w:val="left"/>
      <w:pPr>
        <w:ind w:left="4008" w:hanging="363"/>
      </w:pPr>
      <w:rPr>
        <w:rFonts w:hint="default"/>
        <w:lang w:val="en-US" w:eastAsia="en-US" w:bidi="ar-SA"/>
      </w:rPr>
    </w:lvl>
    <w:lvl w:ilvl="5" w:tplc="3FBA1886">
      <w:numFmt w:val="bullet"/>
      <w:lvlText w:val="•"/>
      <w:lvlJc w:val="left"/>
      <w:pPr>
        <w:ind w:left="4911" w:hanging="363"/>
      </w:pPr>
      <w:rPr>
        <w:rFonts w:hint="default"/>
        <w:lang w:val="en-US" w:eastAsia="en-US" w:bidi="ar-SA"/>
      </w:rPr>
    </w:lvl>
    <w:lvl w:ilvl="6" w:tplc="103AFE50">
      <w:numFmt w:val="bullet"/>
      <w:lvlText w:val="•"/>
      <w:lvlJc w:val="left"/>
      <w:pPr>
        <w:ind w:left="5813" w:hanging="363"/>
      </w:pPr>
      <w:rPr>
        <w:rFonts w:hint="default"/>
        <w:lang w:val="en-US" w:eastAsia="en-US" w:bidi="ar-SA"/>
      </w:rPr>
    </w:lvl>
    <w:lvl w:ilvl="7" w:tplc="FB8A6138">
      <w:numFmt w:val="bullet"/>
      <w:lvlText w:val="•"/>
      <w:lvlJc w:val="left"/>
      <w:pPr>
        <w:ind w:left="6715" w:hanging="363"/>
      </w:pPr>
      <w:rPr>
        <w:rFonts w:hint="default"/>
        <w:lang w:val="en-US" w:eastAsia="en-US" w:bidi="ar-SA"/>
      </w:rPr>
    </w:lvl>
    <w:lvl w:ilvl="8" w:tplc="3CFE3466">
      <w:numFmt w:val="bullet"/>
      <w:lvlText w:val="•"/>
      <w:lvlJc w:val="left"/>
      <w:pPr>
        <w:ind w:left="7617" w:hanging="363"/>
      </w:pPr>
      <w:rPr>
        <w:rFonts w:hint="default"/>
        <w:lang w:val="en-US" w:eastAsia="en-US" w:bidi="ar-SA"/>
      </w:rPr>
    </w:lvl>
  </w:abstractNum>
  <w:abstractNum w:abstractNumId="16" w15:restartNumberingAfterBreak="0">
    <w:nsid w:val="297C4726"/>
    <w:multiLevelType w:val="hybridMultilevel"/>
    <w:tmpl w:val="4532DAD0"/>
    <w:lvl w:ilvl="0" w:tplc="B6520E3A">
      <w:start w:val="5"/>
      <w:numFmt w:val="bullet"/>
      <w:lvlText w:val=""/>
      <w:lvlJc w:val="left"/>
      <w:pPr>
        <w:ind w:left="1080" w:hanging="360"/>
      </w:pPr>
      <w:rPr>
        <w:rFonts w:ascii="Wingdings" w:eastAsia="Times New Roman" w:hAnsi="Wingdings"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7" w15:restartNumberingAfterBreak="0">
    <w:nsid w:val="2CBD04A4"/>
    <w:multiLevelType w:val="multilevel"/>
    <w:tmpl w:val="E338740E"/>
    <w:lvl w:ilvl="0">
      <w:start w:val="4"/>
      <w:numFmt w:val="decimal"/>
      <w:lvlText w:val="%1"/>
      <w:lvlJc w:val="left"/>
      <w:pPr>
        <w:ind w:left="982" w:hanging="423"/>
      </w:pPr>
      <w:rPr>
        <w:rFonts w:hint="default"/>
        <w:lang w:val="en-US" w:eastAsia="en-US" w:bidi="ar-SA"/>
      </w:rPr>
    </w:lvl>
    <w:lvl w:ilvl="1">
      <w:start w:val="6"/>
      <w:numFmt w:val="decimal"/>
      <w:lvlText w:val="%1.%2"/>
      <w:lvlJc w:val="left"/>
      <w:pPr>
        <w:ind w:left="98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11" w:hanging="360"/>
      </w:pPr>
      <w:rPr>
        <w:rFonts w:ascii="Times New Roman" w:eastAsia="Times New Roman" w:hAnsi="Times New Roman" w:cs="Times New Roman" w:hint="default"/>
        <w:spacing w:val="-30"/>
        <w:w w:val="44"/>
        <w:sz w:val="24"/>
        <w:szCs w:val="24"/>
        <w:lang w:val="en-US" w:eastAsia="en-US" w:bidi="ar-SA"/>
      </w:rPr>
    </w:lvl>
    <w:lvl w:ilvl="3">
      <w:numFmt w:val="bullet"/>
      <w:lvlText w:val="•"/>
      <w:lvlJc w:val="left"/>
      <w:pPr>
        <w:ind w:left="3044" w:hanging="360"/>
      </w:pPr>
      <w:rPr>
        <w:rFonts w:hint="default"/>
        <w:lang w:val="en-US" w:eastAsia="en-US" w:bidi="ar-SA"/>
      </w:rPr>
    </w:lvl>
    <w:lvl w:ilvl="4">
      <w:numFmt w:val="bullet"/>
      <w:lvlText w:val="•"/>
      <w:lvlJc w:val="left"/>
      <w:pPr>
        <w:ind w:left="4056" w:hanging="360"/>
      </w:pPr>
      <w:rPr>
        <w:rFonts w:hint="default"/>
        <w:lang w:val="en-US" w:eastAsia="en-US" w:bidi="ar-SA"/>
      </w:rPr>
    </w:lvl>
    <w:lvl w:ilvl="5">
      <w:numFmt w:val="bullet"/>
      <w:lvlText w:val="•"/>
      <w:lvlJc w:val="left"/>
      <w:pPr>
        <w:ind w:left="5068" w:hanging="360"/>
      </w:pPr>
      <w:rPr>
        <w:rFonts w:hint="default"/>
        <w:lang w:val="en-US" w:eastAsia="en-US" w:bidi="ar-SA"/>
      </w:rPr>
    </w:lvl>
    <w:lvl w:ilvl="6">
      <w:numFmt w:val="bullet"/>
      <w:lvlText w:val="•"/>
      <w:lvlJc w:val="left"/>
      <w:pPr>
        <w:ind w:left="6080" w:hanging="360"/>
      </w:pPr>
      <w:rPr>
        <w:rFonts w:hint="default"/>
        <w:lang w:val="en-US" w:eastAsia="en-US" w:bidi="ar-SA"/>
      </w:rPr>
    </w:lvl>
    <w:lvl w:ilvl="7">
      <w:numFmt w:val="bullet"/>
      <w:lvlText w:val="•"/>
      <w:lvlJc w:val="left"/>
      <w:pPr>
        <w:ind w:left="7092" w:hanging="360"/>
      </w:pPr>
      <w:rPr>
        <w:rFonts w:hint="default"/>
        <w:lang w:val="en-US" w:eastAsia="en-US" w:bidi="ar-SA"/>
      </w:rPr>
    </w:lvl>
    <w:lvl w:ilvl="8">
      <w:numFmt w:val="bullet"/>
      <w:lvlText w:val="•"/>
      <w:lvlJc w:val="left"/>
      <w:pPr>
        <w:ind w:left="8104" w:hanging="360"/>
      </w:pPr>
      <w:rPr>
        <w:rFonts w:hint="default"/>
        <w:lang w:val="en-US" w:eastAsia="en-US" w:bidi="ar-SA"/>
      </w:rPr>
    </w:lvl>
  </w:abstractNum>
  <w:abstractNum w:abstractNumId="18" w15:restartNumberingAfterBreak="0">
    <w:nsid w:val="2DC358DA"/>
    <w:multiLevelType w:val="hybridMultilevel"/>
    <w:tmpl w:val="BB8C9A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4532502"/>
    <w:multiLevelType w:val="hybridMultilevel"/>
    <w:tmpl w:val="E4949644"/>
    <w:lvl w:ilvl="0" w:tplc="1F6832CC">
      <w:numFmt w:val="bullet"/>
      <w:lvlText w:val=""/>
      <w:lvlJc w:val="left"/>
      <w:pPr>
        <w:ind w:left="1280" w:hanging="360"/>
      </w:pPr>
      <w:rPr>
        <w:rFonts w:ascii="Symbol" w:eastAsia="Symbol" w:hAnsi="Symbol" w:cs="Symbol" w:hint="default"/>
        <w:w w:val="100"/>
        <w:sz w:val="24"/>
        <w:szCs w:val="24"/>
        <w:lang w:val="en-US" w:eastAsia="en-US" w:bidi="ar-SA"/>
      </w:rPr>
    </w:lvl>
    <w:lvl w:ilvl="1" w:tplc="21529230">
      <w:numFmt w:val="bullet"/>
      <w:lvlText w:val="•"/>
      <w:lvlJc w:val="left"/>
      <w:pPr>
        <w:ind w:left="2164" w:hanging="360"/>
      </w:pPr>
      <w:rPr>
        <w:rFonts w:hint="default"/>
        <w:lang w:val="en-US" w:eastAsia="en-US" w:bidi="ar-SA"/>
      </w:rPr>
    </w:lvl>
    <w:lvl w:ilvl="2" w:tplc="A2040FE6">
      <w:numFmt w:val="bullet"/>
      <w:lvlText w:val="•"/>
      <w:lvlJc w:val="left"/>
      <w:pPr>
        <w:ind w:left="3049" w:hanging="360"/>
      </w:pPr>
      <w:rPr>
        <w:rFonts w:hint="default"/>
        <w:lang w:val="en-US" w:eastAsia="en-US" w:bidi="ar-SA"/>
      </w:rPr>
    </w:lvl>
    <w:lvl w:ilvl="3" w:tplc="47C005BE">
      <w:numFmt w:val="bullet"/>
      <w:lvlText w:val="•"/>
      <w:lvlJc w:val="left"/>
      <w:pPr>
        <w:ind w:left="3934" w:hanging="360"/>
      </w:pPr>
      <w:rPr>
        <w:rFonts w:hint="default"/>
        <w:lang w:val="en-US" w:eastAsia="en-US" w:bidi="ar-SA"/>
      </w:rPr>
    </w:lvl>
    <w:lvl w:ilvl="4" w:tplc="854E6628">
      <w:numFmt w:val="bullet"/>
      <w:lvlText w:val="•"/>
      <w:lvlJc w:val="left"/>
      <w:pPr>
        <w:ind w:left="4819" w:hanging="360"/>
      </w:pPr>
      <w:rPr>
        <w:rFonts w:hint="default"/>
        <w:lang w:val="en-US" w:eastAsia="en-US" w:bidi="ar-SA"/>
      </w:rPr>
    </w:lvl>
    <w:lvl w:ilvl="5" w:tplc="7A66272C">
      <w:numFmt w:val="bullet"/>
      <w:lvlText w:val="•"/>
      <w:lvlJc w:val="left"/>
      <w:pPr>
        <w:ind w:left="5704" w:hanging="360"/>
      </w:pPr>
      <w:rPr>
        <w:rFonts w:hint="default"/>
        <w:lang w:val="en-US" w:eastAsia="en-US" w:bidi="ar-SA"/>
      </w:rPr>
    </w:lvl>
    <w:lvl w:ilvl="6" w:tplc="17A45BB0">
      <w:numFmt w:val="bullet"/>
      <w:lvlText w:val="•"/>
      <w:lvlJc w:val="left"/>
      <w:pPr>
        <w:ind w:left="6589" w:hanging="360"/>
      </w:pPr>
      <w:rPr>
        <w:rFonts w:hint="default"/>
        <w:lang w:val="en-US" w:eastAsia="en-US" w:bidi="ar-SA"/>
      </w:rPr>
    </w:lvl>
    <w:lvl w:ilvl="7" w:tplc="D592EE20">
      <w:numFmt w:val="bullet"/>
      <w:lvlText w:val="•"/>
      <w:lvlJc w:val="left"/>
      <w:pPr>
        <w:ind w:left="7474" w:hanging="360"/>
      </w:pPr>
      <w:rPr>
        <w:rFonts w:hint="default"/>
        <w:lang w:val="en-US" w:eastAsia="en-US" w:bidi="ar-SA"/>
      </w:rPr>
    </w:lvl>
    <w:lvl w:ilvl="8" w:tplc="E7043778">
      <w:numFmt w:val="bullet"/>
      <w:lvlText w:val="•"/>
      <w:lvlJc w:val="left"/>
      <w:pPr>
        <w:ind w:left="8359" w:hanging="360"/>
      </w:pPr>
      <w:rPr>
        <w:rFonts w:hint="default"/>
        <w:lang w:val="en-US" w:eastAsia="en-US" w:bidi="ar-SA"/>
      </w:rPr>
    </w:lvl>
  </w:abstractNum>
  <w:abstractNum w:abstractNumId="20" w15:restartNumberingAfterBreak="0">
    <w:nsid w:val="379D41CC"/>
    <w:multiLevelType w:val="multilevel"/>
    <w:tmpl w:val="C65C556E"/>
    <w:lvl w:ilvl="0">
      <w:start w:val="4"/>
      <w:numFmt w:val="decimal"/>
      <w:lvlText w:val="%1"/>
      <w:lvlJc w:val="left"/>
      <w:pPr>
        <w:ind w:left="982" w:hanging="423"/>
      </w:pPr>
      <w:rPr>
        <w:rFonts w:hint="default"/>
        <w:lang w:val="en-US" w:eastAsia="en-US" w:bidi="ar-SA"/>
      </w:rPr>
    </w:lvl>
    <w:lvl w:ilvl="1">
      <w:start w:val="1"/>
      <w:numFmt w:val="decimal"/>
      <w:lvlText w:val="%1.%2"/>
      <w:lvlJc w:val="left"/>
      <w:pPr>
        <w:ind w:left="982" w:hanging="423"/>
      </w:pPr>
      <w:rPr>
        <w:rFonts w:hint="default"/>
        <w:b/>
        <w:bCs/>
        <w:w w:val="100"/>
        <w:lang w:val="en-US" w:eastAsia="en-US" w:bidi="ar-SA"/>
      </w:rPr>
    </w:lvl>
    <w:lvl w:ilvl="2">
      <w:start w:val="1"/>
      <w:numFmt w:val="decimal"/>
      <w:lvlText w:val="%1.%2.%3"/>
      <w:lvlJc w:val="left"/>
      <w:pPr>
        <w:ind w:left="119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184" w:hanging="631"/>
      </w:pPr>
      <w:rPr>
        <w:rFonts w:hint="default"/>
        <w:lang w:val="en-US" w:eastAsia="en-US" w:bidi="ar-SA"/>
      </w:rPr>
    </w:lvl>
    <w:lvl w:ilvl="4">
      <w:numFmt w:val="bullet"/>
      <w:lvlText w:val="•"/>
      <w:lvlJc w:val="left"/>
      <w:pPr>
        <w:ind w:left="4176" w:hanging="631"/>
      </w:pPr>
      <w:rPr>
        <w:rFonts w:hint="default"/>
        <w:lang w:val="en-US" w:eastAsia="en-US" w:bidi="ar-SA"/>
      </w:rPr>
    </w:lvl>
    <w:lvl w:ilvl="5">
      <w:numFmt w:val="bullet"/>
      <w:lvlText w:val="•"/>
      <w:lvlJc w:val="left"/>
      <w:pPr>
        <w:ind w:left="5168" w:hanging="631"/>
      </w:pPr>
      <w:rPr>
        <w:rFonts w:hint="default"/>
        <w:lang w:val="en-US" w:eastAsia="en-US" w:bidi="ar-SA"/>
      </w:rPr>
    </w:lvl>
    <w:lvl w:ilvl="6">
      <w:numFmt w:val="bullet"/>
      <w:lvlText w:val="•"/>
      <w:lvlJc w:val="left"/>
      <w:pPr>
        <w:ind w:left="6160" w:hanging="631"/>
      </w:pPr>
      <w:rPr>
        <w:rFonts w:hint="default"/>
        <w:lang w:val="en-US" w:eastAsia="en-US" w:bidi="ar-SA"/>
      </w:rPr>
    </w:lvl>
    <w:lvl w:ilvl="7">
      <w:numFmt w:val="bullet"/>
      <w:lvlText w:val="•"/>
      <w:lvlJc w:val="left"/>
      <w:pPr>
        <w:ind w:left="7152" w:hanging="631"/>
      </w:pPr>
      <w:rPr>
        <w:rFonts w:hint="default"/>
        <w:lang w:val="en-US" w:eastAsia="en-US" w:bidi="ar-SA"/>
      </w:rPr>
    </w:lvl>
    <w:lvl w:ilvl="8">
      <w:numFmt w:val="bullet"/>
      <w:lvlText w:val="•"/>
      <w:lvlJc w:val="left"/>
      <w:pPr>
        <w:ind w:left="8144" w:hanging="631"/>
      </w:pPr>
      <w:rPr>
        <w:rFonts w:hint="default"/>
        <w:lang w:val="en-US" w:eastAsia="en-US" w:bidi="ar-SA"/>
      </w:rPr>
    </w:lvl>
  </w:abstractNum>
  <w:abstractNum w:abstractNumId="21" w15:restartNumberingAfterBreak="0">
    <w:nsid w:val="3A11BA23"/>
    <w:multiLevelType w:val="multilevel"/>
    <w:tmpl w:val="3A11BA23"/>
    <w:lvl w:ilvl="0">
      <w:start w:val="1"/>
      <w:numFmt w:val="decimal"/>
      <w:suff w:val="space"/>
      <w:lvlText w:val="%1."/>
      <w:lvlJc w:val="left"/>
    </w:lvl>
    <w:lvl w:ilvl="1">
      <w:start w:val="1"/>
      <w:numFmt w:val="decimal"/>
      <w:suff w:val="space"/>
      <w:lvlText w:val="%1.%2"/>
      <w:lvlJc w:val="left"/>
      <w:pPr>
        <w:ind w:left="140" w:firstLine="0"/>
      </w:pPr>
      <w:rPr>
        <w:rFonts w:hint="default"/>
      </w:rPr>
    </w:lvl>
    <w:lvl w:ilvl="2">
      <w:start w:val="1"/>
      <w:numFmt w:val="decimal"/>
      <w:suff w:val="space"/>
      <w:lvlText w:val="%1.%2.%3"/>
      <w:lvlJc w:val="left"/>
      <w:pPr>
        <w:ind w:left="140" w:firstLine="0"/>
      </w:pPr>
      <w:rPr>
        <w:rFonts w:hint="default"/>
      </w:rPr>
    </w:lvl>
    <w:lvl w:ilvl="3">
      <w:start w:val="1"/>
      <w:numFmt w:val="decimal"/>
      <w:suff w:val="space"/>
      <w:lvlText w:val="%1.%2.%3.%4"/>
      <w:lvlJc w:val="left"/>
      <w:pPr>
        <w:ind w:left="140" w:firstLine="0"/>
      </w:pPr>
      <w:rPr>
        <w:rFonts w:hint="default"/>
      </w:rPr>
    </w:lvl>
    <w:lvl w:ilvl="4">
      <w:start w:val="1"/>
      <w:numFmt w:val="decimal"/>
      <w:suff w:val="space"/>
      <w:lvlText w:val="%1.%2.%3.%4.%5"/>
      <w:lvlJc w:val="left"/>
      <w:pPr>
        <w:ind w:left="140" w:firstLine="0"/>
      </w:pPr>
      <w:rPr>
        <w:rFonts w:hint="default"/>
      </w:rPr>
    </w:lvl>
    <w:lvl w:ilvl="5">
      <w:start w:val="1"/>
      <w:numFmt w:val="decimal"/>
      <w:suff w:val="space"/>
      <w:lvlText w:val="%1.%2.%3.%4.%5.%6"/>
      <w:lvlJc w:val="left"/>
      <w:pPr>
        <w:ind w:left="140" w:firstLine="0"/>
      </w:pPr>
      <w:rPr>
        <w:rFonts w:hint="default"/>
      </w:rPr>
    </w:lvl>
    <w:lvl w:ilvl="6">
      <w:start w:val="1"/>
      <w:numFmt w:val="decimal"/>
      <w:suff w:val="space"/>
      <w:lvlText w:val="%1.%2.%3.%4.%5.%6.%7"/>
      <w:lvlJc w:val="left"/>
      <w:pPr>
        <w:ind w:left="140" w:firstLine="0"/>
      </w:pPr>
      <w:rPr>
        <w:rFonts w:hint="default"/>
      </w:rPr>
    </w:lvl>
    <w:lvl w:ilvl="7">
      <w:start w:val="1"/>
      <w:numFmt w:val="decimal"/>
      <w:suff w:val="space"/>
      <w:lvlText w:val="%1.%2.%3.%4.%5.%6.%7.%8"/>
      <w:lvlJc w:val="left"/>
      <w:pPr>
        <w:ind w:left="140" w:firstLine="0"/>
      </w:pPr>
      <w:rPr>
        <w:rFonts w:hint="default"/>
      </w:rPr>
    </w:lvl>
    <w:lvl w:ilvl="8">
      <w:start w:val="1"/>
      <w:numFmt w:val="decimal"/>
      <w:suff w:val="space"/>
      <w:lvlText w:val="%1.%2.%3.%4.%5.%6.%7.%8.%9"/>
      <w:lvlJc w:val="left"/>
      <w:pPr>
        <w:ind w:left="140" w:firstLine="0"/>
      </w:pPr>
      <w:rPr>
        <w:rFonts w:hint="default"/>
      </w:rPr>
    </w:lvl>
  </w:abstractNum>
  <w:abstractNum w:abstractNumId="22" w15:restartNumberingAfterBreak="0">
    <w:nsid w:val="3B020247"/>
    <w:multiLevelType w:val="hybridMultilevel"/>
    <w:tmpl w:val="FCA4B9FC"/>
    <w:lvl w:ilvl="0" w:tplc="20000001">
      <w:start w:val="1"/>
      <w:numFmt w:val="bullet"/>
      <w:lvlText w:val=""/>
      <w:lvlJc w:val="left"/>
      <w:pPr>
        <w:ind w:left="2480" w:hanging="360"/>
      </w:pPr>
      <w:rPr>
        <w:rFonts w:ascii="Symbol" w:hAnsi="Symbol" w:hint="default"/>
      </w:rPr>
    </w:lvl>
    <w:lvl w:ilvl="1" w:tplc="20000003" w:tentative="1">
      <w:start w:val="1"/>
      <w:numFmt w:val="bullet"/>
      <w:lvlText w:val="o"/>
      <w:lvlJc w:val="left"/>
      <w:pPr>
        <w:ind w:left="3200" w:hanging="360"/>
      </w:pPr>
      <w:rPr>
        <w:rFonts w:ascii="Courier New" w:hAnsi="Courier New" w:cs="Courier New" w:hint="default"/>
      </w:rPr>
    </w:lvl>
    <w:lvl w:ilvl="2" w:tplc="20000005" w:tentative="1">
      <w:start w:val="1"/>
      <w:numFmt w:val="bullet"/>
      <w:lvlText w:val=""/>
      <w:lvlJc w:val="left"/>
      <w:pPr>
        <w:ind w:left="3920" w:hanging="360"/>
      </w:pPr>
      <w:rPr>
        <w:rFonts w:ascii="Wingdings" w:hAnsi="Wingdings" w:hint="default"/>
      </w:rPr>
    </w:lvl>
    <w:lvl w:ilvl="3" w:tplc="20000001" w:tentative="1">
      <w:start w:val="1"/>
      <w:numFmt w:val="bullet"/>
      <w:lvlText w:val=""/>
      <w:lvlJc w:val="left"/>
      <w:pPr>
        <w:ind w:left="4640" w:hanging="360"/>
      </w:pPr>
      <w:rPr>
        <w:rFonts w:ascii="Symbol" w:hAnsi="Symbol" w:hint="default"/>
      </w:rPr>
    </w:lvl>
    <w:lvl w:ilvl="4" w:tplc="20000003" w:tentative="1">
      <w:start w:val="1"/>
      <w:numFmt w:val="bullet"/>
      <w:lvlText w:val="o"/>
      <w:lvlJc w:val="left"/>
      <w:pPr>
        <w:ind w:left="5360" w:hanging="360"/>
      </w:pPr>
      <w:rPr>
        <w:rFonts w:ascii="Courier New" w:hAnsi="Courier New" w:cs="Courier New" w:hint="default"/>
      </w:rPr>
    </w:lvl>
    <w:lvl w:ilvl="5" w:tplc="20000005" w:tentative="1">
      <w:start w:val="1"/>
      <w:numFmt w:val="bullet"/>
      <w:lvlText w:val=""/>
      <w:lvlJc w:val="left"/>
      <w:pPr>
        <w:ind w:left="6080" w:hanging="360"/>
      </w:pPr>
      <w:rPr>
        <w:rFonts w:ascii="Wingdings" w:hAnsi="Wingdings" w:hint="default"/>
      </w:rPr>
    </w:lvl>
    <w:lvl w:ilvl="6" w:tplc="20000001" w:tentative="1">
      <w:start w:val="1"/>
      <w:numFmt w:val="bullet"/>
      <w:lvlText w:val=""/>
      <w:lvlJc w:val="left"/>
      <w:pPr>
        <w:ind w:left="6800" w:hanging="360"/>
      </w:pPr>
      <w:rPr>
        <w:rFonts w:ascii="Symbol" w:hAnsi="Symbol" w:hint="default"/>
      </w:rPr>
    </w:lvl>
    <w:lvl w:ilvl="7" w:tplc="20000003" w:tentative="1">
      <w:start w:val="1"/>
      <w:numFmt w:val="bullet"/>
      <w:lvlText w:val="o"/>
      <w:lvlJc w:val="left"/>
      <w:pPr>
        <w:ind w:left="7520" w:hanging="360"/>
      </w:pPr>
      <w:rPr>
        <w:rFonts w:ascii="Courier New" w:hAnsi="Courier New" w:cs="Courier New" w:hint="default"/>
      </w:rPr>
    </w:lvl>
    <w:lvl w:ilvl="8" w:tplc="20000005" w:tentative="1">
      <w:start w:val="1"/>
      <w:numFmt w:val="bullet"/>
      <w:lvlText w:val=""/>
      <w:lvlJc w:val="left"/>
      <w:pPr>
        <w:ind w:left="8240" w:hanging="360"/>
      </w:pPr>
      <w:rPr>
        <w:rFonts w:ascii="Wingdings" w:hAnsi="Wingdings" w:hint="default"/>
      </w:rPr>
    </w:lvl>
  </w:abstractNum>
  <w:abstractNum w:abstractNumId="23" w15:restartNumberingAfterBreak="0">
    <w:nsid w:val="3C3C78C8"/>
    <w:multiLevelType w:val="multilevel"/>
    <w:tmpl w:val="CB8E92B0"/>
    <w:lvl w:ilvl="0">
      <w:start w:val="2"/>
      <w:numFmt w:val="decimal"/>
      <w:lvlText w:val="%1."/>
      <w:lvlJc w:val="left"/>
      <w:pPr>
        <w:ind w:left="648" w:hanging="648"/>
      </w:pPr>
      <w:rPr>
        <w:rFonts w:hint="default"/>
        <w:color w:val="FF0000"/>
      </w:rPr>
    </w:lvl>
    <w:lvl w:ilvl="1">
      <w:start w:val="1"/>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4" w15:restartNumberingAfterBreak="0">
    <w:nsid w:val="3CB24B48"/>
    <w:multiLevelType w:val="multilevel"/>
    <w:tmpl w:val="F9083A8C"/>
    <w:lvl w:ilvl="0">
      <w:start w:val="1"/>
      <w:numFmt w:val="decimal"/>
      <w:lvlText w:val="%1"/>
      <w:lvlJc w:val="left"/>
      <w:pPr>
        <w:ind w:left="1011" w:hanging="452"/>
      </w:pPr>
      <w:rPr>
        <w:rFonts w:hint="default"/>
        <w:lang w:val="en-US" w:eastAsia="en-US" w:bidi="ar-SA"/>
      </w:rPr>
    </w:lvl>
    <w:lvl w:ilvl="1">
      <w:start w:val="1"/>
      <w:numFmt w:val="decimal"/>
      <w:lvlText w:val="%1.%2"/>
      <w:lvlJc w:val="left"/>
      <w:pPr>
        <w:ind w:left="1011" w:hanging="452"/>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9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80" w:hanging="360"/>
      </w:pPr>
      <w:rPr>
        <w:rFonts w:ascii="Times New Roman" w:eastAsia="Times New Roman" w:hAnsi="Times New Roman" w:cs="Times New Roman" w:hint="default"/>
        <w:spacing w:val="-3"/>
        <w:w w:val="66"/>
        <w:sz w:val="24"/>
        <w:szCs w:val="24"/>
        <w:lang w:val="en-US" w:eastAsia="en-US" w:bidi="ar-SA"/>
      </w:rPr>
    </w:lvl>
    <w:lvl w:ilvl="4">
      <w:numFmt w:val="bullet"/>
      <w:lvlText w:val="•"/>
      <w:lvlJc w:val="left"/>
      <w:pPr>
        <w:ind w:left="3492" w:hanging="360"/>
      </w:pPr>
      <w:rPr>
        <w:rFonts w:hint="default"/>
        <w:lang w:val="en-US" w:eastAsia="en-US" w:bidi="ar-SA"/>
      </w:rPr>
    </w:lvl>
    <w:lvl w:ilvl="5">
      <w:numFmt w:val="bullet"/>
      <w:lvlText w:val="•"/>
      <w:lvlJc w:val="left"/>
      <w:pPr>
        <w:ind w:left="4598" w:hanging="360"/>
      </w:pPr>
      <w:rPr>
        <w:rFonts w:hint="default"/>
        <w:lang w:val="en-US" w:eastAsia="en-US" w:bidi="ar-SA"/>
      </w:rPr>
    </w:lvl>
    <w:lvl w:ilvl="6">
      <w:numFmt w:val="bullet"/>
      <w:lvlText w:val="•"/>
      <w:lvlJc w:val="left"/>
      <w:pPr>
        <w:ind w:left="5704" w:hanging="360"/>
      </w:pPr>
      <w:rPr>
        <w:rFonts w:hint="default"/>
        <w:lang w:val="en-US" w:eastAsia="en-US" w:bidi="ar-SA"/>
      </w:rPr>
    </w:lvl>
    <w:lvl w:ilvl="7">
      <w:numFmt w:val="bullet"/>
      <w:lvlText w:val="•"/>
      <w:lvlJc w:val="left"/>
      <w:pPr>
        <w:ind w:left="6810" w:hanging="360"/>
      </w:pPr>
      <w:rPr>
        <w:rFonts w:hint="default"/>
        <w:lang w:val="en-US" w:eastAsia="en-US" w:bidi="ar-SA"/>
      </w:rPr>
    </w:lvl>
    <w:lvl w:ilvl="8">
      <w:numFmt w:val="bullet"/>
      <w:lvlText w:val="•"/>
      <w:lvlJc w:val="left"/>
      <w:pPr>
        <w:ind w:left="7916" w:hanging="360"/>
      </w:pPr>
      <w:rPr>
        <w:rFonts w:hint="default"/>
        <w:lang w:val="en-US" w:eastAsia="en-US" w:bidi="ar-SA"/>
      </w:rPr>
    </w:lvl>
  </w:abstractNum>
  <w:abstractNum w:abstractNumId="25" w15:restartNumberingAfterBreak="0">
    <w:nsid w:val="44629EBB"/>
    <w:multiLevelType w:val="singleLevel"/>
    <w:tmpl w:val="44629EBB"/>
    <w:lvl w:ilvl="0">
      <w:start w:val="1"/>
      <w:numFmt w:val="bullet"/>
      <w:lvlText w:val=""/>
      <w:lvlJc w:val="left"/>
      <w:pPr>
        <w:tabs>
          <w:tab w:val="left" w:pos="420"/>
        </w:tabs>
        <w:ind w:left="420" w:hanging="420"/>
      </w:pPr>
      <w:rPr>
        <w:rFonts w:ascii="Wingdings" w:hAnsi="Wingdings" w:hint="default"/>
        <w:sz w:val="16"/>
        <w:szCs w:val="16"/>
      </w:rPr>
    </w:lvl>
  </w:abstractNum>
  <w:abstractNum w:abstractNumId="26" w15:restartNumberingAfterBreak="0">
    <w:nsid w:val="45F8756F"/>
    <w:multiLevelType w:val="hybridMultilevel"/>
    <w:tmpl w:val="0B98137E"/>
    <w:lvl w:ilvl="0" w:tplc="53EDEC8A">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7" w15:restartNumberingAfterBreak="0">
    <w:nsid w:val="47C76604"/>
    <w:multiLevelType w:val="hybridMultilevel"/>
    <w:tmpl w:val="7C7E50A8"/>
    <w:lvl w:ilvl="0" w:tplc="44643916">
      <w:start w:val="1"/>
      <w:numFmt w:val="lowerRoman"/>
      <w:lvlText w:val="%1)"/>
      <w:lvlJc w:val="left"/>
      <w:pPr>
        <w:ind w:left="1440" w:hanging="72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28" w15:restartNumberingAfterBreak="0">
    <w:nsid w:val="4814640A"/>
    <w:multiLevelType w:val="multilevel"/>
    <w:tmpl w:val="5F06E682"/>
    <w:lvl w:ilvl="0">
      <w:start w:val="4"/>
      <w:numFmt w:val="decimal"/>
      <w:lvlText w:val="%1"/>
      <w:lvlJc w:val="left"/>
      <w:pPr>
        <w:ind w:left="576" w:hanging="576"/>
      </w:pPr>
      <w:rPr>
        <w:rFonts w:hint="default"/>
      </w:rPr>
    </w:lvl>
    <w:lvl w:ilvl="1">
      <w:start w:val="3"/>
      <w:numFmt w:val="decimal"/>
      <w:lvlText w:val="%1.%2"/>
      <w:lvlJc w:val="left"/>
      <w:pPr>
        <w:ind w:left="1096" w:hanging="576"/>
      </w:pPr>
      <w:rPr>
        <w:rFonts w:hint="default"/>
      </w:rPr>
    </w:lvl>
    <w:lvl w:ilvl="2">
      <w:start w:val="5"/>
      <w:numFmt w:val="decimal"/>
      <w:lvlText w:val="%1.%2.%3"/>
      <w:lvlJc w:val="left"/>
      <w:pPr>
        <w:ind w:left="1760" w:hanging="720"/>
      </w:pPr>
      <w:rPr>
        <w:rFonts w:hint="default"/>
      </w:rPr>
    </w:lvl>
    <w:lvl w:ilvl="3">
      <w:start w:val="1"/>
      <w:numFmt w:val="decimal"/>
      <w:lvlText w:val="%1.%2.%3.%4"/>
      <w:lvlJc w:val="left"/>
      <w:pPr>
        <w:ind w:left="2640" w:hanging="108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4040" w:hanging="144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6320" w:hanging="2160"/>
      </w:pPr>
      <w:rPr>
        <w:rFonts w:hint="default"/>
      </w:rPr>
    </w:lvl>
  </w:abstractNum>
  <w:abstractNum w:abstractNumId="29" w15:restartNumberingAfterBreak="0">
    <w:nsid w:val="4BDA3D88"/>
    <w:multiLevelType w:val="hybridMultilevel"/>
    <w:tmpl w:val="A81CB54C"/>
    <w:lvl w:ilvl="0" w:tplc="D09CB03E">
      <w:numFmt w:val="bullet"/>
      <w:lvlText w:val=""/>
      <w:lvlJc w:val="left"/>
      <w:pPr>
        <w:ind w:left="560" w:hanging="361"/>
      </w:pPr>
      <w:rPr>
        <w:rFonts w:ascii="Symbol" w:eastAsia="Symbol" w:hAnsi="Symbol" w:cs="Symbol" w:hint="default"/>
        <w:w w:val="99"/>
        <w:sz w:val="20"/>
        <w:szCs w:val="20"/>
        <w:lang w:val="en-US" w:eastAsia="en-US" w:bidi="ar-SA"/>
      </w:rPr>
    </w:lvl>
    <w:lvl w:ilvl="1" w:tplc="C8D8C3F2">
      <w:numFmt w:val="bullet"/>
      <w:lvlText w:val="•"/>
      <w:lvlJc w:val="left"/>
      <w:pPr>
        <w:ind w:left="1516" w:hanging="361"/>
      </w:pPr>
      <w:rPr>
        <w:rFonts w:hint="default"/>
        <w:lang w:val="en-US" w:eastAsia="en-US" w:bidi="ar-SA"/>
      </w:rPr>
    </w:lvl>
    <w:lvl w:ilvl="2" w:tplc="9DFC6906">
      <w:numFmt w:val="bullet"/>
      <w:lvlText w:val="•"/>
      <w:lvlJc w:val="left"/>
      <w:pPr>
        <w:ind w:left="2473" w:hanging="361"/>
      </w:pPr>
      <w:rPr>
        <w:rFonts w:hint="default"/>
        <w:lang w:val="en-US" w:eastAsia="en-US" w:bidi="ar-SA"/>
      </w:rPr>
    </w:lvl>
    <w:lvl w:ilvl="3" w:tplc="888CD7A2">
      <w:numFmt w:val="bullet"/>
      <w:lvlText w:val="•"/>
      <w:lvlJc w:val="left"/>
      <w:pPr>
        <w:ind w:left="3430" w:hanging="361"/>
      </w:pPr>
      <w:rPr>
        <w:rFonts w:hint="default"/>
        <w:lang w:val="en-US" w:eastAsia="en-US" w:bidi="ar-SA"/>
      </w:rPr>
    </w:lvl>
    <w:lvl w:ilvl="4" w:tplc="0EC2ABBC">
      <w:numFmt w:val="bullet"/>
      <w:lvlText w:val="•"/>
      <w:lvlJc w:val="left"/>
      <w:pPr>
        <w:ind w:left="4387" w:hanging="361"/>
      </w:pPr>
      <w:rPr>
        <w:rFonts w:hint="default"/>
        <w:lang w:val="en-US" w:eastAsia="en-US" w:bidi="ar-SA"/>
      </w:rPr>
    </w:lvl>
    <w:lvl w:ilvl="5" w:tplc="E482CE7A">
      <w:numFmt w:val="bullet"/>
      <w:lvlText w:val="•"/>
      <w:lvlJc w:val="left"/>
      <w:pPr>
        <w:ind w:left="5344" w:hanging="361"/>
      </w:pPr>
      <w:rPr>
        <w:rFonts w:hint="default"/>
        <w:lang w:val="en-US" w:eastAsia="en-US" w:bidi="ar-SA"/>
      </w:rPr>
    </w:lvl>
    <w:lvl w:ilvl="6" w:tplc="AA02B392">
      <w:numFmt w:val="bullet"/>
      <w:lvlText w:val="•"/>
      <w:lvlJc w:val="left"/>
      <w:pPr>
        <w:ind w:left="6301" w:hanging="361"/>
      </w:pPr>
      <w:rPr>
        <w:rFonts w:hint="default"/>
        <w:lang w:val="en-US" w:eastAsia="en-US" w:bidi="ar-SA"/>
      </w:rPr>
    </w:lvl>
    <w:lvl w:ilvl="7" w:tplc="9856B1A4">
      <w:numFmt w:val="bullet"/>
      <w:lvlText w:val="•"/>
      <w:lvlJc w:val="left"/>
      <w:pPr>
        <w:ind w:left="7258" w:hanging="361"/>
      </w:pPr>
      <w:rPr>
        <w:rFonts w:hint="default"/>
        <w:lang w:val="en-US" w:eastAsia="en-US" w:bidi="ar-SA"/>
      </w:rPr>
    </w:lvl>
    <w:lvl w:ilvl="8" w:tplc="958CB30C">
      <w:numFmt w:val="bullet"/>
      <w:lvlText w:val="•"/>
      <w:lvlJc w:val="left"/>
      <w:pPr>
        <w:ind w:left="8215" w:hanging="361"/>
      </w:pPr>
      <w:rPr>
        <w:rFonts w:hint="default"/>
        <w:lang w:val="en-US" w:eastAsia="en-US" w:bidi="ar-SA"/>
      </w:rPr>
    </w:lvl>
  </w:abstractNum>
  <w:abstractNum w:abstractNumId="30" w15:restartNumberingAfterBreak="0">
    <w:nsid w:val="529327AA"/>
    <w:multiLevelType w:val="hybridMultilevel"/>
    <w:tmpl w:val="B692B100"/>
    <w:lvl w:ilvl="0" w:tplc="DD465EB2">
      <w:numFmt w:val="bullet"/>
      <w:lvlText w:val=""/>
      <w:lvlJc w:val="left"/>
      <w:pPr>
        <w:ind w:left="391" w:hanging="363"/>
      </w:pPr>
      <w:rPr>
        <w:rFonts w:ascii="Symbol" w:eastAsia="Symbol" w:hAnsi="Symbol" w:cs="Symbol" w:hint="default"/>
        <w:w w:val="99"/>
        <w:sz w:val="20"/>
        <w:szCs w:val="20"/>
        <w:lang w:val="en-US" w:eastAsia="en-US" w:bidi="ar-SA"/>
      </w:rPr>
    </w:lvl>
    <w:lvl w:ilvl="1" w:tplc="3FBEC1AE">
      <w:numFmt w:val="bullet"/>
      <w:lvlText w:val="•"/>
      <w:lvlJc w:val="left"/>
      <w:pPr>
        <w:ind w:left="1302" w:hanging="363"/>
      </w:pPr>
      <w:rPr>
        <w:rFonts w:hint="default"/>
        <w:lang w:val="en-US" w:eastAsia="en-US" w:bidi="ar-SA"/>
      </w:rPr>
    </w:lvl>
    <w:lvl w:ilvl="2" w:tplc="C3704996">
      <w:numFmt w:val="bullet"/>
      <w:lvlText w:val="•"/>
      <w:lvlJc w:val="left"/>
      <w:pPr>
        <w:ind w:left="2204" w:hanging="363"/>
      </w:pPr>
      <w:rPr>
        <w:rFonts w:hint="default"/>
        <w:lang w:val="en-US" w:eastAsia="en-US" w:bidi="ar-SA"/>
      </w:rPr>
    </w:lvl>
    <w:lvl w:ilvl="3" w:tplc="53CC440A">
      <w:numFmt w:val="bullet"/>
      <w:lvlText w:val="•"/>
      <w:lvlJc w:val="left"/>
      <w:pPr>
        <w:ind w:left="3106" w:hanging="363"/>
      </w:pPr>
      <w:rPr>
        <w:rFonts w:hint="default"/>
        <w:lang w:val="en-US" w:eastAsia="en-US" w:bidi="ar-SA"/>
      </w:rPr>
    </w:lvl>
    <w:lvl w:ilvl="4" w:tplc="B6F462D4">
      <w:numFmt w:val="bullet"/>
      <w:lvlText w:val="•"/>
      <w:lvlJc w:val="left"/>
      <w:pPr>
        <w:ind w:left="4008" w:hanging="363"/>
      </w:pPr>
      <w:rPr>
        <w:rFonts w:hint="default"/>
        <w:lang w:val="en-US" w:eastAsia="en-US" w:bidi="ar-SA"/>
      </w:rPr>
    </w:lvl>
    <w:lvl w:ilvl="5" w:tplc="D19E59B2">
      <w:numFmt w:val="bullet"/>
      <w:lvlText w:val="•"/>
      <w:lvlJc w:val="left"/>
      <w:pPr>
        <w:ind w:left="4911" w:hanging="363"/>
      </w:pPr>
      <w:rPr>
        <w:rFonts w:hint="default"/>
        <w:lang w:val="en-US" w:eastAsia="en-US" w:bidi="ar-SA"/>
      </w:rPr>
    </w:lvl>
    <w:lvl w:ilvl="6" w:tplc="7E40DC1C">
      <w:numFmt w:val="bullet"/>
      <w:lvlText w:val="•"/>
      <w:lvlJc w:val="left"/>
      <w:pPr>
        <w:ind w:left="5813" w:hanging="363"/>
      </w:pPr>
      <w:rPr>
        <w:rFonts w:hint="default"/>
        <w:lang w:val="en-US" w:eastAsia="en-US" w:bidi="ar-SA"/>
      </w:rPr>
    </w:lvl>
    <w:lvl w:ilvl="7" w:tplc="B7B894FC">
      <w:numFmt w:val="bullet"/>
      <w:lvlText w:val="•"/>
      <w:lvlJc w:val="left"/>
      <w:pPr>
        <w:ind w:left="6715" w:hanging="363"/>
      </w:pPr>
      <w:rPr>
        <w:rFonts w:hint="default"/>
        <w:lang w:val="en-US" w:eastAsia="en-US" w:bidi="ar-SA"/>
      </w:rPr>
    </w:lvl>
    <w:lvl w:ilvl="8" w:tplc="EB582B84">
      <w:numFmt w:val="bullet"/>
      <w:lvlText w:val="•"/>
      <w:lvlJc w:val="left"/>
      <w:pPr>
        <w:ind w:left="7617" w:hanging="363"/>
      </w:pPr>
      <w:rPr>
        <w:rFonts w:hint="default"/>
        <w:lang w:val="en-US" w:eastAsia="en-US" w:bidi="ar-SA"/>
      </w:rPr>
    </w:lvl>
  </w:abstractNum>
  <w:abstractNum w:abstractNumId="31" w15:restartNumberingAfterBreak="0">
    <w:nsid w:val="53EDEC8A"/>
    <w:multiLevelType w:val="singleLevel"/>
    <w:tmpl w:val="53EDEC8A"/>
    <w:lvl w:ilvl="0">
      <w:start w:val="1"/>
      <w:numFmt w:val="bullet"/>
      <w:lvlText w:val=""/>
      <w:lvlJc w:val="left"/>
      <w:pPr>
        <w:tabs>
          <w:tab w:val="left" w:pos="420"/>
        </w:tabs>
        <w:ind w:left="420" w:hanging="420"/>
      </w:pPr>
      <w:rPr>
        <w:rFonts w:ascii="Wingdings" w:hAnsi="Wingdings" w:hint="default"/>
      </w:rPr>
    </w:lvl>
  </w:abstractNum>
  <w:abstractNum w:abstractNumId="32" w15:restartNumberingAfterBreak="0">
    <w:nsid w:val="5630353E"/>
    <w:multiLevelType w:val="hybridMultilevel"/>
    <w:tmpl w:val="B6C66F5E"/>
    <w:lvl w:ilvl="0" w:tplc="955C5A5A">
      <w:start w:val="1"/>
      <w:numFmt w:val="decimal"/>
      <w:lvlText w:val="%1."/>
      <w:lvlJc w:val="left"/>
      <w:pPr>
        <w:ind w:left="708" w:hanging="360"/>
      </w:pPr>
      <w:rPr>
        <w:rFonts w:hint="default"/>
      </w:rPr>
    </w:lvl>
    <w:lvl w:ilvl="1" w:tplc="20000019" w:tentative="1">
      <w:start w:val="1"/>
      <w:numFmt w:val="lowerLetter"/>
      <w:lvlText w:val="%2."/>
      <w:lvlJc w:val="left"/>
      <w:pPr>
        <w:ind w:left="1428" w:hanging="360"/>
      </w:pPr>
    </w:lvl>
    <w:lvl w:ilvl="2" w:tplc="2000001B" w:tentative="1">
      <w:start w:val="1"/>
      <w:numFmt w:val="lowerRoman"/>
      <w:lvlText w:val="%3."/>
      <w:lvlJc w:val="right"/>
      <w:pPr>
        <w:ind w:left="2148" w:hanging="180"/>
      </w:pPr>
    </w:lvl>
    <w:lvl w:ilvl="3" w:tplc="2000000F" w:tentative="1">
      <w:start w:val="1"/>
      <w:numFmt w:val="decimal"/>
      <w:lvlText w:val="%4."/>
      <w:lvlJc w:val="left"/>
      <w:pPr>
        <w:ind w:left="2868" w:hanging="360"/>
      </w:pPr>
    </w:lvl>
    <w:lvl w:ilvl="4" w:tplc="20000019" w:tentative="1">
      <w:start w:val="1"/>
      <w:numFmt w:val="lowerLetter"/>
      <w:lvlText w:val="%5."/>
      <w:lvlJc w:val="left"/>
      <w:pPr>
        <w:ind w:left="3588" w:hanging="360"/>
      </w:pPr>
    </w:lvl>
    <w:lvl w:ilvl="5" w:tplc="2000001B" w:tentative="1">
      <w:start w:val="1"/>
      <w:numFmt w:val="lowerRoman"/>
      <w:lvlText w:val="%6."/>
      <w:lvlJc w:val="right"/>
      <w:pPr>
        <w:ind w:left="4308" w:hanging="180"/>
      </w:pPr>
    </w:lvl>
    <w:lvl w:ilvl="6" w:tplc="2000000F" w:tentative="1">
      <w:start w:val="1"/>
      <w:numFmt w:val="decimal"/>
      <w:lvlText w:val="%7."/>
      <w:lvlJc w:val="left"/>
      <w:pPr>
        <w:ind w:left="5028" w:hanging="360"/>
      </w:pPr>
    </w:lvl>
    <w:lvl w:ilvl="7" w:tplc="20000019" w:tentative="1">
      <w:start w:val="1"/>
      <w:numFmt w:val="lowerLetter"/>
      <w:lvlText w:val="%8."/>
      <w:lvlJc w:val="left"/>
      <w:pPr>
        <w:ind w:left="5748" w:hanging="360"/>
      </w:pPr>
    </w:lvl>
    <w:lvl w:ilvl="8" w:tplc="2000001B" w:tentative="1">
      <w:start w:val="1"/>
      <w:numFmt w:val="lowerRoman"/>
      <w:lvlText w:val="%9."/>
      <w:lvlJc w:val="right"/>
      <w:pPr>
        <w:ind w:left="6468" w:hanging="180"/>
      </w:pPr>
    </w:lvl>
  </w:abstractNum>
  <w:abstractNum w:abstractNumId="33" w15:restartNumberingAfterBreak="0">
    <w:nsid w:val="59ADCABA"/>
    <w:multiLevelType w:val="multilevel"/>
    <w:tmpl w:val="59ADCA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Times New Roman"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Times New Roman"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5A582C73"/>
    <w:multiLevelType w:val="hybridMultilevel"/>
    <w:tmpl w:val="CFDE343E"/>
    <w:lvl w:ilvl="0" w:tplc="7A7682B4">
      <w:start w:val="1"/>
      <w:numFmt w:val="decimal"/>
      <w:lvlText w:val="%1."/>
      <w:lvlJc w:val="left"/>
      <w:pPr>
        <w:ind w:left="651" w:hanging="226"/>
      </w:pPr>
      <w:rPr>
        <w:rFonts w:hint="default"/>
        <w:b/>
        <w:bCs/>
        <w:i/>
        <w:spacing w:val="-5"/>
        <w:w w:val="100"/>
        <w:lang w:val="en-US" w:eastAsia="en-US" w:bidi="ar-SA"/>
      </w:rPr>
    </w:lvl>
    <w:lvl w:ilvl="1" w:tplc="A33242CE">
      <w:numFmt w:val="bullet"/>
      <w:lvlText w:val="•"/>
      <w:lvlJc w:val="left"/>
      <w:pPr>
        <w:ind w:left="1714" w:hanging="226"/>
      </w:pPr>
      <w:rPr>
        <w:rFonts w:hint="default"/>
        <w:lang w:val="en-US" w:eastAsia="en-US" w:bidi="ar-SA"/>
      </w:rPr>
    </w:lvl>
    <w:lvl w:ilvl="2" w:tplc="6A640CE2">
      <w:numFmt w:val="bullet"/>
      <w:lvlText w:val="•"/>
      <w:lvlJc w:val="left"/>
      <w:pPr>
        <w:ind w:left="2649" w:hanging="226"/>
      </w:pPr>
      <w:rPr>
        <w:rFonts w:hint="default"/>
        <w:lang w:val="en-US" w:eastAsia="en-US" w:bidi="ar-SA"/>
      </w:rPr>
    </w:lvl>
    <w:lvl w:ilvl="3" w:tplc="9FE805F0">
      <w:numFmt w:val="bullet"/>
      <w:lvlText w:val="•"/>
      <w:lvlJc w:val="left"/>
      <w:pPr>
        <w:ind w:left="3584" w:hanging="226"/>
      </w:pPr>
      <w:rPr>
        <w:rFonts w:hint="default"/>
        <w:lang w:val="en-US" w:eastAsia="en-US" w:bidi="ar-SA"/>
      </w:rPr>
    </w:lvl>
    <w:lvl w:ilvl="4" w:tplc="158E503E">
      <w:numFmt w:val="bullet"/>
      <w:lvlText w:val="•"/>
      <w:lvlJc w:val="left"/>
      <w:pPr>
        <w:ind w:left="4519" w:hanging="226"/>
      </w:pPr>
      <w:rPr>
        <w:rFonts w:hint="default"/>
        <w:lang w:val="en-US" w:eastAsia="en-US" w:bidi="ar-SA"/>
      </w:rPr>
    </w:lvl>
    <w:lvl w:ilvl="5" w:tplc="B5C0303E">
      <w:numFmt w:val="bullet"/>
      <w:lvlText w:val="•"/>
      <w:lvlJc w:val="left"/>
      <w:pPr>
        <w:ind w:left="5454" w:hanging="226"/>
      </w:pPr>
      <w:rPr>
        <w:rFonts w:hint="default"/>
        <w:lang w:val="en-US" w:eastAsia="en-US" w:bidi="ar-SA"/>
      </w:rPr>
    </w:lvl>
    <w:lvl w:ilvl="6" w:tplc="453CA0A6">
      <w:numFmt w:val="bullet"/>
      <w:lvlText w:val="•"/>
      <w:lvlJc w:val="left"/>
      <w:pPr>
        <w:ind w:left="6389" w:hanging="226"/>
      </w:pPr>
      <w:rPr>
        <w:rFonts w:hint="default"/>
        <w:lang w:val="en-US" w:eastAsia="en-US" w:bidi="ar-SA"/>
      </w:rPr>
    </w:lvl>
    <w:lvl w:ilvl="7" w:tplc="7B086332">
      <w:numFmt w:val="bullet"/>
      <w:lvlText w:val="•"/>
      <w:lvlJc w:val="left"/>
      <w:pPr>
        <w:ind w:left="7324" w:hanging="226"/>
      </w:pPr>
      <w:rPr>
        <w:rFonts w:hint="default"/>
        <w:lang w:val="en-US" w:eastAsia="en-US" w:bidi="ar-SA"/>
      </w:rPr>
    </w:lvl>
    <w:lvl w:ilvl="8" w:tplc="CA387DE8">
      <w:numFmt w:val="bullet"/>
      <w:lvlText w:val="•"/>
      <w:lvlJc w:val="left"/>
      <w:pPr>
        <w:ind w:left="8259" w:hanging="226"/>
      </w:pPr>
      <w:rPr>
        <w:rFonts w:hint="default"/>
        <w:lang w:val="en-US" w:eastAsia="en-US" w:bidi="ar-SA"/>
      </w:rPr>
    </w:lvl>
  </w:abstractNum>
  <w:abstractNum w:abstractNumId="35" w15:restartNumberingAfterBreak="0">
    <w:nsid w:val="5CD77121"/>
    <w:multiLevelType w:val="multilevel"/>
    <w:tmpl w:val="17E4E88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Wingdings" w:hAnsi="Wingdings" w:hint="default"/>
        <w:sz w:val="16"/>
        <w:szCs w:val="16"/>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5D7F22FD"/>
    <w:multiLevelType w:val="hybridMultilevel"/>
    <w:tmpl w:val="38626EB2"/>
    <w:lvl w:ilvl="0" w:tplc="2000000B">
      <w:start w:val="1"/>
      <w:numFmt w:val="bullet"/>
      <w:lvlText w:val=""/>
      <w:lvlJc w:val="left"/>
      <w:pPr>
        <w:ind w:left="1500" w:hanging="360"/>
      </w:pPr>
      <w:rPr>
        <w:rFonts w:ascii="Wingdings" w:hAnsi="Wingdings"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37" w15:restartNumberingAfterBreak="0">
    <w:nsid w:val="5E232A24"/>
    <w:multiLevelType w:val="hybridMultilevel"/>
    <w:tmpl w:val="E3EA39E8"/>
    <w:lvl w:ilvl="0" w:tplc="0506F240">
      <w:start w:val="1"/>
      <w:numFmt w:val="decimal"/>
      <w:lvlText w:val="%1)"/>
      <w:lvlJc w:val="left"/>
      <w:pPr>
        <w:ind w:left="560" w:hanging="361"/>
      </w:pPr>
      <w:rPr>
        <w:rFonts w:ascii="Times New Roman" w:eastAsia="Times New Roman" w:hAnsi="Times New Roman" w:cs="Times New Roman" w:hint="default"/>
        <w:spacing w:val="-29"/>
        <w:w w:val="99"/>
        <w:sz w:val="24"/>
        <w:szCs w:val="24"/>
        <w:lang w:val="en-US" w:eastAsia="en-US" w:bidi="ar-SA"/>
      </w:rPr>
    </w:lvl>
    <w:lvl w:ilvl="1" w:tplc="0ED68706">
      <w:numFmt w:val="bullet"/>
      <w:lvlText w:val="•"/>
      <w:lvlJc w:val="left"/>
      <w:pPr>
        <w:ind w:left="1516" w:hanging="361"/>
      </w:pPr>
      <w:rPr>
        <w:rFonts w:hint="default"/>
        <w:lang w:val="en-US" w:eastAsia="en-US" w:bidi="ar-SA"/>
      </w:rPr>
    </w:lvl>
    <w:lvl w:ilvl="2" w:tplc="67045DAC">
      <w:numFmt w:val="bullet"/>
      <w:lvlText w:val="•"/>
      <w:lvlJc w:val="left"/>
      <w:pPr>
        <w:ind w:left="2473" w:hanging="361"/>
      </w:pPr>
      <w:rPr>
        <w:rFonts w:hint="default"/>
        <w:lang w:val="en-US" w:eastAsia="en-US" w:bidi="ar-SA"/>
      </w:rPr>
    </w:lvl>
    <w:lvl w:ilvl="3" w:tplc="01464404">
      <w:numFmt w:val="bullet"/>
      <w:lvlText w:val="•"/>
      <w:lvlJc w:val="left"/>
      <w:pPr>
        <w:ind w:left="3430" w:hanging="361"/>
      </w:pPr>
      <w:rPr>
        <w:rFonts w:hint="default"/>
        <w:lang w:val="en-US" w:eastAsia="en-US" w:bidi="ar-SA"/>
      </w:rPr>
    </w:lvl>
    <w:lvl w:ilvl="4" w:tplc="E18EBC42">
      <w:numFmt w:val="bullet"/>
      <w:lvlText w:val="•"/>
      <w:lvlJc w:val="left"/>
      <w:pPr>
        <w:ind w:left="4387" w:hanging="361"/>
      </w:pPr>
      <w:rPr>
        <w:rFonts w:hint="default"/>
        <w:lang w:val="en-US" w:eastAsia="en-US" w:bidi="ar-SA"/>
      </w:rPr>
    </w:lvl>
    <w:lvl w:ilvl="5" w:tplc="E7E6152C">
      <w:numFmt w:val="bullet"/>
      <w:lvlText w:val="•"/>
      <w:lvlJc w:val="left"/>
      <w:pPr>
        <w:ind w:left="5344" w:hanging="361"/>
      </w:pPr>
      <w:rPr>
        <w:rFonts w:hint="default"/>
        <w:lang w:val="en-US" w:eastAsia="en-US" w:bidi="ar-SA"/>
      </w:rPr>
    </w:lvl>
    <w:lvl w:ilvl="6" w:tplc="7E3EA540">
      <w:numFmt w:val="bullet"/>
      <w:lvlText w:val="•"/>
      <w:lvlJc w:val="left"/>
      <w:pPr>
        <w:ind w:left="6301" w:hanging="361"/>
      </w:pPr>
      <w:rPr>
        <w:rFonts w:hint="default"/>
        <w:lang w:val="en-US" w:eastAsia="en-US" w:bidi="ar-SA"/>
      </w:rPr>
    </w:lvl>
    <w:lvl w:ilvl="7" w:tplc="0F28B446">
      <w:numFmt w:val="bullet"/>
      <w:lvlText w:val="•"/>
      <w:lvlJc w:val="left"/>
      <w:pPr>
        <w:ind w:left="7258" w:hanging="361"/>
      </w:pPr>
      <w:rPr>
        <w:rFonts w:hint="default"/>
        <w:lang w:val="en-US" w:eastAsia="en-US" w:bidi="ar-SA"/>
      </w:rPr>
    </w:lvl>
    <w:lvl w:ilvl="8" w:tplc="6C98A5C8">
      <w:numFmt w:val="bullet"/>
      <w:lvlText w:val="•"/>
      <w:lvlJc w:val="left"/>
      <w:pPr>
        <w:ind w:left="8215" w:hanging="361"/>
      </w:pPr>
      <w:rPr>
        <w:rFonts w:hint="default"/>
        <w:lang w:val="en-US" w:eastAsia="en-US" w:bidi="ar-SA"/>
      </w:rPr>
    </w:lvl>
  </w:abstractNum>
  <w:abstractNum w:abstractNumId="38" w15:restartNumberingAfterBreak="0">
    <w:nsid w:val="61F366C7"/>
    <w:multiLevelType w:val="hybridMultilevel"/>
    <w:tmpl w:val="59660E14"/>
    <w:lvl w:ilvl="0" w:tplc="53BA9E22">
      <w:start w:val="1"/>
      <w:numFmt w:val="decimal"/>
      <w:lvlText w:val="%1."/>
      <w:lvlJc w:val="left"/>
      <w:pPr>
        <w:ind w:left="4881" w:hanging="360"/>
      </w:pPr>
      <w:rPr>
        <w:rFonts w:ascii="Times New Roman" w:eastAsia="Times New Roman" w:hAnsi="Times New Roman" w:cs="Times New Roman" w:hint="default"/>
        <w:spacing w:val="-5"/>
        <w:w w:val="99"/>
        <w:sz w:val="24"/>
        <w:szCs w:val="24"/>
        <w:lang w:val="en-US" w:eastAsia="en-US" w:bidi="ar-SA"/>
      </w:rPr>
    </w:lvl>
    <w:lvl w:ilvl="1" w:tplc="09426208">
      <w:numFmt w:val="bullet"/>
      <w:lvlText w:val="•"/>
      <w:lvlJc w:val="left"/>
      <w:pPr>
        <w:ind w:left="5404" w:hanging="360"/>
      </w:pPr>
      <w:rPr>
        <w:rFonts w:hint="default"/>
        <w:lang w:val="en-US" w:eastAsia="en-US" w:bidi="ar-SA"/>
      </w:rPr>
    </w:lvl>
    <w:lvl w:ilvl="2" w:tplc="58B6CB2E">
      <w:numFmt w:val="bullet"/>
      <w:lvlText w:val="•"/>
      <w:lvlJc w:val="left"/>
      <w:pPr>
        <w:ind w:left="5929" w:hanging="360"/>
      </w:pPr>
      <w:rPr>
        <w:rFonts w:hint="default"/>
        <w:lang w:val="en-US" w:eastAsia="en-US" w:bidi="ar-SA"/>
      </w:rPr>
    </w:lvl>
    <w:lvl w:ilvl="3" w:tplc="4BF681BC">
      <w:numFmt w:val="bullet"/>
      <w:lvlText w:val="•"/>
      <w:lvlJc w:val="left"/>
      <w:pPr>
        <w:ind w:left="6454" w:hanging="360"/>
      </w:pPr>
      <w:rPr>
        <w:rFonts w:hint="default"/>
        <w:lang w:val="en-US" w:eastAsia="en-US" w:bidi="ar-SA"/>
      </w:rPr>
    </w:lvl>
    <w:lvl w:ilvl="4" w:tplc="7B62FD8C">
      <w:numFmt w:val="bullet"/>
      <w:lvlText w:val="•"/>
      <w:lvlJc w:val="left"/>
      <w:pPr>
        <w:ind w:left="6979" w:hanging="360"/>
      </w:pPr>
      <w:rPr>
        <w:rFonts w:hint="default"/>
        <w:lang w:val="en-US" w:eastAsia="en-US" w:bidi="ar-SA"/>
      </w:rPr>
    </w:lvl>
    <w:lvl w:ilvl="5" w:tplc="91CE1CD2">
      <w:numFmt w:val="bullet"/>
      <w:lvlText w:val="•"/>
      <w:lvlJc w:val="left"/>
      <w:pPr>
        <w:ind w:left="7504" w:hanging="360"/>
      </w:pPr>
      <w:rPr>
        <w:rFonts w:hint="default"/>
        <w:lang w:val="en-US" w:eastAsia="en-US" w:bidi="ar-SA"/>
      </w:rPr>
    </w:lvl>
    <w:lvl w:ilvl="6" w:tplc="2AFA3F34">
      <w:numFmt w:val="bullet"/>
      <w:lvlText w:val="•"/>
      <w:lvlJc w:val="left"/>
      <w:pPr>
        <w:ind w:left="8029" w:hanging="360"/>
      </w:pPr>
      <w:rPr>
        <w:rFonts w:hint="default"/>
        <w:lang w:val="en-US" w:eastAsia="en-US" w:bidi="ar-SA"/>
      </w:rPr>
    </w:lvl>
    <w:lvl w:ilvl="7" w:tplc="0D6EAC7A">
      <w:numFmt w:val="bullet"/>
      <w:lvlText w:val="•"/>
      <w:lvlJc w:val="left"/>
      <w:pPr>
        <w:ind w:left="8554" w:hanging="360"/>
      </w:pPr>
      <w:rPr>
        <w:rFonts w:hint="default"/>
        <w:lang w:val="en-US" w:eastAsia="en-US" w:bidi="ar-SA"/>
      </w:rPr>
    </w:lvl>
    <w:lvl w:ilvl="8" w:tplc="742C5AD0">
      <w:numFmt w:val="bullet"/>
      <w:lvlText w:val="•"/>
      <w:lvlJc w:val="left"/>
      <w:pPr>
        <w:ind w:left="9079" w:hanging="360"/>
      </w:pPr>
      <w:rPr>
        <w:rFonts w:hint="default"/>
        <w:lang w:val="en-US" w:eastAsia="en-US" w:bidi="ar-SA"/>
      </w:rPr>
    </w:lvl>
  </w:abstractNum>
  <w:abstractNum w:abstractNumId="39" w15:restartNumberingAfterBreak="0">
    <w:nsid w:val="69E41832"/>
    <w:multiLevelType w:val="hybridMultilevel"/>
    <w:tmpl w:val="EE305B1E"/>
    <w:lvl w:ilvl="0" w:tplc="44629EBB">
      <w:start w:val="1"/>
      <w:numFmt w:val="bullet"/>
      <w:lvlText w:val=""/>
      <w:lvlJc w:val="left"/>
      <w:pPr>
        <w:ind w:left="1440" w:hanging="360"/>
      </w:pPr>
      <w:rPr>
        <w:rFonts w:ascii="Wingdings" w:hAnsi="Wingdings" w:hint="default"/>
        <w:sz w:val="16"/>
        <w:szCs w:val="16"/>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0" w15:restartNumberingAfterBreak="0">
    <w:nsid w:val="6B57434E"/>
    <w:multiLevelType w:val="multilevel"/>
    <w:tmpl w:val="965E0672"/>
    <w:lvl w:ilvl="0">
      <w:start w:val="7"/>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6F597F71"/>
    <w:multiLevelType w:val="hybridMultilevel"/>
    <w:tmpl w:val="D97AD40E"/>
    <w:lvl w:ilvl="0" w:tplc="B55C181E">
      <w:start w:val="1"/>
      <w:numFmt w:val="decimal"/>
      <w:lvlText w:val="%1."/>
      <w:lvlJc w:val="left"/>
      <w:pPr>
        <w:ind w:left="786" w:hanging="226"/>
      </w:pPr>
      <w:rPr>
        <w:rFonts w:ascii="Times New Roman" w:eastAsia="Times New Roman" w:hAnsi="Times New Roman" w:cs="Times New Roman" w:hint="default"/>
        <w:b/>
        <w:bCs/>
        <w:spacing w:val="-5"/>
        <w:w w:val="100"/>
        <w:sz w:val="24"/>
        <w:szCs w:val="24"/>
        <w:lang w:val="en-US" w:eastAsia="en-US" w:bidi="ar-SA"/>
      </w:rPr>
    </w:lvl>
    <w:lvl w:ilvl="1" w:tplc="960E299C">
      <w:numFmt w:val="bullet"/>
      <w:lvlText w:val="•"/>
      <w:lvlJc w:val="left"/>
      <w:pPr>
        <w:ind w:left="1714" w:hanging="226"/>
      </w:pPr>
      <w:rPr>
        <w:rFonts w:hint="default"/>
        <w:lang w:val="en-US" w:eastAsia="en-US" w:bidi="ar-SA"/>
      </w:rPr>
    </w:lvl>
    <w:lvl w:ilvl="2" w:tplc="C2FCEF40">
      <w:numFmt w:val="bullet"/>
      <w:lvlText w:val="•"/>
      <w:lvlJc w:val="left"/>
      <w:pPr>
        <w:ind w:left="2649" w:hanging="226"/>
      </w:pPr>
      <w:rPr>
        <w:rFonts w:hint="default"/>
        <w:lang w:val="en-US" w:eastAsia="en-US" w:bidi="ar-SA"/>
      </w:rPr>
    </w:lvl>
    <w:lvl w:ilvl="3" w:tplc="1DC8ED04">
      <w:numFmt w:val="bullet"/>
      <w:lvlText w:val="•"/>
      <w:lvlJc w:val="left"/>
      <w:pPr>
        <w:ind w:left="3584" w:hanging="226"/>
      </w:pPr>
      <w:rPr>
        <w:rFonts w:hint="default"/>
        <w:lang w:val="en-US" w:eastAsia="en-US" w:bidi="ar-SA"/>
      </w:rPr>
    </w:lvl>
    <w:lvl w:ilvl="4" w:tplc="603EC524">
      <w:numFmt w:val="bullet"/>
      <w:lvlText w:val="•"/>
      <w:lvlJc w:val="left"/>
      <w:pPr>
        <w:ind w:left="4519" w:hanging="226"/>
      </w:pPr>
      <w:rPr>
        <w:rFonts w:hint="default"/>
        <w:lang w:val="en-US" w:eastAsia="en-US" w:bidi="ar-SA"/>
      </w:rPr>
    </w:lvl>
    <w:lvl w:ilvl="5" w:tplc="8A76471E">
      <w:numFmt w:val="bullet"/>
      <w:lvlText w:val="•"/>
      <w:lvlJc w:val="left"/>
      <w:pPr>
        <w:ind w:left="5454" w:hanging="226"/>
      </w:pPr>
      <w:rPr>
        <w:rFonts w:hint="default"/>
        <w:lang w:val="en-US" w:eastAsia="en-US" w:bidi="ar-SA"/>
      </w:rPr>
    </w:lvl>
    <w:lvl w:ilvl="6" w:tplc="A512439C">
      <w:numFmt w:val="bullet"/>
      <w:lvlText w:val="•"/>
      <w:lvlJc w:val="left"/>
      <w:pPr>
        <w:ind w:left="6389" w:hanging="226"/>
      </w:pPr>
      <w:rPr>
        <w:rFonts w:hint="default"/>
        <w:lang w:val="en-US" w:eastAsia="en-US" w:bidi="ar-SA"/>
      </w:rPr>
    </w:lvl>
    <w:lvl w:ilvl="7" w:tplc="27CAC5BA">
      <w:numFmt w:val="bullet"/>
      <w:lvlText w:val="•"/>
      <w:lvlJc w:val="left"/>
      <w:pPr>
        <w:ind w:left="7324" w:hanging="226"/>
      </w:pPr>
      <w:rPr>
        <w:rFonts w:hint="default"/>
        <w:lang w:val="en-US" w:eastAsia="en-US" w:bidi="ar-SA"/>
      </w:rPr>
    </w:lvl>
    <w:lvl w:ilvl="8" w:tplc="E390A05E">
      <w:numFmt w:val="bullet"/>
      <w:lvlText w:val="•"/>
      <w:lvlJc w:val="left"/>
      <w:pPr>
        <w:ind w:left="8259" w:hanging="226"/>
      </w:pPr>
      <w:rPr>
        <w:rFonts w:hint="default"/>
        <w:lang w:val="en-US" w:eastAsia="en-US" w:bidi="ar-SA"/>
      </w:rPr>
    </w:lvl>
  </w:abstractNum>
  <w:abstractNum w:abstractNumId="42" w15:restartNumberingAfterBreak="0">
    <w:nsid w:val="78354B18"/>
    <w:multiLevelType w:val="hybridMultilevel"/>
    <w:tmpl w:val="45401426"/>
    <w:lvl w:ilvl="0" w:tplc="643602F4">
      <w:numFmt w:val="bullet"/>
      <w:lvlText w:val=""/>
      <w:lvlJc w:val="left"/>
      <w:pPr>
        <w:ind w:left="560" w:hanging="361"/>
      </w:pPr>
      <w:rPr>
        <w:rFonts w:ascii="Symbol" w:eastAsia="Symbol" w:hAnsi="Symbol" w:cs="Symbol" w:hint="default"/>
        <w:w w:val="100"/>
        <w:sz w:val="24"/>
        <w:szCs w:val="24"/>
        <w:lang w:val="en-US" w:eastAsia="en-US" w:bidi="ar-SA"/>
      </w:rPr>
    </w:lvl>
    <w:lvl w:ilvl="1" w:tplc="A184C8C0">
      <w:numFmt w:val="bullet"/>
      <w:lvlText w:val="•"/>
      <w:lvlJc w:val="left"/>
      <w:pPr>
        <w:ind w:left="1516" w:hanging="361"/>
      </w:pPr>
      <w:rPr>
        <w:rFonts w:hint="default"/>
        <w:lang w:val="en-US" w:eastAsia="en-US" w:bidi="ar-SA"/>
      </w:rPr>
    </w:lvl>
    <w:lvl w:ilvl="2" w:tplc="08B4637A">
      <w:numFmt w:val="bullet"/>
      <w:lvlText w:val="•"/>
      <w:lvlJc w:val="left"/>
      <w:pPr>
        <w:ind w:left="2473" w:hanging="361"/>
      </w:pPr>
      <w:rPr>
        <w:rFonts w:hint="default"/>
        <w:lang w:val="en-US" w:eastAsia="en-US" w:bidi="ar-SA"/>
      </w:rPr>
    </w:lvl>
    <w:lvl w:ilvl="3" w:tplc="A7AAB714">
      <w:numFmt w:val="bullet"/>
      <w:lvlText w:val="•"/>
      <w:lvlJc w:val="left"/>
      <w:pPr>
        <w:ind w:left="3430" w:hanging="361"/>
      </w:pPr>
      <w:rPr>
        <w:rFonts w:hint="default"/>
        <w:lang w:val="en-US" w:eastAsia="en-US" w:bidi="ar-SA"/>
      </w:rPr>
    </w:lvl>
    <w:lvl w:ilvl="4" w:tplc="FFF29D6E">
      <w:numFmt w:val="bullet"/>
      <w:lvlText w:val="•"/>
      <w:lvlJc w:val="left"/>
      <w:pPr>
        <w:ind w:left="4387" w:hanging="361"/>
      </w:pPr>
      <w:rPr>
        <w:rFonts w:hint="default"/>
        <w:lang w:val="en-US" w:eastAsia="en-US" w:bidi="ar-SA"/>
      </w:rPr>
    </w:lvl>
    <w:lvl w:ilvl="5" w:tplc="FD181352">
      <w:numFmt w:val="bullet"/>
      <w:lvlText w:val="•"/>
      <w:lvlJc w:val="left"/>
      <w:pPr>
        <w:ind w:left="5344" w:hanging="361"/>
      </w:pPr>
      <w:rPr>
        <w:rFonts w:hint="default"/>
        <w:lang w:val="en-US" w:eastAsia="en-US" w:bidi="ar-SA"/>
      </w:rPr>
    </w:lvl>
    <w:lvl w:ilvl="6" w:tplc="75A0EE88">
      <w:numFmt w:val="bullet"/>
      <w:lvlText w:val="•"/>
      <w:lvlJc w:val="left"/>
      <w:pPr>
        <w:ind w:left="6301" w:hanging="361"/>
      </w:pPr>
      <w:rPr>
        <w:rFonts w:hint="default"/>
        <w:lang w:val="en-US" w:eastAsia="en-US" w:bidi="ar-SA"/>
      </w:rPr>
    </w:lvl>
    <w:lvl w:ilvl="7" w:tplc="81147278">
      <w:numFmt w:val="bullet"/>
      <w:lvlText w:val="•"/>
      <w:lvlJc w:val="left"/>
      <w:pPr>
        <w:ind w:left="7258" w:hanging="361"/>
      </w:pPr>
      <w:rPr>
        <w:rFonts w:hint="default"/>
        <w:lang w:val="en-US" w:eastAsia="en-US" w:bidi="ar-SA"/>
      </w:rPr>
    </w:lvl>
    <w:lvl w:ilvl="8" w:tplc="EC700D7E">
      <w:numFmt w:val="bullet"/>
      <w:lvlText w:val="•"/>
      <w:lvlJc w:val="left"/>
      <w:pPr>
        <w:ind w:left="8215" w:hanging="361"/>
      </w:pPr>
      <w:rPr>
        <w:rFonts w:hint="default"/>
        <w:lang w:val="en-US" w:eastAsia="en-US" w:bidi="ar-SA"/>
      </w:rPr>
    </w:lvl>
  </w:abstractNum>
  <w:abstractNum w:abstractNumId="43" w15:restartNumberingAfterBreak="0">
    <w:nsid w:val="7B792B15"/>
    <w:multiLevelType w:val="hybridMultilevel"/>
    <w:tmpl w:val="F57888F0"/>
    <w:lvl w:ilvl="0" w:tplc="DC924614">
      <w:numFmt w:val="bullet"/>
      <w:lvlText w:val=""/>
      <w:lvlJc w:val="left"/>
      <w:pPr>
        <w:ind w:left="469" w:hanging="361"/>
      </w:pPr>
      <w:rPr>
        <w:rFonts w:ascii="Symbol" w:eastAsia="Symbol" w:hAnsi="Symbol" w:cs="Symbol" w:hint="default"/>
        <w:w w:val="100"/>
        <w:sz w:val="24"/>
        <w:szCs w:val="24"/>
        <w:lang w:val="en-US" w:eastAsia="en-US" w:bidi="ar-SA"/>
      </w:rPr>
    </w:lvl>
    <w:lvl w:ilvl="1" w:tplc="F9B8D4EA">
      <w:numFmt w:val="bullet"/>
      <w:lvlText w:val=""/>
      <w:lvlJc w:val="left"/>
      <w:pPr>
        <w:ind w:left="651" w:hanging="363"/>
      </w:pPr>
      <w:rPr>
        <w:rFonts w:ascii="Wingdings" w:eastAsia="Wingdings" w:hAnsi="Wingdings" w:cs="Wingdings" w:hint="default"/>
        <w:w w:val="99"/>
        <w:sz w:val="20"/>
        <w:szCs w:val="20"/>
        <w:lang w:val="en-US" w:eastAsia="en-US" w:bidi="ar-SA"/>
      </w:rPr>
    </w:lvl>
    <w:lvl w:ilvl="2" w:tplc="AE1ABB42">
      <w:numFmt w:val="bullet"/>
      <w:lvlText w:val="•"/>
      <w:lvlJc w:val="left"/>
      <w:pPr>
        <w:ind w:left="1712" w:hanging="363"/>
      </w:pPr>
      <w:rPr>
        <w:rFonts w:hint="default"/>
        <w:lang w:val="en-US" w:eastAsia="en-US" w:bidi="ar-SA"/>
      </w:rPr>
    </w:lvl>
    <w:lvl w:ilvl="3" w:tplc="6128B010">
      <w:numFmt w:val="bullet"/>
      <w:lvlText w:val="•"/>
      <w:lvlJc w:val="left"/>
      <w:pPr>
        <w:ind w:left="2764" w:hanging="363"/>
      </w:pPr>
      <w:rPr>
        <w:rFonts w:hint="default"/>
        <w:lang w:val="en-US" w:eastAsia="en-US" w:bidi="ar-SA"/>
      </w:rPr>
    </w:lvl>
    <w:lvl w:ilvl="4" w:tplc="DF50B748">
      <w:numFmt w:val="bullet"/>
      <w:lvlText w:val="•"/>
      <w:lvlJc w:val="left"/>
      <w:pPr>
        <w:ind w:left="3816" w:hanging="363"/>
      </w:pPr>
      <w:rPr>
        <w:rFonts w:hint="default"/>
        <w:lang w:val="en-US" w:eastAsia="en-US" w:bidi="ar-SA"/>
      </w:rPr>
    </w:lvl>
    <w:lvl w:ilvl="5" w:tplc="D7F2EB9A">
      <w:numFmt w:val="bullet"/>
      <w:lvlText w:val="•"/>
      <w:lvlJc w:val="left"/>
      <w:pPr>
        <w:ind w:left="4868" w:hanging="363"/>
      </w:pPr>
      <w:rPr>
        <w:rFonts w:hint="default"/>
        <w:lang w:val="en-US" w:eastAsia="en-US" w:bidi="ar-SA"/>
      </w:rPr>
    </w:lvl>
    <w:lvl w:ilvl="6" w:tplc="18CA5B44">
      <w:numFmt w:val="bullet"/>
      <w:lvlText w:val="•"/>
      <w:lvlJc w:val="left"/>
      <w:pPr>
        <w:ind w:left="5920" w:hanging="363"/>
      </w:pPr>
      <w:rPr>
        <w:rFonts w:hint="default"/>
        <w:lang w:val="en-US" w:eastAsia="en-US" w:bidi="ar-SA"/>
      </w:rPr>
    </w:lvl>
    <w:lvl w:ilvl="7" w:tplc="DA14E142">
      <w:numFmt w:val="bullet"/>
      <w:lvlText w:val="•"/>
      <w:lvlJc w:val="left"/>
      <w:pPr>
        <w:ind w:left="6972" w:hanging="363"/>
      </w:pPr>
      <w:rPr>
        <w:rFonts w:hint="default"/>
        <w:lang w:val="en-US" w:eastAsia="en-US" w:bidi="ar-SA"/>
      </w:rPr>
    </w:lvl>
    <w:lvl w:ilvl="8" w:tplc="3E54A40C">
      <w:numFmt w:val="bullet"/>
      <w:lvlText w:val="•"/>
      <w:lvlJc w:val="left"/>
      <w:pPr>
        <w:ind w:left="8024" w:hanging="363"/>
      </w:pPr>
      <w:rPr>
        <w:rFonts w:hint="default"/>
        <w:lang w:val="en-US" w:eastAsia="en-US" w:bidi="ar-SA"/>
      </w:rPr>
    </w:lvl>
  </w:abstractNum>
  <w:abstractNum w:abstractNumId="44" w15:restartNumberingAfterBreak="0">
    <w:nsid w:val="7C3835F4"/>
    <w:multiLevelType w:val="multilevel"/>
    <w:tmpl w:val="703E5B2C"/>
    <w:lvl w:ilvl="0">
      <w:start w:val="3"/>
      <w:numFmt w:val="decimal"/>
      <w:lvlText w:val="%1"/>
      <w:lvlJc w:val="left"/>
      <w:pPr>
        <w:ind w:left="560" w:hanging="423"/>
      </w:pPr>
      <w:rPr>
        <w:rFonts w:hint="default"/>
        <w:lang w:val="en-US" w:eastAsia="en-US" w:bidi="ar-SA"/>
      </w:rPr>
    </w:lvl>
    <w:lvl w:ilvl="1">
      <w:numFmt w:val="decimal"/>
      <w:lvlText w:val="%1.%2"/>
      <w:lvlJc w:val="left"/>
      <w:pPr>
        <w:ind w:left="560" w:hanging="423"/>
        <w:jc w:val="right"/>
      </w:pPr>
      <w:rPr>
        <w:rFonts w:hint="default"/>
        <w:spacing w:val="-30"/>
        <w:w w:val="99"/>
        <w:lang w:val="en-US" w:eastAsia="en-US" w:bidi="ar-SA"/>
      </w:rPr>
    </w:lvl>
    <w:lvl w:ilvl="2">
      <w:numFmt w:val="bullet"/>
      <w:lvlText w:val="•"/>
      <w:lvlJc w:val="left"/>
      <w:pPr>
        <w:ind w:left="2473" w:hanging="423"/>
      </w:pPr>
      <w:rPr>
        <w:rFonts w:hint="default"/>
        <w:lang w:val="en-US" w:eastAsia="en-US" w:bidi="ar-SA"/>
      </w:rPr>
    </w:lvl>
    <w:lvl w:ilvl="3">
      <w:numFmt w:val="bullet"/>
      <w:lvlText w:val="•"/>
      <w:lvlJc w:val="left"/>
      <w:pPr>
        <w:ind w:left="3430" w:hanging="423"/>
      </w:pPr>
      <w:rPr>
        <w:rFonts w:hint="default"/>
        <w:lang w:val="en-US" w:eastAsia="en-US" w:bidi="ar-SA"/>
      </w:rPr>
    </w:lvl>
    <w:lvl w:ilvl="4">
      <w:numFmt w:val="bullet"/>
      <w:lvlText w:val="•"/>
      <w:lvlJc w:val="left"/>
      <w:pPr>
        <w:ind w:left="4387" w:hanging="423"/>
      </w:pPr>
      <w:rPr>
        <w:rFonts w:hint="default"/>
        <w:lang w:val="en-US" w:eastAsia="en-US" w:bidi="ar-SA"/>
      </w:rPr>
    </w:lvl>
    <w:lvl w:ilvl="5">
      <w:numFmt w:val="bullet"/>
      <w:lvlText w:val="•"/>
      <w:lvlJc w:val="left"/>
      <w:pPr>
        <w:ind w:left="5344" w:hanging="423"/>
      </w:pPr>
      <w:rPr>
        <w:rFonts w:hint="default"/>
        <w:lang w:val="en-US" w:eastAsia="en-US" w:bidi="ar-SA"/>
      </w:rPr>
    </w:lvl>
    <w:lvl w:ilvl="6">
      <w:numFmt w:val="bullet"/>
      <w:lvlText w:val="•"/>
      <w:lvlJc w:val="left"/>
      <w:pPr>
        <w:ind w:left="6301" w:hanging="423"/>
      </w:pPr>
      <w:rPr>
        <w:rFonts w:hint="default"/>
        <w:lang w:val="en-US" w:eastAsia="en-US" w:bidi="ar-SA"/>
      </w:rPr>
    </w:lvl>
    <w:lvl w:ilvl="7">
      <w:numFmt w:val="bullet"/>
      <w:lvlText w:val="•"/>
      <w:lvlJc w:val="left"/>
      <w:pPr>
        <w:ind w:left="7258" w:hanging="423"/>
      </w:pPr>
      <w:rPr>
        <w:rFonts w:hint="default"/>
        <w:lang w:val="en-US" w:eastAsia="en-US" w:bidi="ar-SA"/>
      </w:rPr>
    </w:lvl>
    <w:lvl w:ilvl="8">
      <w:numFmt w:val="bullet"/>
      <w:lvlText w:val="•"/>
      <w:lvlJc w:val="left"/>
      <w:pPr>
        <w:ind w:left="8215" w:hanging="423"/>
      </w:pPr>
      <w:rPr>
        <w:rFonts w:hint="default"/>
        <w:lang w:val="en-US" w:eastAsia="en-US" w:bidi="ar-SA"/>
      </w:rPr>
    </w:lvl>
  </w:abstractNum>
  <w:abstractNum w:abstractNumId="45" w15:restartNumberingAfterBreak="0">
    <w:nsid w:val="7C411DC0"/>
    <w:multiLevelType w:val="hybridMultilevel"/>
    <w:tmpl w:val="F45C10A4"/>
    <w:lvl w:ilvl="0" w:tplc="C85AB0AA">
      <w:start w:val="1"/>
      <w:numFmt w:val="lowerRoman"/>
      <w:lvlText w:val="%1)"/>
      <w:lvlJc w:val="left"/>
      <w:pPr>
        <w:ind w:left="2480" w:hanging="720"/>
      </w:pPr>
      <w:rPr>
        <w:rFonts w:hint="default"/>
      </w:rPr>
    </w:lvl>
    <w:lvl w:ilvl="1" w:tplc="20000019" w:tentative="1">
      <w:start w:val="1"/>
      <w:numFmt w:val="lowerLetter"/>
      <w:lvlText w:val="%2."/>
      <w:lvlJc w:val="left"/>
      <w:pPr>
        <w:ind w:left="2840" w:hanging="360"/>
      </w:pPr>
    </w:lvl>
    <w:lvl w:ilvl="2" w:tplc="2000001B" w:tentative="1">
      <w:start w:val="1"/>
      <w:numFmt w:val="lowerRoman"/>
      <w:lvlText w:val="%3."/>
      <w:lvlJc w:val="right"/>
      <w:pPr>
        <w:ind w:left="3560" w:hanging="180"/>
      </w:pPr>
    </w:lvl>
    <w:lvl w:ilvl="3" w:tplc="2000000F" w:tentative="1">
      <w:start w:val="1"/>
      <w:numFmt w:val="decimal"/>
      <w:lvlText w:val="%4."/>
      <w:lvlJc w:val="left"/>
      <w:pPr>
        <w:ind w:left="4280" w:hanging="360"/>
      </w:pPr>
    </w:lvl>
    <w:lvl w:ilvl="4" w:tplc="20000019" w:tentative="1">
      <w:start w:val="1"/>
      <w:numFmt w:val="lowerLetter"/>
      <w:lvlText w:val="%5."/>
      <w:lvlJc w:val="left"/>
      <w:pPr>
        <w:ind w:left="5000" w:hanging="360"/>
      </w:pPr>
    </w:lvl>
    <w:lvl w:ilvl="5" w:tplc="2000001B" w:tentative="1">
      <w:start w:val="1"/>
      <w:numFmt w:val="lowerRoman"/>
      <w:lvlText w:val="%6."/>
      <w:lvlJc w:val="right"/>
      <w:pPr>
        <w:ind w:left="5720" w:hanging="180"/>
      </w:pPr>
    </w:lvl>
    <w:lvl w:ilvl="6" w:tplc="2000000F" w:tentative="1">
      <w:start w:val="1"/>
      <w:numFmt w:val="decimal"/>
      <w:lvlText w:val="%7."/>
      <w:lvlJc w:val="left"/>
      <w:pPr>
        <w:ind w:left="6440" w:hanging="360"/>
      </w:pPr>
    </w:lvl>
    <w:lvl w:ilvl="7" w:tplc="20000019" w:tentative="1">
      <w:start w:val="1"/>
      <w:numFmt w:val="lowerLetter"/>
      <w:lvlText w:val="%8."/>
      <w:lvlJc w:val="left"/>
      <w:pPr>
        <w:ind w:left="7160" w:hanging="360"/>
      </w:pPr>
    </w:lvl>
    <w:lvl w:ilvl="8" w:tplc="2000001B" w:tentative="1">
      <w:start w:val="1"/>
      <w:numFmt w:val="lowerRoman"/>
      <w:lvlText w:val="%9."/>
      <w:lvlJc w:val="right"/>
      <w:pPr>
        <w:ind w:left="7880" w:hanging="180"/>
      </w:pPr>
    </w:lvl>
  </w:abstractNum>
  <w:abstractNum w:abstractNumId="46" w15:restartNumberingAfterBreak="0">
    <w:nsid w:val="7FB64D64"/>
    <w:multiLevelType w:val="multilevel"/>
    <w:tmpl w:val="AC805D6C"/>
    <w:lvl w:ilvl="0">
      <w:start w:val="1"/>
      <w:numFmt w:val="decimal"/>
      <w:lvlText w:val="%1."/>
      <w:lvlJc w:val="left"/>
      <w:pPr>
        <w:ind w:left="3954" w:hanging="319"/>
        <w:jc w:val="right"/>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982" w:hanging="423"/>
      </w:pPr>
      <w:rPr>
        <w:rFonts w:ascii="Times New Roman" w:eastAsia="Times New Roman" w:hAnsi="Times New Roman" w:cs="Times New Roman" w:hint="default"/>
        <w:b/>
        <w:bCs/>
        <w:color w:val="FF0000"/>
        <w:w w:val="100"/>
        <w:sz w:val="28"/>
        <w:szCs w:val="28"/>
        <w:lang w:val="en-US" w:eastAsia="en-US" w:bidi="ar-SA"/>
      </w:rPr>
    </w:lvl>
    <w:lvl w:ilvl="2">
      <w:start w:val="1"/>
      <w:numFmt w:val="decimal"/>
      <w:lvlText w:val="%1.%2.%3"/>
      <w:lvlJc w:val="left"/>
      <w:pPr>
        <w:ind w:left="119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731" w:hanging="631"/>
      </w:pPr>
      <w:rPr>
        <w:rFonts w:hint="default"/>
        <w:lang w:val="en-US" w:eastAsia="en-US" w:bidi="ar-SA"/>
      </w:rPr>
    </w:lvl>
    <w:lvl w:ilvl="4">
      <w:numFmt w:val="bullet"/>
      <w:lvlText w:val="•"/>
      <w:lvlJc w:val="left"/>
      <w:pPr>
        <w:ind w:left="5502" w:hanging="631"/>
      </w:pPr>
      <w:rPr>
        <w:rFonts w:hint="default"/>
        <w:lang w:val="en-US" w:eastAsia="en-US" w:bidi="ar-SA"/>
      </w:rPr>
    </w:lvl>
    <w:lvl w:ilvl="5">
      <w:numFmt w:val="bullet"/>
      <w:lvlText w:val="•"/>
      <w:lvlJc w:val="left"/>
      <w:pPr>
        <w:ind w:left="6273" w:hanging="631"/>
      </w:pPr>
      <w:rPr>
        <w:rFonts w:hint="default"/>
        <w:lang w:val="en-US" w:eastAsia="en-US" w:bidi="ar-SA"/>
      </w:rPr>
    </w:lvl>
    <w:lvl w:ilvl="6">
      <w:numFmt w:val="bullet"/>
      <w:lvlText w:val="•"/>
      <w:lvlJc w:val="left"/>
      <w:pPr>
        <w:ind w:left="7044" w:hanging="631"/>
      </w:pPr>
      <w:rPr>
        <w:rFonts w:hint="default"/>
        <w:lang w:val="en-US" w:eastAsia="en-US" w:bidi="ar-SA"/>
      </w:rPr>
    </w:lvl>
    <w:lvl w:ilvl="7">
      <w:numFmt w:val="bullet"/>
      <w:lvlText w:val="•"/>
      <w:lvlJc w:val="left"/>
      <w:pPr>
        <w:ind w:left="7815" w:hanging="631"/>
      </w:pPr>
      <w:rPr>
        <w:rFonts w:hint="default"/>
        <w:lang w:val="en-US" w:eastAsia="en-US" w:bidi="ar-SA"/>
      </w:rPr>
    </w:lvl>
    <w:lvl w:ilvl="8">
      <w:numFmt w:val="bullet"/>
      <w:lvlText w:val="•"/>
      <w:lvlJc w:val="left"/>
      <w:pPr>
        <w:ind w:left="8586" w:hanging="631"/>
      </w:pPr>
      <w:rPr>
        <w:rFonts w:hint="default"/>
        <w:lang w:val="en-US" w:eastAsia="en-US" w:bidi="ar-SA"/>
      </w:rPr>
    </w:lvl>
  </w:abstractNum>
  <w:num w:numId="1">
    <w:abstractNumId w:val="21"/>
  </w:num>
  <w:num w:numId="2">
    <w:abstractNumId w:val="13"/>
  </w:num>
  <w:num w:numId="3">
    <w:abstractNumId w:val="1"/>
  </w:num>
  <w:num w:numId="4">
    <w:abstractNumId w:val="35"/>
  </w:num>
  <w:num w:numId="5">
    <w:abstractNumId w:val="31"/>
  </w:num>
  <w:num w:numId="6">
    <w:abstractNumId w:val="25"/>
  </w:num>
  <w:num w:numId="7">
    <w:abstractNumId w:val="33"/>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27"/>
  </w:num>
  <w:num w:numId="11">
    <w:abstractNumId w:val="3"/>
  </w:num>
  <w:num w:numId="12">
    <w:abstractNumId w:val="12"/>
  </w:num>
  <w:num w:numId="13">
    <w:abstractNumId w:val="36"/>
  </w:num>
  <w:num w:numId="14">
    <w:abstractNumId w:val="14"/>
  </w:num>
  <w:num w:numId="15">
    <w:abstractNumId w:val="39"/>
  </w:num>
  <w:num w:numId="16">
    <w:abstractNumId w:val="26"/>
  </w:num>
  <w:num w:numId="17">
    <w:abstractNumId w:val="40"/>
  </w:num>
  <w:num w:numId="18">
    <w:abstractNumId w:val="11"/>
  </w:num>
  <w:num w:numId="19">
    <w:abstractNumId w:val="2"/>
  </w:num>
  <w:num w:numId="20">
    <w:abstractNumId w:val="17"/>
  </w:num>
  <w:num w:numId="21">
    <w:abstractNumId w:val="37"/>
  </w:num>
  <w:num w:numId="22">
    <w:abstractNumId w:val="20"/>
  </w:num>
  <w:num w:numId="23">
    <w:abstractNumId w:val="4"/>
  </w:num>
  <w:num w:numId="24">
    <w:abstractNumId w:val="15"/>
  </w:num>
  <w:num w:numId="25">
    <w:abstractNumId w:val="30"/>
  </w:num>
  <w:num w:numId="26">
    <w:abstractNumId w:val="42"/>
  </w:num>
  <w:num w:numId="27">
    <w:abstractNumId w:val="8"/>
  </w:num>
  <w:num w:numId="28">
    <w:abstractNumId w:val="43"/>
  </w:num>
  <w:num w:numId="29">
    <w:abstractNumId w:val="44"/>
  </w:num>
  <w:num w:numId="30">
    <w:abstractNumId w:val="9"/>
  </w:num>
  <w:num w:numId="31">
    <w:abstractNumId w:val="41"/>
  </w:num>
  <w:num w:numId="32">
    <w:abstractNumId w:val="34"/>
  </w:num>
  <w:num w:numId="33">
    <w:abstractNumId w:val="29"/>
  </w:num>
  <w:num w:numId="34">
    <w:abstractNumId w:val="19"/>
  </w:num>
  <w:num w:numId="35">
    <w:abstractNumId w:val="24"/>
  </w:num>
  <w:num w:numId="36">
    <w:abstractNumId w:val="46"/>
  </w:num>
  <w:num w:numId="37">
    <w:abstractNumId w:val="38"/>
  </w:num>
  <w:num w:numId="38">
    <w:abstractNumId w:val="7"/>
  </w:num>
  <w:num w:numId="39">
    <w:abstractNumId w:val="6"/>
  </w:num>
  <w:num w:numId="40">
    <w:abstractNumId w:val="23"/>
  </w:num>
  <w:num w:numId="41">
    <w:abstractNumId w:val="32"/>
  </w:num>
  <w:num w:numId="42">
    <w:abstractNumId w:val="18"/>
  </w:num>
  <w:num w:numId="43">
    <w:abstractNumId w:val="45"/>
  </w:num>
  <w:num w:numId="44">
    <w:abstractNumId w:val="22"/>
  </w:num>
  <w:num w:numId="45">
    <w:abstractNumId w:val="28"/>
  </w:num>
  <w:num w:numId="46">
    <w:abstractNumId w:val="16"/>
  </w:num>
  <w:num w:numId="47">
    <w:abstractNumId w:val="10"/>
  </w:num>
  <w:num w:numId="4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71AE"/>
    <w:rsid w:val="00014F49"/>
    <w:rsid w:val="00021443"/>
    <w:rsid w:val="00022B35"/>
    <w:rsid w:val="0002526C"/>
    <w:rsid w:val="000256CF"/>
    <w:rsid w:val="00035790"/>
    <w:rsid w:val="000438C2"/>
    <w:rsid w:val="00075BBC"/>
    <w:rsid w:val="000916E1"/>
    <w:rsid w:val="000971AE"/>
    <w:rsid w:val="000A2B08"/>
    <w:rsid w:val="000B2DEC"/>
    <w:rsid w:val="000C648F"/>
    <w:rsid w:val="000C7249"/>
    <w:rsid w:val="000D27EA"/>
    <w:rsid w:val="000D6E5A"/>
    <w:rsid w:val="000E1E1B"/>
    <w:rsid w:val="000E2C0C"/>
    <w:rsid w:val="000F2A71"/>
    <w:rsid w:val="000F4CC8"/>
    <w:rsid w:val="0010174E"/>
    <w:rsid w:val="00101980"/>
    <w:rsid w:val="00101F3D"/>
    <w:rsid w:val="00105A9D"/>
    <w:rsid w:val="001070A3"/>
    <w:rsid w:val="00111C79"/>
    <w:rsid w:val="00123442"/>
    <w:rsid w:val="00130FD0"/>
    <w:rsid w:val="00133035"/>
    <w:rsid w:val="00133A3B"/>
    <w:rsid w:val="0016047B"/>
    <w:rsid w:val="001717B5"/>
    <w:rsid w:val="00180575"/>
    <w:rsid w:val="00191252"/>
    <w:rsid w:val="001A0710"/>
    <w:rsid w:val="001A3611"/>
    <w:rsid w:val="001A541B"/>
    <w:rsid w:val="001A5DD5"/>
    <w:rsid w:val="001B28E3"/>
    <w:rsid w:val="001D07C4"/>
    <w:rsid w:val="00225673"/>
    <w:rsid w:val="00227497"/>
    <w:rsid w:val="00246B65"/>
    <w:rsid w:val="002503A2"/>
    <w:rsid w:val="002523E4"/>
    <w:rsid w:val="00255707"/>
    <w:rsid w:val="00255B6F"/>
    <w:rsid w:val="00263DF7"/>
    <w:rsid w:val="0027049D"/>
    <w:rsid w:val="00280C0B"/>
    <w:rsid w:val="002823E6"/>
    <w:rsid w:val="00285AE9"/>
    <w:rsid w:val="00285BC7"/>
    <w:rsid w:val="00292915"/>
    <w:rsid w:val="0029365F"/>
    <w:rsid w:val="00294C64"/>
    <w:rsid w:val="00296BA2"/>
    <w:rsid w:val="002A5B5D"/>
    <w:rsid w:val="002B5B90"/>
    <w:rsid w:val="002C5D31"/>
    <w:rsid w:val="002D01CE"/>
    <w:rsid w:val="002D4A83"/>
    <w:rsid w:val="002D7F18"/>
    <w:rsid w:val="002E42C9"/>
    <w:rsid w:val="002F66E7"/>
    <w:rsid w:val="002F7364"/>
    <w:rsid w:val="0030062A"/>
    <w:rsid w:val="0031239E"/>
    <w:rsid w:val="003134E8"/>
    <w:rsid w:val="00316E8A"/>
    <w:rsid w:val="0032124E"/>
    <w:rsid w:val="00322CB6"/>
    <w:rsid w:val="00330ACD"/>
    <w:rsid w:val="00332ADE"/>
    <w:rsid w:val="0033607C"/>
    <w:rsid w:val="003517D0"/>
    <w:rsid w:val="0036063F"/>
    <w:rsid w:val="00363CC8"/>
    <w:rsid w:val="00370FFF"/>
    <w:rsid w:val="00375219"/>
    <w:rsid w:val="00376C7E"/>
    <w:rsid w:val="00377F79"/>
    <w:rsid w:val="00380F2D"/>
    <w:rsid w:val="00383029"/>
    <w:rsid w:val="003A0DEA"/>
    <w:rsid w:val="003C1855"/>
    <w:rsid w:val="003C6CCE"/>
    <w:rsid w:val="003C6E25"/>
    <w:rsid w:val="003D181E"/>
    <w:rsid w:val="003D665A"/>
    <w:rsid w:val="003D6FE0"/>
    <w:rsid w:val="003D7561"/>
    <w:rsid w:val="00400D3A"/>
    <w:rsid w:val="0040775B"/>
    <w:rsid w:val="00416849"/>
    <w:rsid w:val="00420FD4"/>
    <w:rsid w:val="00421B1D"/>
    <w:rsid w:val="00431CA9"/>
    <w:rsid w:val="00435534"/>
    <w:rsid w:val="00442159"/>
    <w:rsid w:val="0046121B"/>
    <w:rsid w:val="004617A9"/>
    <w:rsid w:val="00465F04"/>
    <w:rsid w:val="00483932"/>
    <w:rsid w:val="004902C0"/>
    <w:rsid w:val="0049339D"/>
    <w:rsid w:val="00495759"/>
    <w:rsid w:val="004B5F98"/>
    <w:rsid w:val="004C0953"/>
    <w:rsid w:val="004C0BE2"/>
    <w:rsid w:val="004F0A3A"/>
    <w:rsid w:val="004F2EFF"/>
    <w:rsid w:val="004F4F27"/>
    <w:rsid w:val="005009A2"/>
    <w:rsid w:val="00500C8E"/>
    <w:rsid w:val="00503070"/>
    <w:rsid w:val="00511FB1"/>
    <w:rsid w:val="00533F57"/>
    <w:rsid w:val="00534DF7"/>
    <w:rsid w:val="00553007"/>
    <w:rsid w:val="00554557"/>
    <w:rsid w:val="0056524A"/>
    <w:rsid w:val="00570C13"/>
    <w:rsid w:val="00587926"/>
    <w:rsid w:val="00590333"/>
    <w:rsid w:val="00591574"/>
    <w:rsid w:val="00593FFE"/>
    <w:rsid w:val="005A4DC0"/>
    <w:rsid w:val="005C38CF"/>
    <w:rsid w:val="005C4D17"/>
    <w:rsid w:val="005C5B14"/>
    <w:rsid w:val="005D3EA3"/>
    <w:rsid w:val="005D4DF2"/>
    <w:rsid w:val="005E7487"/>
    <w:rsid w:val="00603D64"/>
    <w:rsid w:val="00613559"/>
    <w:rsid w:val="00615084"/>
    <w:rsid w:val="0061593F"/>
    <w:rsid w:val="00622267"/>
    <w:rsid w:val="00624CCB"/>
    <w:rsid w:val="00626501"/>
    <w:rsid w:val="00626B59"/>
    <w:rsid w:val="006422AF"/>
    <w:rsid w:val="006653EA"/>
    <w:rsid w:val="0067051E"/>
    <w:rsid w:val="00680854"/>
    <w:rsid w:val="00694383"/>
    <w:rsid w:val="006A3607"/>
    <w:rsid w:val="006B3745"/>
    <w:rsid w:val="006C7068"/>
    <w:rsid w:val="007004D4"/>
    <w:rsid w:val="00700AD5"/>
    <w:rsid w:val="00705799"/>
    <w:rsid w:val="0071544C"/>
    <w:rsid w:val="00716405"/>
    <w:rsid w:val="0071687E"/>
    <w:rsid w:val="00716D6C"/>
    <w:rsid w:val="00744ACE"/>
    <w:rsid w:val="007531DF"/>
    <w:rsid w:val="00772895"/>
    <w:rsid w:val="00781CC5"/>
    <w:rsid w:val="00782692"/>
    <w:rsid w:val="00786899"/>
    <w:rsid w:val="007907FE"/>
    <w:rsid w:val="007A1B8B"/>
    <w:rsid w:val="007A4A71"/>
    <w:rsid w:val="007A4CBC"/>
    <w:rsid w:val="007A6AF5"/>
    <w:rsid w:val="007B35ED"/>
    <w:rsid w:val="007B53E6"/>
    <w:rsid w:val="007D4387"/>
    <w:rsid w:val="0080438F"/>
    <w:rsid w:val="00814439"/>
    <w:rsid w:val="00817DBA"/>
    <w:rsid w:val="008231FD"/>
    <w:rsid w:val="00826310"/>
    <w:rsid w:val="00835C3A"/>
    <w:rsid w:val="0083706E"/>
    <w:rsid w:val="00845D48"/>
    <w:rsid w:val="00845D9E"/>
    <w:rsid w:val="00845F08"/>
    <w:rsid w:val="00847F90"/>
    <w:rsid w:val="008501D9"/>
    <w:rsid w:val="008552A6"/>
    <w:rsid w:val="008578E3"/>
    <w:rsid w:val="00864422"/>
    <w:rsid w:val="00895741"/>
    <w:rsid w:val="00897734"/>
    <w:rsid w:val="008A16CA"/>
    <w:rsid w:val="008A2019"/>
    <w:rsid w:val="008E2D04"/>
    <w:rsid w:val="008E5299"/>
    <w:rsid w:val="008F5655"/>
    <w:rsid w:val="00951432"/>
    <w:rsid w:val="00952159"/>
    <w:rsid w:val="00954939"/>
    <w:rsid w:val="00955747"/>
    <w:rsid w:val="00955DB7"/>
    <w:rsid w:val="00961CAF"/>
    <w:rsid w:val="009702E3"/>
    <w:rsid w:val="00974346"/>
    <w:rsid w:val="00975440"/>
    <w:rsid w:val="00980569"/>
    <w:rsid w:val="009A46F1"/>
    <w:rsid w:val="009B13B3"/>
    <w:rsid w:val="009D062F"/>
    <w:rsid w:val="009D083F"/>
    <w:rsid w:val="009D26D9"/>
    <w:rsid w:val="009F0345"/>
    <w:rsid w:val="009F47C4"/>
    <w:rsid w:val="009F6068"/>
    <w:rsid w:val="00A00968"/>
    <w:rsid w:val="00A118C1"/>
    <w:rsid w:val="00A12DC6"/>
    <w:rsid w:val="00A130AA"/>
    <w:rsid w:val="00A13903"/>
    <w:rsid w:val="00A2249B"/>
    <w:rsid w:val="00A452EE"/>
    <w:rsid w:val="00A5084F"/>
    <w:rsid w:val="00A5156A"/>
    <w:rsid w:val="00A53BC7"/>
    <w:rsid w:val="00A549B2"/>
    <w:rsid w:val="00A56C10"/>
    <w:rsid w:val="00A63CE3"/>
    <w:rsid w:val="00A85CD1"/>
    <w:rsid w:val="00A962E7"/>
    <w:rsid w:val="00A97D83"/>
    <w:rsid w:val="00AA2F27"/>
    <w:rsid w:val="00AA3BF8"/>
    <w:rsid w:val="00AB0BC5"/>
    <w:rsid w:val="00AB4782"/>
    <w:rsid w:val="00AB51E4"/>
    <w:rsid w:val="00AC6FD8"/>
    <w:rsid w:val="00AD52D2"/>
    <w:rsid w:val="00AD71A8"/>
    <w:rsid w:val="00B0029A"/>
    <w:rsid w:val="00B1146F"/>
    <w:rsid w:val="00B212FA"/>
    <w:rsid w:val="00B2318C"/>
    <w:rsid w:val="00B32E88"/>
    <w:rsid w:val="00B4148E"/>
    <w:rsid w:val="00B55EE2"/>
    <w:rsid w:val="00B81E5E"/>
    <w:rsid w:val="00B86F1B"/>
    <w:rsid w:val="00B9174A"/>
    <w:rsid w:val="00B91D65"/>
    <w:rsid w:val="00B95509"/>
    <w:rsid w:val="00BA7CD4"/>
    <w:rsid w:val="00BB56A1"/>
    <w:rsid w:val="00BC1B60"/>
    <w:rsid w:val="00BC4B7A"/>
    <w:rsid w:val="00BC77FA"/>
    <w:rsid w:val="00BD3944"/>
    <w:rsid w:val="00BD52FC"/>
    <w:rsid w:val="00BE41E8"/>
    <w:rsid w:val="00BF0C91"/>
    <w:rsid w:val="00BF242D"/>
    <w:rsid w:val="00BF7ACF"/>
    <w:rsid w:val="00C06218"/>
    <w:rsid w:val="00C21FE1"/>
    <w:rsid w:val="00C40755"/>
    <w:rsid w:val="00C41D5A"/>
    <w:rsid w:val="00C607C1"/>
    <w:rsid w:val="00C741E7"/>
    <w:rsid w:val="00C74348"/>
    <w:rsid w:val="00C77A8C"/>
    <w:rsid w:val="00C96DBE"/>
    <w:rsid w:val="00C97B62"/>
    <w:rsid w:val="00CB161D"/>
    <w:rsid w:val="00CC4EB0"/>
    <w:rsid w:val="00CD4DC6"/>
    <w:rsid w:val="00CD73A5"/>
    <w:rsid w:val="00CE5A0B"/>
    <w:rsid w:val="00CE6D2C"/>
    <w:rsid w:val="00CF2784"/>
    <w:rsid w:val="00CF5CB6"/>
    <w:rsid w:val="00D03EEA"/>
    <w:rsid w:val="00D042CF"/>
    <w:rsid w:val="00D178C1"/>
    <w:rsid w:val="00D203F4"/>
    <w:rsid w:val="00D26E22"/>
    <w:rsid w:val="00D310D5"/>
    <w:rsid w:val="00D32728"/>
    <w:rsid w:val="00D51DCA"/>
    <w:rsid w:val="00D657DC"/>
    <w:rsid w:val="00D778EA"/>
    <w:rsid w:val="00D93E0C"/>
    <w:rsid w:val="00DB00D4"/>
    <w:rsid w:val="00DB4D1C"/>
    <w:rsid w:val="00DB4FB2"/>
    <w:rsid w:val="00DC1312"/>
    <w:rsid w:val="00DE398E"/>
    <w:rsid w:val="00E04C16"/>
    <w:rsid w:val="00E1713D"/>
    <w:rsid w:val="00E32413"/>
    <w:rsid w:val="00E42AAC"/>
    <w:rsid w:val="00E44D13"/>
    <w:rsid w:val="00E55262"/>
    <w:rsid w:val="00E83C29"/>
    <w:rsid w:val="00E85EAC"/>
    <w:rsid w:val="00E92CC6"/>
    <w:rsid w:val="00E94680"/>
    <w:rsid w:val="00EA6DA9"/>
    <w:rsid w:val="00EB29E1"/>
    <w:rsid w:val="00EB6BA8"/>
    <w:rsid w:val="00EC0996"/>
    <w:rsid w:val="00EC135A"/>
    <w:rsid w:val="00EC5814"/>
    <w:rsid w:val="00EC758D"/>
    <w:rsid w:val="00ED133D"/>
    <w:rsid w:val="00EE0237"/>
    <w:rsid w:val="00EE5087"/>
    <w:rsid w:val="00EF0D5F"/>
    <w:rsid w:val="00EF5836"/>
    <w:rsid w:val="00EF5C2C"/>
    <w:rsid w:val="00EF75DE"/>
    <w:rsid w:val="00F0202D"/>
    <w:rsid w:val="00F243D6"/>
    <w:rsid w:val="00F47F96"/>
    <w:rsid w:val="00F51B49"/>
    <w:rsid w:val="00F52CAA"/>
    <w:rsid w:val="00F56643"/>
    <w:rsid w:val="00F61B1E"/>
    <w:rsid w:val="00F66D5E"/>
    <w:rsid w:val="00F756C5"/>
    <w:rsid w:val="00F90E6B"/>
    <w:rsid w:val="00F937E5"/>
    <w:rsid w:val="00FC5EC9"/>
    <w:rsid w:val="00FD66FC"/>
    <w:rsid w:val="00FF6C96"/>
    <w:rsid w:val="00FF7673"/>
    <w:rsid w:val="28351D4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5BF5CE"/>
  <w15:docId w15:val="{A7356B2E-7DB4-4236-9B33-800448021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7C1"/>
    <w:pPr>
      <w:spacing w:after="160" w:line="259" w:lineRule="auto"/>
    </w:pPr>
    <w:rPr>
      <w:sz w:val="22"/>
      <w:szCs w:val="22"/>
      <w:lang w:val="en-US" w:eastAsia="en-US"/>
    </w:rPr>
  </w:style>
  <w:style w:type="paragraph" w:styleId="Heading1">
    <w:name w:val="heading 1"/>
    <w:basedOn w:val="Normal"/>
    <w:link w:val="Heading1Char"/>
    <w:uiPriority w:val="1"/>
    <w:qFormat/>
    <w:rsid w:val="00DC1312"/>
    <w:pPr>
      <w:widowControl w:val="0"/>
      <w:autoSpaceDE w:val="0"/>
      <w:autoSpaceDN w:val="0"/>
      <w:spacing w:before="64" w:after="0" w:line="240" w:lineRule="auto"/>
      <w:ind w:left="491"/>
      <w:jc w:val="center"/>
      <w:outlineLvl w:val="0"/>
    </w:pPr>
    <w:rPr>
      <w:rFonts w:ascii="Times New Roman" w:eastAsia="Times New Roman" w:hAnsi="Times New Roman" w:cs="Times New Roman"/>
      <w:b/>
      <w:bCs/>
      <w:sz w:val="32"/>
      <w:szCs w:val="32"/>
    </w:rPr>
  </w:style>
  <w:style w:type="paragraph" w:styleId="Heading2">
    <w:name w:val="heading 2"/>
    <w:basedOn w:val="Normal"/>
    <w:link w:val="Heading2Char"/>
    <w:uiPriority w:val="1"/>
    <w:qFormat/>
    <w:rsid w:val="00DC1312"/>
    <w:pPr>
      <w:widowControl w:val="0"/>
      <w:autoSpaceDE w:val="0"/>
      <w:autoSpaceDN w:val="0"/>
      <w:spacing w:after="0" w:line="240" w:lineRule="auto"/>
      <w:ind w:left="560"/>
      <w:outlineLvl w:val="1"/>
    </w:pPr>
    <w:rPr>
      <w:rFonts w:ascii="Times New Roman" w:eastAsia="Times New Roman" w:hAnsi="Times New Roman" w:cs="Times New Roman"/>
      <w:b/>
      <w:bCs/>
      <w:sz w:val="28"/>
      <w:szCs w:val="28"/>
    </w:rPr>
  </w:style>
  <w:style w:type="paragraph" w:styleId="Heading3">
    <w:name w:val="heading 3"/>
    <w:basedOn w:val="Normal"/>
    <w:link w:val="Heading3Char"/>
    <w:uiPriority w:val="1"/>
    <w:qFormat/>
    <w:rsid w:val="00DC1312"/>
    <w:pPr>
      <w:widowControl w:val="0"/>
      <w:autoSpaceDE w:val="0"/>
      <w:autoSpaceDN w:val="0"/>
      <w:spacing w:before="89" w:after="0" w:line="240" w:lineRule="auto"/>
      <w:ind w:left="28"/>
      <w:jc w:val="both"/>
      <w:outlineLvl w:val="2"/>
    </w:pPr>
    <w:rPr>
      <w:rFonts w:ascii="Times New Roman" w:eastAsia="Times New Roman" w:hAnsi="Times New Roman" w:cs="Times New Roman"/>
      <w:sz w:val="28"/>
      <w:szCs w:val="28"/>
    </w:rPr>
  </w:style>
  <w:style w:type="paragraph" w:styleId="Heading4">
    <w:name w:val="heading 4"/>
    <w:basedOn w:val="Normal"/>
    <w:link w:val="Heading4Char"/>
    <w:uiPriority w:val="1"/>
    <w:qFormat/>
    <w:rsid w:val="00DC1312"/>
    <w:pPr>
      <w:widowControl w:val="0"/>
      <w:autoSpaceDE w:val="0"/>
      <w:autoSpaceDN w:val="0"/>
      <w:spacing w:after="0" w:line="285" w:lineRule="exact"/>
      <w:ind w:left="560"/>
      <w:outlineLvl w:val="3"/>
    </w:pPr>
    <w:rPr>
      <w:rFonts w:ascii="Times New Roman" w:eastAsia="Times New Roman" w:hAnsi="Times New Roman" w:cs="Times New Roman"/>
      <w:sz w:val="25"/>
      <w:szCs w:val="25"/>
    </w:rPr>
  </w:style>
  <w:style w:type="paragraph" w:styleId="Heading5">
    <w:name w:val="heading 5"/>
    <w:basedOn w:val="Normal"/>
    <w:link w:val="Heading5Char"/>
    <w:uiPriority w:val="1"/>
    <w:qFormat/>
    <w:rsid w:val="00DC1312"/>
    <w:pPr>
      <w:widowControl w:val="0"/>
      <w:autoSpaceDE w:val="0"/>
      <w:autoSpaceDN w:val="0"/>
      <w:spacing w:after="0" w:line="240" w:lineRule="auto"/>
      <w:ind w:left="786" w:hanging="227"/>
      <w:jc w:val="both"/>
      <w:outlineLvl w:val="4"/>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TMLPreformatted">
    <w:name w:val="HTML Preformatted"/>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lang w:val="en-US" w:eastAsia="zh-CN"/>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Pr>
      <w:b/>
      <w:bCs/>
    </w:rPr>
  </w:style>
  <w:style w:type="paragraph" w:styleId="ListParagraph">
    <w:name w:val="List Paragraph"/>
    <w:basedOn w:val="Normal"/>
    <w:uiPriority w:val="1"/>
    <w:qFormat/>
    <w:pPr>
      <w:ind w:left="720"/>
      <w:contextualSpacing/>
    </w:pPr>
  </w:style>
  <w:style w:type="paragraph" w:customStyle="1" w:styleId="trt0xe">
    <w:name w:val="trt0xe"/>
    <w:basedOn w:val="Normal"/>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gkelc">
    <w:name w:val="hgkelc"/>
    <w:basedOn w:val="DefaultParagraphFont"/>
  </w:style>
  <w:style w:type="character" w:customStyle="1" w:styleId="kx21rb">
    <w:name w:val="kx21rb"/>
    <w:basedOn w:val="DefaultParagraphFont"/>
  </w:style>
  <w:style w:type="character" w:customStyle="1" w:styleId="FooterChar">
    <w:name w:val="Footer Char"/>
    <w:basedOn w:val="DefaultParagraphFont"/>
    <w:link w:val="Footer"/>
    <w:uiPriority w:val="99"/>
    <w:qFormat/>
    <w:rPr>
      <w:lang w:val="en-US"/>
    </w:rPr>
  </w:style>
  <w:style w:type="paragraph" w:styleId="Header">
    <w:name w:val="header"/>
    <w:basedOn w:val="Normal"/>
    <w:link w:val="HeaderChar"/>
    <w:uiPriority w:val="99"/>
    <w:unhideWhenUsed/>
    <w:rsid w:val="00E324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2413"/>
    <w:rPr>
      <w:sz w:val="22"/>
      <w:szCs w:val="22"/>
      <w:lang w:val="en-US" w:eastAsia="en-US"/>
    </w:rPr>
  </w:style>
  <w:style w:type="paragraph" w:styleId="BodyText">
    <w:name w:val="Body Text"/>
    <w:basedOn w:val="Normal"/>
    <w:link w:val="BodyTextChar"/>
    <w:uiPriority w:val="1"/>
    <w:qFormat/>
    <w:rsid w:val="00E5526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55262"/>
    <w:rPr>
      <w:rFonts w:ascii="Times New Roman" w:eastAsia="Times New Roman" w:hAnsi="Times New Roman" w:cs="Times New Roman"/>
      <w:sz w:val="24"/>
      <w:szCs w:val="24"/>
      <w:lang w:val="en-US" w:eastAsia="en-US"/>
    </w:rPr>
  </w:style>
  <w:style w:type="character" w:customStyle="1" w:styleId="Heading1Char">
    <w:name w:val="Heading 1 Char"/>
    <w:basedOn w:val="DefaultParagraphFont"/>
    <w:link w:val="Heading1"/>
    <w:uiPriority w:val="1"/>
    <w:rsid w:val="00DC1312"/>
    <w:rPr>
      <w:rFonts w:ascii="Times New Roman" w:eastAsia="Times New Roman" w:hAnsi="Times New Roman" w:cs="Times New Roman"/>
      <w:b/>
      <w:bCs/>
      <w:sz w:val="32"/>
      <w:szCs w:val="32"/>
      <w:lang w:val="en-US" w:eastAsia="en-US"/>
    </w:rPr>
  </w:style>
  <w:style w:type="character" w:customStyle="1" w:styleId="Heading2Char">
    <w:name w:val="Heading 2 Char"/>
    <w:basedOn w:val="DefaultParagraphFont"/>
    <w:link w:val="Heading2"/>
    <w:uiPriority w:val="1"/>
    <w:rsid w:val="00DC1312"/>
    <w:rPr>
      <w:rFonts w:ascii="Times New Roman" w:eastAsia="Times New Roman" w:hAnsi="Times New Roman" w:cs="Times New Roman"/>
      <w:b/>
      <w:bCs/>
      <w:sz w:val="28"/>
      <w:szCs w:val="28"/>
      <w:lang w:val="en-US" w:eastAsia="en-US"/>
    </w:rPr>
  </w:style>
  <w:style w:type="character" w:customStyle="1" w:styleId="Heading3Char">
    <w:name w:val="Heading 3 Char"/>
    <w:basedOn w:val="DefaultParagraphFont"/>
    <w:link w:val="Heading3"/>
    <w:uiPriority w:val="1"/>
    <w:rsid w:val="00DC1312"/>
    <w:rPr>
      <w:rFonts w:ascii="Times New Roman" w:eastAsia="Times New Roman" w:hAnsi="Times New Roman" w:cs="Times New Roman"/>
      <w:sz w:val="28"/>
      <w:szCs w:val="28"/>
      <w:lang w:val="en-US" w:eastAsia="en-US"/>
    </w:rPr>
  </w:style>
  <w:style w:type="character" w:customStyle="1" w:styleId="Heading4Char">
    <w:name w:val="Heading 4 Char"/>
    <w:basedOn w:val="DefaultParagraphFont"/>
    <w:link w:val="Heading4"/>
    <w:uiPriority w:val="1"/>
    <w:rsid w:val="00DC1312"/>
    <w:rPr>
      <w:rFonts w:ascii="Times New Roman" w:eastAsia="Times New Roman" w:hAnsi="Times New Roman" w:cs="Times New Roman"/>
      <w:sz w:val="25"/>
      <w:szCs w:val="25"/>
      <w:lang w:val="en-US" w:eastAsia="en-US"/>
    </w:rPr>
  </w:style>
  <w:style w:type="character" w:customStyle="1" w:styleId="Heading5Char">
    <w:name w:val="Heading 5 Char"/>
    <w:basedOn w:val="DefaultParagraphFont"/>
    <w:link w:val="Heading5"/>
    <w:uiPriority w:val="1"/>
    <w:rsid w:val="00DC1312"/>
    <w:rPr>
      <w:rFonts w:ascii="Times New Roman" w:eastAsia="Times New Roman" w:hAnsi="Times New Roman" w:cs="Times New Roman"/>
      <w:b/>
      <w:bCs/>
      <w:sz w:val="24"/>
      <w:szCs w:val="24"/>
      <w:lang w:val="en-US" w:eastAsia="en-US"/>
    </w:rPr>
  </w:style>
  <w:style w:type="paragraph" w:styleId="TOC1">
    <w:name w:val="toc 1"/>
    <w:basedOn w:val="Normal"/>
    <w:uiPriority w:val="1"/>
    <w:qFormat/>
    <w:rsid w:val="00DC1312"/>
    <w:pPr>
      <w:widowControl w:val="0"/>
      <w:autoSpaceDE w:val="0"/>
      <w:autoSpaceDN w:val="0"/>
      <w:spacing w:before="139" w:after="0" w:line="240" w:lineRule="auto"/>
      <w:ind w:left="560"/>
    </w:pPr>
    <w:rPr>
      <w:rFonts w:ascii="Times New Roman" w:eastAsia="Times New Roman" w:hAnsi="Times New Roman" w:cs="Times New Roman"/>
      <w:i/>
      <w:sz w:val="24"/>
      <w:szCs w:val="24"/>
    </w:rPr>
  </w:style>
  <w:style w:type="paragraph" w:customStyle="1" w:styleId="TableParagraph">
    <w:name w:val="Table Paragraph"/>
    <w:basedOn w:val="Normal"/>
    <w:uiPriority w:val="1"/>
    <w:qFormat/>
    <w:rsid w:val="00DC1312"/>
    <w:pPr>
      <w:widowControl w:val="0"/>
      <w:autoSpaceDE w:val="0"/>
      <w:autoSpaceDN w:val="0"/>
      <w:spacing w:after="0" w:line="240" w:lineRule="auto"/>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DC1312"/>
    <w:pPr>
      <w:widowControl w:val="0"/>
      <w:autoSpaceDE w:val="0"/>
      <w:autoSpaceDN w:val="0"/>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DC1312"/>
    <w:rPr>
      <w:rFonts w:ascii="Tahoma" w:eastAsia="Times New Roman" w:hAnsi="Tahoma" w:cs="Tahoma"/>
      <w:sz w:val="16"/>
      <w:szCs w:val="16"/>
      <w:lang w:val="en-US" w:eastAsia="en-US"/>
    </w:rPr>
  </w:style>
  <w:style w:type="character" w:customStyle="1" w:styleId="HTMLPreformattedChar">
    <w:name w:val="HTML Preformatted Char"/>
    <w:basedOn w:val="DefaultParagraphFont"/>
    <w:link w:val="HTMLPreformatted"/>
    <w:uiPriority w:val="99"/>
    <w:rsid w:val="00DC1312"/>
    <w:rPr>
      <w:rFonts w:ascii="SimSun" w:eastAsia="SimSun" w:hAnsi="SimSun" w:cs="Times New Roman"/>
      <w:sz w:val="24"/>
      <w:szCs w:val="24"/>
      <w:lang w:val="en-US" w:eastAsia="zh-CN"/>
    </w:rPr>
  </w:style>
  <w:style w:type="character" w:customStyle="1" w:styleId="pre">
    <w:name w:val="pre"/>
    <w:basedOn w:val="DefaultParagraphFont"/>
    <w:rsid w:val="00DC1312"/>
  </w:style>
  <w:style w:type="character" w:customStyle="1" w:styleId="kn">
    <w:name w:val="kn"/>
    <w:basedOn w:val="DefaultParagraphFont"/>
    <w:rsid w:val="00DC1312"/>
  </w:style>
  <w:style w:type="character" w:customStyle="1" w:styleId="nn">
    <w:name w:val="nn"/>
    <w:basedOn w:val="DefaultParagraphFont"/>
    <w:rsid w:val="00DC1312"/>
  </w:style>
  <w:style w:type="character" w:customStyle="1" w:styleId="k">
    <w:name w:val="k"/>
    <w:basedOn w:val="DefaultParagraphFont"/>
    <w:rsid w:val="00DC1312"/>
  </w:style>
  <w:style w:type="character" w:customStyle="1" w:styleId="n">
    <w:name w:val="n"/>
    <w:basedOn w:val="DefaultParagraphFont"/>
    <w:rsid w:val="00DC1312"/>
  </w:style>
  <w:style w:type="character" w:customStyle="1" w:styleId="p">
    <w:name w:val="p"/>
    <w:basedOn w:val="DefaultParagraphFont"/>
    <w:rsid w:val="00DC1312"/>
  </w:style>
  <w:style w:type="character" w:customStyle="1" w:styleId="o">
    <w:name w:val="o"/>
    <w:basedOn w:val="DefaultParagraphFont"/>
    <w:rsid w:val="00DC1312"/>
  </w:style>
  <w:style w:type="character" w:customStyle="1" w:styleId="s2">
    <w:name w:val="s2"/>
    <w:basedOn w:val="DefaultParagraphFont"/>
    <w:rsid w:val="00DC1312"/>
  </w:style>
  <w:style w:type="character" w:customStyle="1" w:styleId="nb">
    <w:name w:val="nb"/>
    <w:basedOn w:val="DefaultParagraphFont"/>
    <w:rsid w:val="00DC1312"/>
  </w:style>
  <w:style w:type="character" w:customStyle="1" w:styleId="mi">
    <w:name w:val="mi"/>
    <w:basedOn w:val="DefaultParagraphFont"/>
    <w:rsid w:val="00DC1312"/>
  </w:style>
  <w:style w:type="paragraph" w:customStyle="1" w:styleId="pw-post-body-paragraph">
    <w:name w:val="pw-post-body-paragraph"/>
    <w:basedOn w:val="Normal"/>
    <w:rsid w:val="00DC1312"/>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787808">
      <w:bodyDiv w:val="1"/>
      <w:marLeft w:val="0"/>
      <w:marRight w:val="0"/>
      <w:marTop w:val="0"/>
      <w:marBottom w:val="0"/>
      <w:divBdr>
        <w:top w:val="none" w:sz="0" w:space="0" w:color="auto"/>
        <w:left w:val="none" w:sz="0" w:space="0" w:color="auto"/>
        <w:bottom w:val="none" w:sz="0" w:space="0" w:color="auto"/>
        <w:right w:val="none" w:sz="0" w:space="0" w:color="auto"/>
      </w:divBdr>
    </w:div>
    <w:div w:id="388302991">
      <w:bodyDiv w:val="1"/>
      <w:marLeft w:val="0"/>
      <w:marRight w:val="0"/>
      <w:marTop w:val="0"/>
      <w:marBottom w:val="0"/>
      <w:divBdr>
        <w:top w:val="none" w:sz="0" w:space="0" w:color="auto"/>
        <w:left w:val="none" w:sz="0" w:space="0" w:color="auto"/>
        <w:bottom w:val="none" w:sz="0" w:space="0" w:color="auto"/>
        <w:right w:val="none" w:sz="0" w:space="0" w:color="auto"/>
      </w:divBdr>
      <w:divsChild>
        <w:div w:id="1662344816">
          <w:marLeft w:val="0"/>
          <w:marRight w:val="0"/>
          <w:marTop w:val="0"/>
          <w:marBottom w:val="0"/>
          <w:divBdr>
            <w:top w:val="none" w:sz="0" w:space="0" w:color="auto"/>
            <w:left w:val="none" w:sz="0" w:space="0" w:color="auto"/>
            <w:bottom w:val="none" w:sz="0" w:space="0" w:color="auto"/>
            <w:right w:val="none" w:sz="0" w:space="0" w:color="auto"/>
          </w:divBdr>
          <w:divsChild>
            <w:div w:id="1499615439">
              <w:marLeft w:val="0"/>
              <w:marRight w:val="0"/>
              <w:marTop w:val="0"/>
              <w:marBottom w:val="0"/>
              <w:divBdr>
                <w:top w:val="none" w:sz="0" w:space="0" w:color="auto"/>
                <w:left w:val="none" w:sz="0" w:space="0" w:color="auto"/>
                <w:bottom w:val="none" w:sz="0" w:space="0" w:color="auto"/>
                <w:right w:val="none" w:sz="0" w:space="0" w:color="auto"/>
              </w:divBdr>
            </w:div>
            <w:div w:id="578100368">
              <w:marLeft w:val="0"/>
              <w:marRight w:val="0"/>
              <w:marTop w:val="0"/>
              <w:marBottom w:val="0"/>
              <w:divBdr>
                <w:top w:val="none" w:sz="0" w:space="0" w:color="auto"/>
                <w:left w:val="none" w:sz="0" w:space="0" w:color="auto"/>
                <w:bottom w:val="none" w:sz="0" w:space="0" w:color="auto"/>
                <w:right w:val="none" w:sz="0" w:space="0" w:color="auto"/>
              </w:divBdr>
            </w:div>
            <w:div w:id="1424838974">
              <w:marLeft w:val="0"/>
              <w:marRight w:val="0"/>
              <w:marTop w:val="0"/>
              <w:marBottom w:val="0"/>
              <w:divBdr>
                <w:top w:val="none" w:sz="0" w:space="0" w:color="auto"/>
                <w:left w:val="none" w:sz="0" w:space="0" w:color="auto"/>
                <w:bottom w:val="none" w:sz="0" w:space="0" w:color="auto"/>
                <w:right w:val="none" w:sz="0" w:space="0" w:color="auto"/>
              </w:divBdr>
            </w:div>
            <w:div w:id="1291593099">
              <w:marLeft w:val="0"/>
              <w:marRight w:val="0"/>
              <w:marTop w:val="0"/>
              <w:marBottom w:val="0"/>
              <w:divBdr>
                <w:top w:val="none" w:sz="0" w:space="0" w:color="auto"/>
                <w:left w:val="none" w:sz="0" w:space="0" w:color="auto"/>
                <w:bottom w:val="none" w:sz="0" w:space="0" w:color="auto"/>
                <w:right w:val="none" w:sz="0" w:space="0" w:color="auto"/>
              </w:divBdr>
            </w:div>
            <w:div w:id="1751658285">
              <w:marLeft w:val="0"/>
              <w:marRight w:val="0"/>
              <w:marTop w:val="0"/>
              <w:marBottom w:val="0"/>
              <w:divBdr>
                <w:top w:val="none" w:sz="0" w:space="0" w:color="auto"/>
                <w:left w:val="none" w:sz="0" w:space="0" w:color="auto"/>
                <w:bottom w:val="none" w:sz="0" w:space="0" w:color="auto"/>
                <w:right w:val="none" w:sz="0" w:space="0" w:color="auto"/>
              </w:divBdr>
            </w:div>
            <w:div w:id="1715811222">
              <w:marLeft w:val="0"/>
              <w:marRight w:val="0"/>
              <w:marTop w:val="0"/>
              <w:marBottom w:val="0"/>
              <w:divBdr>
                <w:top w:val="none" w:sz="0" w:space="0" w:color="auto"/>
                <w:left w:val="none" w:sz="0" w:space="0" w:color="auto"/>
                <w:bottom w:val="none" w:sz="0" w:space="0" w:color="auto"/>
                <w:right w:val="none" w:sz="0" w:space="0" w:color="auto"/>
              </w:divBdr>
            </w:div>
            <w:div w:id="162824103">
              <w:marLeft w:val="0"/>
              <w:marRight w:val="0"/>
              <w:marTop w:val="0"/>
              <w:marBottom w:val="0"/>
              <w:divBdr>
                <w:top w:val="none" w:sz="0" w:space="0" w:color="auto"/>
                <w:left w:val="none" w:sz="0" w:space="0" w:color="auto"/>
                <w:bottom w:val="none" w:sz="0" w:space="0" w:color="auto"/>
                <w:right w:val="none" w:sz="0" w:space="0" w:color="auto"/>
              </w:divBdr>
            </w:div>
            <w:div w:id="1309944337">
              <w:marLeft w:val="0"/>
              <w:marRight w:val="0"/>
              <w:marTop w:val="0"/>
              <w:marBottom w:val="0"/>
              <w:divBdr>
                <w:top w:val="none" w:sz="0" w:space="0" w:color="auto"/>
                <w:left w:val="none" w:sz="0" w:space="0" w:color="auto"/>
                <w:bottom w:val="none" w:sz="0" w:space="0" w:color="auto"/>
                <w:right w:val="none" w:sz="0" w:space="0" w:color="auto"/>
              </w:divBdr>
            </w:div>
            <w:div w:id="1865366397">
              <w:marLeft w:val="0"/>
              <w:marRight w:val="0"/>
              <w:marTop w:val="0"/>
              <w:marBottom w:val="0"/>
              <w:divBdr>
                <w:top w:val="none" w:sz="0" w:space="0" w:color="auto"/>
                <w:left w:val="none" w:sz="0" w:space="0" w:color="auto"/>
                <w:bottom w:val="none" w:sz="0" w:space="0" w:color="auto"/>
                <w:right w:val="none" w:sz="0" w:space="0" w:color="auto"/>
              </w:divBdr>
            </w:div>
            <w:div w:id="913928740">
              <w:marLeft w:val="0"/>
              <w:marRight w:val="0"/>
              <w:marTop w:val="0"/>
              <w:marBottom w:val="0"/>
              <w:divBdr>
                <w:top w:val="none" w:sz="0" w:space="0" w:color="auto"/>
                <w:left w:val="none" w:sz="0" w:space="0" w:color="auto"/>
                <w:bottom w:val="none" w:sz="0" w:space="0" w:color="auto"/>
                <w:right w:val="none" w:sz="0" w:space="0" w:color="auto"/>
              </w:divBdr>
            </w:div>
            <w:div w:id="1758675712">
              <w:marLeft w:val="0"/>
              <w:marRight w:val="0"/>
              <w:marTop w:val="0"/>
              <w:marBottom w:val="0"/>
              <w:divBdr>
                <w:top w:val="none" w:sz="0" w:space="0" w:color="auto"/>
                <w:left w:val="none" w:sz="0" w:space="0" w:color="auto"/>
                <w:bottom w:val="none" w:sz="0" w:space="0" w:color="auto"/>
                <w:right w:val="none" w:sz="0" w:space="0" w:color="auto"/>
              </w:divBdr>
            </w:div>
            <w:div w:id="1693189379">
              <w:marLeft w:val="0"/>
              <w:marRight w:val="0"/>
              <w:marTop w:val="0"/>
              <w:marBottom w:val="0"/>
              <w:divBdr>
                <w:top w:val="none" w:sz="0" w:space="0" w:color="auto"/>
                <w:left w:val="none" w:sz="0" w:space="0" w:color="auto"/>
                <w:bottom w:val="none" w:sz="0" w:space="0" w:color="auto"/>
                <w:right w:val="none" w:sz="0" w:space="0" w:color="auto"/>
              </w:divBdr>
            </w:div>
            <w:div w:id="1453591070">
              <w:marLeft w:val="0"/>
              <w:marRight w:val="0"/>
              <w:marTop w:val="0"/>
              <w:marBottom w:val="0"/>
              <w:divBdr>
                <w:top w:val="none" w:sz="0" w:space="0" w:color="auto"/>
                <w:left w:val="none" w:sz="0" w:space="0" w:color="auto"/>
                <w:bottom w:val="none" w:sz="0" w:space="0" w:color="auto"/>
                <w:right w:val="none" w:sz="0" w:space="0" w:color="auto"/>
              </w:divBdr>
            </w:div>
            <w:div w:id="637029311">
              <w:marLeft w:val="0"/>
              <w:marRight w:val="0"/>
              <w:marTop w:val="0"/>
              <w:marBottom w:val="0"/>
              <w:divBdr>
                <w:top w:val="none" w:sz="0" w:space="0" w:color="auto"/>
                <w:left w:val="none" w:sz="0" w:space="0" w:color="auto"/>
                <w:bottom w:val="none" w:sz="0" w:space="0" w:color="auto"/>
                <w:right w:val="none" w:sz="0" w:space="0" w:color="auto"/>
              </w:divBdr>
            </w:div>
            <w:div w:id="1999766174">
              <w:marLeft w:val="0"/>
              <w:marRight w:val="0"/>
              <w:marTop w:val="0"/>
              <w:marBottom w:val="0"/>
              <w:divBdr>
                <w:top w:val="none" w:sz="0" w:space="0" w:color="auto"/>
                <w:left w:val="none" w:sz="0" w:space="0" w:color="auto"/>
                <w:bottom w:val="none" w:sz="0" w:space="0" w:color="auto"/>
                <w:right w:val="none" w:sz="0" w:space="0" w:color="auto"/>
              </w:divBdr>
            </w:div>
            <w:div w:id="1623222360">
              <w:marLeft w:val="0"/>
              <w:marRight w:val="0"/>
              <w:marTop w:val="0"/>
              <w:marBottom w:val="0"/>
              <w:divBdr>
                <w:top w:val="none" w:sz="0" w:space="0" w:color="auto"/>
                <w:left w:val="none" w:sz="0" w:space="0" w:color="auto"/>
                <w:bottom w:val="none" w:sz="0" w:space="0" w:color="auto"/>
                <w:right w:val="none" w:sz="0" w:space="0" w:color="auto"/>
              </w:divBdr>
            </w:div>
            <w:div w:id="637879443">
              <w:marLeft w:val="0"/>
              <w:marRight w:val="0"/>
              <w:marTop w:val="0"/>
              <w:marBottom w:val="0"/>
              <w:divBdr>
                <w:top w:val="none" w:sz="0" w:space="0" w:color="auto"/>
                <w:left w:val="none" w:sz="0" w:space="0" w:color="auto"/>
                <w:bottom w:val="none" w:sz="0" w:space="0" w:color="auto"/>
                <w:right w:val="none" w:sz="0" w:space="0" w:color="auto"/>
              </w:divBdr>
            </w:div>
            <w:div w:id="145046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9358">
      <w:bodyDiv w:val="1"/>
      <w:marLeft w:val="0"/>
      <w:marRight w:val="0"/>
      <w:marTop w:val="0"/>
      <w:marBottom w:val="0"/>
      <w:divBdr>
        <w:top w:val="none" w:sz="0" w:space="0" w:color="auto"/>
        <w:left w:val="none" w:sz="0" w:space="0" w:color="auto"/>
        <w:bottom w:val="none" w:sz="0" w:space="0" w:color="auto"/>
        <w:right w:val="none" w:sz="0" w:space="0" w:color="auto"/>
      </w:divBdr>
    </w:div>
    <w:div w:id="1564677847">
      <w:bodyDiv w:val="1"/>
      <w:marLeft w:val="0"/>
      <w:marRight w:val="0"/>
      <w:marTop w:val="0"/>
      <w:marBottom w:val="0"/>
      <w:divBdr>
        <w:top w:val="none" w:sz="0" w:space="0" w:color="auto"/>
        <w:left w:val="none" w:sz="0" w:space="0" w:color="auto"/>
        <w:bottom w:val="none" w:sz="0" w:space="0" w:color="auto"/>
        <w:right w:val="none" w:sz="0" w:space="0" w:color="auto"/>
      </w:divBdr>
    </w:div>
    <w:div w:id="1637561260">
      <w:bodyDiv w:val="1"/>
      <w:marLeft w:val="0"/>
      <w:marRight w:val="0"/>
      <w:marTop w:val="0"/>
      <w:marBottom w:val="0"/>
      <w:divBdr>
        <w:top w:val="none" w:sz="0" w:space="0" w:color="auto"/>
        <w:left w:val="none" w:sz="0" w:space="0" w:color="auto"/>
        <w:bottom w:val="none" w:sz="0" w:space="0" w:color="auto"/>
        <w:right w:val="none" w:sz="0" w:space="0" w:color="auto"/>
      </w:divBdr>
    </w:div>
    <w:div w:id="1733380305">
      <w:bodyDiv w:val="1"/>
      <w:marLeft w:val="0"/>
      <w:marRight w:val="0"/>
      <w:marTop w:val="0"/>
      <w:marBottom w:val="0"/>
      <w:divBdr>
        <w:top w:val="none" w:sz="0" w:space="0" w:color="auto"/>
        <w:left w:val="none" w:sz="0" w:space="0" w:color="auto"/>
        <w:bottom w:val="none" w:sz="0" w:space="0" w:color="auto"/>
        <w:right w:val="none" w:sz="0" w:space="0" w:color="auto"/>
      </w:divBdr>
    </w:div>
    <w:div w:id="19150496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hyperlink" Target="https://www.geeksforgeeks.org/machine-learning/"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851D2727-0F00-4628-9FF6-2B27865297D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82</Pages>
  <Words>12446</Words>
  <Characters>70948</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Deepak Yadav</dc:creator>
  <cp:lastModifiedBy>Nitish Kumar</cp:lastModifiedBy>
  <cp:revision>315</cp:revision>
  <dcterms:created xsi:type="dcterms:W3CDTF">2022-05-08T19:47:00Z</dcterms:created>
  <dcterms:modified xsi:type="dcterms:W3CDTF">2022-05-25T18:00:00Z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